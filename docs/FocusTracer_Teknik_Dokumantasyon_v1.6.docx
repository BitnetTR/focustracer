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8052D8">
      <w:pPr>
        <w:spacing w:before="2800"/>
        <w:jc w:val="center"/>
        <w:rPr>
          <w:rFonts w:hint="default" w:ascii="Palatino Linotype" w:hAnsi="Palatino Linotype" w:cs="Palatino Linotype"/>
        </w:rPr>
      </w:pPr>
      <w:r>
        <w:rPr>
          <w:rFonts w:hint="default" w:ascii="Palatino Linotype" w:hAnsi="Palatino Linotype" w:cs="Palatino Linotype"/>
          <w:b/>
          <w:i w:val="0"/>
          <w:color w:val="1F4E79"/>
          <w:sz w:val="68"/>
        </w:rPr>
        <w:t>FocusTracer</w:t>
      </w:r>
    </w:p>
    <w:p w14:paraId="12D5D95F">
      <w:pPr>
        <w:jc w:val="center"/>
        <w:rPr>
          <w:rFonts w:hint="default" w:ascii="Palatino Linotype" w:hAnsi="Palatino Linotype" w:cs="Palatino Linotype"/>
        </w:rPr>
      </w:pPr>
      <w:r>
        <w:rPr>
          <w:rFonts w:hint="default" w:ascii="Palatino Linotype" w:hAnsi="Palatino Linotype" w:cs="Palatino Linotype"/>
          <w:b w:val="0"/>
          <w:i w:val="0"/>
          <w:sz w:val="32"/>
        </w:rPr>
        <w:t>LLM Destekli Dinamik Dilimleme ve XML Trace Hattı</w:t>
      </w:r>
    </w:p>
    <w:p w14:paraId="0108FEC9">
      <w:pPr>
        <w:jc w:val="center"/>
        <w:rPr>
          <w:rFonts w:hint="default" w:ascii="Palatino Linotype" w:hAnsi="Palatino Linotype" w:cs="Palatino Linotype"/>
        </w:rPr>
      </w:pPr>
      <w:r>
        <w:rPr>
          <w:rFonts w:hint="default" w:ascii="Palatino Linotype" w:hAnsi="Palatino Linotype" w:cs="Palatino Linotype"/>
          <w:b w:val="0"/>
          <w:i/>
          <w:sz w:val="28"/>
        </w:rPr>
        <w:t>Teknik Dokümantasyon ve Kullanım Kılavuzu</w:t>
      </w:r>
    </w:p>
    <w:p w14:paraId="105BE657">
      <w:pPr>
        <w:rPr>
          <w:rFonts w:hint="default" w:ascii="Palatino Linotype" w:hAnsi="Palatino Linotype" w:cs="Palatino Linotype"/>
        </w:rPr>
      </w:pPr>
      <w:r>
        <w:rPr>
          <w:b/>
        </w:rPr>
        <w:t>Sürüm 1.6.0 — Temmuz 2026</w:t>
      </w:r>
    </w:p>
    <w:p w14:paraId="52737BBF">
      <w:pPr>
        <w:rPr>
          <w:rFonts w:hint="default" w:ascii="Palatino Linotype" w:hAnsi="Palatino Linotype" w:cs="Palatino Linotype"/>
        </w:rPr>
      </w:pP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2"/>
        <w:gridCol w:w="4535"/>
      </w:tblGrid>
      <w:tr w14:paraId="67899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shd w:val="clear" w:color="auto" w:fill="1F4E79"/>
          </w:tcPr>
          <w:p w14:paraId="3B462813">
            <w:pPr>
              <w:rPr>
                <w:rFonts w:hint="default" w:ascii="Palatino Linotype" w:hAnsi="Palatino Linotype" w:cs="Palatino Linotype"/>
              </w:rPr>
            </w:pPr>
            <w:r>
              <w:rPr>
                <w:rFonts w:hint="default" w:ascii="Palatino Linotype" w:hAnsi="Palatino Linotype" w:cs="Palatino Linotype"/>
                <w:b/>
                <w:color w:val="FFFFFF"/>
                <w:sz w:val="20"/>
              </w:rPr>
              <w:t>Alan</w:t>
            </w:r>
          </w:p>
        </w:tc>
        <w:tc>
          <w:tcPr>
            <w:tcW w:w="4535" w:type="dxa"/>
            <w:shd w:val="clear" w:color="auto" w:fill="1F4E79"/>
          </w:tcPr>
          <w:p w14:paraId="7BB91308">
            <w:pPr>
              <w:rPr>
                <w:rFonts w:hint="default" w:ascii="Palatino Linotype" w:hAnsi="Palatino Linotype" w:cs="Palatino Linotype"/>
              </w:rPr>
            </w:pPr>
            <w:r>
              <w:rPr>
                <w:rFonts w:hint="default" w:ascii="Palatino Linotype" w:hAnsi="Palatino Linotype" w:cs="Palatino Linotype"/>
                <w:b/>
                <w:color w:val="FFFFFF"/>
                <w:sz w:val="20"/>
              </w:rPr>
              <w:t>Değer</w:t>
            </w:r>
          </w:p>
        </w:tc>
      </w:tr>
      <w:tr w14:paraId="1DB42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3402" w:type="dxa"/>
            <w:shd w:val="clear" w:color="auto" w:fill="auto"/>
            <w:vAlign w:val="center"/>
          </w:tcPr>
          <w:p w14:paraId="6717AC0A">
            <w:pPr>
              <w:jc w:val="both"/>
              <w:rPr>
                <w:rFonts w:hint="default" w:ascii="Palatino Linotype" w:hAnsi="Palatino Linotype" w:cs="Palatino Linotype"/>
                <w:sz w:val="20"/>
                <w:lang w:val="tr-TR"/>
              </w:rPr>
            </w:pPr>
            <w:r>
              <w:rPr>
                <w:rFonts w:hint="default" w:ascii="Palatino Linotype" w:hAnsi="Palatino Linotype" w:cs="Palatino Linotype"/>
                <w:sz w:val="20"/>
                <w:lang w:val="tr-TR"/>
              </w:rPr>
              <w:t>Döküman Sürümü</w:t>
            </w:r>
          </w:p>
        </w:tc>
        <w:tc>
          <w:tcPr>
            <w:tcW w:w="4535" w:type="dxa"/>
            <w:shd w:val="clear" w:color="auto" w:fill="auto"/>
            <w:vAlign w:val="center"/>
          </w:tcPr>
          <w:p w14:paraId="6C191EEA">
            <w:pPr>
              <w:jc w:val="both"/>
              <w:rPr>
                <w:rFonts w:hint="default" w:ascii="Palatino Linotype" w:hAnsi="Palatino Linotype" w:cs="Palatino Linotype"/>
                <w:sz w:val="20"/>
                <w:lang w:val="tr-TR"/>
              </w:rPr>
            </w:pPr>
            <w:r>
              <w:rPr>
                <w:rFonts w:hint="default" w:ascii="Palatino Linotype" w:hAnsi="Palatino Linotype" w:cs="Palatino Linotype"/>
                <w:sz w:val="20"/>
                <w:lang w:val="tr-TR"/>
              </w:rPr>
              <w:t>v1.6</w:t>
            </w:r>
          </w:p>
        </w:tc>
      </w:tr>
      <w:tr w14:paraId="067BC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3402" w:type="dxa"/>
            <w:shd w:val="clear" w:color="auto" w:fill="auto"/>
            <w:vAlign w:val="center"/>
          </w:tcPr>
          <w:p w14:paraId="1E1414E9">
            <w:pPr>
              <w:jc w:val="both"/>
              <w:rPr>
                <w:rFonts w:hint="default" w:ascii="Palatino Linotype" w:hAnsi="Palatino Linotype" w:eastAsia="Calibri" w:cs="Palatino Linotype"/>
                <w:sz w:val="21"/>
                <w:szCs w:val="22"/>
                <w:lang w:val="en-US" w:eastAsia="en-US" w:bidi="ar-SA"/>
              </w:rPr>
            </w:pPr>
            <w:r>
              <w:rPr>
                <w:rFonts w:hint="default" w:ascii="Palatino Linotype" w:hAnsi="Palatino Linotype" w:cs="Palatino Linotype"/>
                <w:sz w:val="20"/>
              </w:rPr>
              <w:t>Yazılım Sürümü</w:t>
            </w:r>
          </w:p>
        </w:tc>
        <w:tc>
          <w:tcPr>
            <w:tcW w:w="4535" w:type="dxa"/>
            <w:shd w:val="clear" w:color="auto" w:fill="auto"/>
            <w:vAlign w:val="center"/>
          </w:tcPr>
          <w:p w14:paraId="49B3BDDF">
            <w:pPr>
              <w:jc w:val="both"/>
              <w:rPr>
                <w:rFonts w:hint="default" w:ascii="Palatino Linotype" w:hAnsi="Palatino Linotype" w:eastAsia="Calibri" w:cs="Palatino Linotype"/>
                <w:sz w:val="21"/>
                <w:szCs w:val="22"/>
                <w:lang w:val="tr-TR" w:eastAsia="en-US" w:bidi="ar-SA"/>
              </w:rPr>
            </w:pPr>
            <w:r>
              <w:rPr>
                <w:rFonts w:hint="default" w:ascii="Palatino Linotype" w:hAnsi="Palatino Linotype" w:cs="Palatino Linotype"/>
                <w:sz w:val="20"/>
              </w:rPr>
              <w:t>v1.</w:t>
            </w:r>
            <w:r>
              <w:rPr>
                <w:rFonts w:hint="default" w:ascii="Palatino Linotype" w:hAnsi="Palatino Linotype" w:cs="Palatino Linotype"/>
                <w:sz w:val="20"/>
                <w:lang w:val="tr-TR"/>
              </w:rPr>
              <w:t>6.1</w:t>
            </w:r>
          </w:p>
        </w:tc>
      </w:tr>
      <w:tr w14:paraId="4F118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3402" w:type="dxa"/>
            <w:shd w:val="clear" w:color="auto" w:fill="auto"/>
            <w:vAlign w:val="center"/>
          </w:tcPr>
          <w:p w14:paraId="21DDB564">
            <w:pPr>
              <w:jc w:val="both"/>
              <w:rPr>
                <w:rFonts w:hint="default" w:ascii="Palatino Linotype" w:hAnsi="Palatino Linotype" w:cs="Palatino Linotype"/>
                <w:sz w:val="20"/>
                <w:lang w:val="tr-TR" w:eastAsia="en-US"/>
              </w:rPr>
            </w:pPr>
            <w:r>
              <w:rPr>
                <w:rFonts w:hint="default" w:ascii="Palatino Linotype" w:hAnsi="Palatino Linotype" w:cs="Palatino Linotype"/>
                <w:sz w:val="20"/>
              </w:rPr>
              <w:t>Varsayılan Trace Şema Sürümü</w:t>
            </w:r>
            <w:r>
              <w:rPr>
                <w:rFonts w:hint="default" w:ascii="Palatino Linotype" w:hAnsi="Palatino Linotype" w:cs="Palatino Linotype"/>
                <w:sz w:val="20"/>
              </w:rPr>
              <w:br w:type="textWrapping"/>
            </w:r>
            <w:r>
              <w:rPr>
                <w:rFonts w:hint="default" w:ascii="Palatino Linotype" w:hAnsi="Palatino Linotype" w:cs="Palatino Linotype"/>
                <w:sz w:val="20"/>
                <w:lang w:val="tr-TR"/>
              </w:rPr>
              <w:t>(TraceSchema XSD version)</w:t>
            </w:r>
          </w:p>
        </w:tc>
        <w:tc>
          <w:tcPr>
            <w:tcW w:w="4535" w:type="dxa"/>
            <w:shd w:val="clear" w:color="auto" w:fill="auto"/>
            <w:vAlign w:val="center"/>
          </w:tcPr>
          <w:p w14:paraId="28DD7F04">
            <w:pPr>
              <w:jc w:val="both"/>
              <w:rPr>
                <w:rFonts w:hint="default" w:ascii="Palatino Linotype" w:hAnsi="Palatino Linotype" w:eastAsia="Calibri" w:cs="Palatino Linotype"/>
                <w:sz w:val="21"/>
                <w:szCs w:val="22"/>
                <w:lang w:val="tr-TR" w:eastAsia="en-US" w:bidi="ar-SA"/>
              </w:rPr>
            </w:pPr>
            <w:r>
              <w:rPr>
                <w:rFonts w:hint="default" w:ascii="Palatino Linotype" w:hAnsi="Palatino Linotype" w:cs="Palatino Linotype"/>
                <w:sz w:val="20"/>
              </w:rPr>
              <w:t>2.</w:t>
            </w:r>
            <w:r>
              <w:rPr>
                <w:rFonts w:hint="default" w:ascii="Palatino Linotype" w:hAnsi="Palatino Linotype" w:cs="Palatino Linotype"/>
                <w:sz w:val="20"/>
                <w:lang w:val="tr-TR"/>
              </w:rPr>
              <w:t>3</w:t>
            </w:r>
            <w:bookmarkStart w:id="77" w:name="_GoBack"/>
            <w:bookmarkEnd w:id="77"/>
          </w:p>
        </w:tc>
      </w:tr>
      <w:tr w14:paraId="7C994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3402" w:type="dxa"/>
            <w:shd w:val="clear" w:color="auto" w:fill="auto"/>
            <w:vAlign w:val="center"/>
          </w:tcPr>
          <w:p w14:paraId="6198669A">
            <w:pPr>
              <w:jc w:val="both"/>
              <w:rPr>
                <w:rFonts w:hint="default" w:ascii="Palatino Linotype" w:hAnsi="Palatino Linotype" w:eastAsia="Calibri" w:cs="Palatino Linotype"/>
                <w:sz w:val="21"/>
                <w:szCs w:val="22"/>
                <w:lang w:val="en-US" w:eastAsia="en-US" w:bidi="ar-SA"/>
              </w:rPr>
            </w:pPr>
            <w:r>
              <w:rPr>
                <w:rFonts w:hint="default" w:ascii="Palatino Linotype" w:hAnsi="Palatino Linotype" w:cs="Palatino Linotype"/>
                <w:sz w:val="20"/>
              </w:rPr>
              <w:t>Desteklenen Python Sürümü</w:t>
            </w:r>
          </w:p>
        </w:tc>
        <w:tc>
          <w:tcPr>
            <w:tcW w:w="4535" w:type="dxa"/>
            <w:shd w:val="clear" w:color="auto" w:fill="auto"/>
            <w:vAlign w:val="center"/>
          </w:tcPr>
          <w:p w14:paraId="65150A11">
            <w:pPr>
              <w:jc w:val="both"/>
              <w:rPr>
                <w:rFonts w:hint="default" w:ascii="Palatino Linotype" w:hAnsi="Palatino Linotype" w:eastAsia="Calibri" w:cs="Palatino Linotype"/>
                <w:sz w:val="21"/>
                <w:szCs w:val="22"/>
                <w:lang w:val="en-US" w:eastAsia="en-US" w:bidi="ar-SA"/>
              </w:rPr>
            </w:pPr>
            <w:r>
              <w:rPr>
                <w:rFonts w:hint="default" w:ascii="Palatino Linotype" w:hAnsi="Palatino Linotype" w:cs="Palatino Linotype"/>
                <w:sz w:val="20"/>
              </w:rPr>
              <w:t>&gt;= 3.10</w:t>
            </w:r>
          </w:p>
        </w:tc>
      </w:tr>
      <w:tr w14:paraId="70F4B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3402" w:type="dxa"/>
            <w:shd w:val="clear" w:color="auto" w:fill="auto"/>
            <w:vAlign w:val="center"/>
          </w:tcPr>
          <w:p w14:paraId="56EF6C62">
            <w:pPr>
              <w:jc w:val="both"/>
              <w:rPr>
                <w:rFonts w:hint="default" w:ascii="Palatino Linotype" w:hAnsi="Palatino Linotype" w:eastAsia="Calibri" w:cs="Palatino Linotype"/>
                <w:sz w:val="21"/>
                <w:szCs w:val="22"/>
                <w:lang w:val="en-US" w:eastAsia="en-US" w:bidi="ar-SA"/>
              </w:rPr>
            </w:pPr>
            <w:r>
              <w:rPr>
                <w:rFonts w:hint="default" w:ascii="Palatino Linotype" w:hAnsi="Palatino Linotype" w:cs="Palatino Linotype"/>
                <w:sz w:val="20"/>
              </w:rPr>
              <w:t>Lisans</w:t>
            </w:r>
          </w:p>
        </w:tc>
        <w:tc>
          <w:tcPr>
            <w:tcW w:w="4535" w:type="dxa"/>
            <w:shd w:val="clear" w:color="auto" w:fill="auto"/>
            <w:vAlign w:val="center"/>
          </w:tcPr>
          <w:p w14:paraId="2C5B466A">
            <w:pPr>
              <w:jc w:val="both"/>
              <w:rPr>
                <w:rFonts w:hint="default" w:ascii="Palatino Linotype" w:hAnsi="Palatino Linotype" w:eastAsia="Calibri" w:cs="Palatino Linotype"/>
                <w:sz w:val="21"/>
                <w:szCs w:val="22"/>
                <w:lang w:val="en-US" w:eastAsia="en-US" w:bidi="ar-SA"/>
              </w:rPr>
            </w:pPr>
            <w:r>
              <w:rPr>
                <w:rFonts w:hint="default" w:ascii="Palatino Linotype" w:hAnsi="Palatino Linotype" w:cs="Palatino Linotype"/>
                <w:sz w:val="20"/>
              </w:rPr>
              <w:t>MIT</w:t>
            </w:r>
          </w:p>
        </w:tc>
      </w:tr>
      <w:tr w14:paraId="0A544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3402" w:type="dxa"/>
            <w:shd w:val="clear" w:color="auto" w:fill="auto"/>
            <w:vAlign w:val="center"/>
          </w:tcPr>
          <w:p w14:paraId="3DC19326">
            <w:pPr>
              <w:jc w:val="both"/>
              <w:rPr>
                <w:rFonts w:hint="default" w:ascii="Palatino Linotype" w:hAnsi="Palatino Linotype" w:eastAsia="Calibri" w:cs="Palatino Linotype"/>
                <w:sz w:val="21"/>
                <w:szCs w:val="22"/>
                <w:lang w:val="en-US" w:eastAsia="en-US" w:bidi="ar-SA"/>
              </w:rPr>
            </w:pPr>
            <w:r>
              <w:rPr>
                <w:rFonts w:hint="default" w:ascii="Palatino Linotype" w:hAnsi="Palatino Linotype" w:cs="Palatino Linotype"/>
                <w:sz w:val="20"/>
              </w:rPr>
              <w:t>Doküman Tarihi</w:t>
            </w:r>
          </w:p>
        </w:tc>
        <w:tc>
          <w:tcPr>
            <w:tcW w:w="4535" w:type="dxa"/>
            <w:shd w:val="clear" w:color="auto" w:fill="auto"/>
            <w:vAlign w:val="center"/>
          </w:tcPr>
          <w:p w14:paraId="6FB9182E">
            <w:pPr>
              <w:jc w:val="both"/>
              <w:rPr>
                <w:rFonts w:hint="default" w:ascii="Palatino Linotype" w:hAnsi="Palatino Linotype" w:eastAsia="Calibri" w:cs="Palatino Linotype"/>
                <w:sz w:val="21"/>
                <w:szCs w:val="22"/>
                <w:lang w:val="en-US" w:eastAsia="en-US" w:bidi="ar-SA"/>
              </w:rPr>
            </w:pPr>
            <w:r>
              <w:rPr>
                <w:rFonts w:hint="default" w:ascii="Palatino Linotype" w:hAnsi="Palatino Linotype" w:cs="Palatino Linotype"/>
                <w:sz w:val="20"/>
                <w:lang w:val="tr-TR"/>
              </w:rPr>
              <w:t>30.07.</w:t>
            </w:r>
            <w:r>
              <w:rPr>
                <w:rFonts w:hint="default" w:ascii="Palatino Linotype" w:hAnsi="Palatino Linotype" w:cs="Palatino Linotype"/>
                <w:sz w:val="20"/>
              </w:rPr>
              <w:t>2026</w:t>
            </w:r>
          </w:p>
        </w:tc>
      </w:tr>
      <w:tr w14:paraId="4F578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3402" w:type="dxa"/>
            <w:shd w:val="clear" w:color="auto" w:fill="auto"/>
            <w:vAlign w:val="center"/>
          </w:tcPr>
          <w:p w14:paraId="36214138">
            <w:pPr>
              <w:jc w:val="both"/>
              <w:rPr>
                <w:rFonts w:hint="default" w:ascii="Palatino Linotype" w:hAnsi="Palatino Linotype" w:eastAsia="Calibri" w:cs="Palatino Linotype"/>
                <w:sz w:val="21"/>
                <w:szCs w:val="22"/>
                <w:lang w:val="en-US" w:eastAsia="en-US" w:bidi="ar-SA"/>
              </w:rPr>
            </w:pPr>
            <w:r>
              <w:rPr>
                <w:rFonts w:hint="default" w:ascii="Palatino Linotype" w:hAnsi="Palatino Linotype" w:cs="Palatino Linotype"/>
                <w:sz w:val="20"/>
              </w:rPr>
              <w:t>Doküman Durumu</w:t>
            </w:r>
          </w:p>
        </w:tc>
        <w:tc>
          <w:tcPr>
            <w:tcW w:w="4535" w:type="dxa"/>
            <w:shd w:val="clear" w:color="auto" w:fill="auto"/>
            <w:vAlign w:val="center"/>
          </w:tcPr>
          <w:p w14:paraId="370589DA">
            <w:pPr>
              <w:jc w:val="both"/>
              <w:rPr>
                <w:rFonts w:hint="default" w:ascii="Palatino Linotype" w:hAnsi="Palatino Linotype" w:eastAsia="Calibri" w:cs="Palatino Linotype"/>
                <w:sz w:val="21"/>
                <w:szCs w:val="22"/>
                <w:lang w:val="en-US" w:eastAsia="en-US" w:bidi="ar-SA"/>
              </w:rPr>
            </w:pPr>
            <w:r>
              <w:rPr>
                <w:rFonts w:hint="default" w:ascii="Palatino Linotype" w:hAnsi="Palatino Linotype" w:cs="Palatino Linotype"/>
                <w:sz w:val="20"/>
              </w:rPr>
              <w:t>Yayın</w:t>
            </w:r>
            <w:r>
              <w:rPr>
                <w:rFonts w:hint="default" w:ascii="Palatino Linotype" w:hAnsi="Palatino Linotype" w:cs="Palatino Linotype"/>
                <w:sz w:val="20"/>
                <w:lang w:val="tr-TR"/>
              </w:rPr>
              <w:t>a hazır</w:t>
            </w:r>
          </w:p>
        </w:tc>
      </w:tr>
      <w:tr w14:paraId="59014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3402" w:type="dxa"/>
            <w:shd w:val="clear" w:color="auto" w:fill="auto"/>
            <w:vAlign w:val="center"/>
          </w:tcPr>
          <w:p w14:paraId="5EF7F22C">
            <w:pPr>
              <w:jc w:val="both"/>
              <w:rPr>
                <w:rFonts w:hint="default" w:ascii="Palatino Linotype" w:hAnsi="Palatino Linotype" w:eastAsia="Calibri" w:cs="Palatino Linotype"/>
                <w:sz w:val="20"/>
                <w:szCs w:val="22"/>
                <w:lang w:val="tr-TR" w:eastAsia="en-US" w:bidi="ar-SA"/>
              </w:rPr>
            </w:pPr>
            <w:r>
              <w:rPr>
                <w:rFonts w:hint="default" w:ascii="Palatino Linotype" w:hAnsi="Palatino Linotype" w:cs="Palatino Linotype"/>
                <w:sz w:val="20"/>
                <w:szCs w:val="22"/>
                <w:lang w:val="tr-TR" w:eastAsia="en-US" w:bidi="ar-SA"/>
              </w:rPr>
              <w:t xml:space="preserve">Video Anlatım </w:t>
            </w:r>
          </w:p>
        </w:tc>
        <w:tc>
          <w:tcPr>
            <w:tcW w:w="4535" w:type="dxa"/>
            <w:shd w:val="clear" w:color="auto" w:fill="auto"/>
            <w:vAlign w:val="center"/>
          </w:tcPr>
          <w:p w14:paraId="4B32D550">
            <w:pPr>
              <w:jc w:val="both"/>
              <w:rPr>
                <w:rFonts w:hint="default" w:ascii="Palatino Linotype" w:hAnsi="Palatino Linotype" w:eastAsia="Calibri" w:cs="Palatino Linotype"/>
                <w:sz w:val="20"/>
                <w:szCs w:val="22"/>
                <w:lang w:val="en-US" w:eastAsia="en-US" w:bidi="ar-SA"/>
              </w:rPr>
            </w:pPr>
            <w:r>
              <w:rPr>
                <w:rFonts w:ascii="SimSun" w:hAnsi="SimSun" w:eastAsia="SimSun" w:cs="SimSun"/>
                <w:sz w:val="24"/>
                <w:szCs w:val="24"/>
              </w:rPr>
              <w:drawing>
                <wp:anchor distT="0" distB="0" distL="114300" distR="114300" simplePos="0" relativeHeight="251659264" behindDoc="1" locked="0" layoutInCell="1" allowOverlap="1">
                  <wp:simplePos x="0" y="0"/>
                  <wp:positionH relativeFrom="column">
                    <wp:posOffset>5080</wp:posOffset>
                  </wp:positionH>
                  <wp:positionV relativeFrom="paragraph">
                    <wp:posOffset>28575</wp:posOffset>
                  </wp:positionV>
                  <wp:extent cx="188595" cy="132080"/>
                  <wp:effectExtent l="0" t="0" r="1905" b="1270"/>
                  <wp:wrapTight wrapText="bothSides">
                    <wp:wrapPolygon>
                      <wp:start x="0" y="0"/>
                      <wp:lineTo x="0" y="18692"/>
                      <wp:lineTo x="19636" y="18692"/>
                      <wp:lineTo x="19636" y="0"/>
                      <wp:lineTo x="0" y="0"/>
                    </wp:wrapPolygon>
                  </wp:wrapTight>
                  <wp:docPr id="2"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IMG_256"/>
                          <pic:cNvPicPr>
                            <a:picLocks noChangeAspect="1"/>
                          </pic:cNvPicPr>
                        </pic:nvPicPr>
                        <pic:blipFill>
                          <a:blip r:embed="rId7"/>
                          <a:stretch>
                            <a:fillRect/>
                          </a:stretch>
                        </pic:blipFill>
                        <pic:spPr>
                          <a:xfrm>
                            <a:off x="0" y="0"/>
                            <a:ext cx="188595" cy="132080"/>
                          </a:xfrm>
                          <a:prstGeom prst="rect">
                            <a:avLst/>
                          </a:prstGeom>
                          <a:noFill/>
                          <a:ln w="9525">
                            <a:noFill/>
                          </a:ln>
                        </pic:spPr>
                      </pic:pic>
                    </a:graphicData>
                  </a:graphic>
                </wp:anchor>
              </w:drawing>
            </w:r>
            <w:r>
              <w:rPr>
                <w:rFonts w:hint="default" w:ascii="Palatino Linotype" w:hAnsi="Palatino Linotype" w:eastAsia="Calibri" w:cs="Palatino Linotype"/>
                <w:color w:val="558ED5" w:themeColor="text2" w:themeTint="99"/>
                <w:sz w:val="20"/>
                <w:szCs w:val="22"/>
                <w:lang w:val="en-US" w:eastAsia="en-US" w:bidi="ar-SA"/>
                <w14:textFill>
                  <w14:solidFill>
                    <w14:schemeClr w14:val="tx2">
                      <w14:lumMod w14:val="60000"/>
                      <w14:lumOff w14:val="40000"/>
                    </w14:schemeClr>
                  </w14:solidFill>
                </w14:textFill>
              </w:rPr>
              <w:fldChar w:fldCharType="begin"/>
            </w:r>
            <w:r>
              <w:rPr>
                <w:rFonts w:hint="default" w:ascii="Palatino Linotype" w:hAnsi="Palatino Linotype" w:eastAsia="Calibri" w:cs="Palatino Linotype"/>
                <w:color w:val="558ED5" w:themeColor="text2" w:themeTint="99"/>
                <w:sz w:val="20"/>
                <w:szCs w:val="22"/>
                <w:lang w:val="en-US" w:eastAsia="en-US" w:bidi="ar-SA"/>
                <w14:textFill>
                  <w14:solidFill>
                    <w14:schemeClr w14:val="tx2">
                      <w14:lumMod w14:val="60000"/>
                      <w14:lumOff w14:val="40000"/>
                    </w14:schemeClr>
                  </w14:solidFill>
                </w14:textFill>
              </w:rPr>
              <w:instrText xml:space="preserve"> HYPERLINK "https://www.youtube.com/watch?v=7dXEDzAPFA0" </w:instrText>
            </w:r>
            <w:r>
              <w:rPr>
                <w:rFonts w:hint="default" w:ascii="Palatino Linotype" w:hAnsi="Palatino Linotype" w:eastAsia="Calibri" w:cs="Palatino Linotype"/>
                <w:color w:val="558ED5" w:themeColor="text2" w:themeTint="99"/>
                <w:sz w:val="20"/>
                <w:szCs w:val="22"/>
                <w:lang w:val="en-US" w:eastAsia="en-US" w:bidi="ar-SA"/>
                <w14:textFill>
                  <w14:solidFill>
                    <w14:schemeClr w14:val="tx2">
                      <w14:lumMod w14:val="60000"/>
                      <w14:lumOff w14:val="40000"/>
                    </w14:schemeClr>
                  </w14:solidFill>
                </w14:textFill>
              </w:rPr>
              <w:fldChar w:fldCharType="separate"/>
            </w:r>
            <w:r>
              <w:rPr>
                <w:rStyle w:val="21"/>
                <w:rFonts w:hint="default" w:ascii="Palatino Linotype" w:hAnsi="Palatino Linotype" w:eastAsia="Calibri" w:cs="Palatino Linotype"/>
                <w:color w:val="558ED5" w:themeColor="text2" w:themeTint="99"/>
                <w:sz w:val="20"/>
                <w:szCs w:val="22"/>
                <w:lang w:val="en-US" w:eastAsia="en-US" w:bidi="ar-SA"/>
                <w14:textFill>
                  <w14:solidFill>
                    <w14:schemeClr w14:val="tx2">
                      <w14:lumMod w14:val="60000"/>
                      <w14:lumOff w14:val="40000"/>
                    </w14:schemeClr>
                  </w14:solidFill>
                </w14:textFill>
              </w:rPr>
              <w:t>AI4Sweng - FocusTrace 13.04.2026</w:t>
            </w:r>
            <w:r>
              <w:rPr>
                <w:rFonts w:hint="default" w:ascii="Palatino Linotype" w:hAnsi="Palatino Linotype" w:eastAsia="Calibri" w:cs="Palatino Linotype"/>
                <w:color w:val="558ED5" w:themeColor="text2" w:themeTint="99"/>
                <w:sz w:val="20"/>
                <w:szCs w:val="22"/>
                <w:lang w:val="en-US" w:eastAsia="en-US" w:bidi="ar-SA"/>
                <w14:textFill>
                  <w14:solidFill>
                    <w14:schemeClr w14:val="tx2">
                      <w14:lumMod w14:val="60000"/>
                      <w14:lumOff w14:val="40000"/>
                    </w14:schemeClr>
                  </w14:solidFill>
                </w14:textFill>
              </w:rPr>
              <w:fldChar w:fldCharType="end"/>
            </w:r>
          </w:p>
        </w:tc>
      </w:tr>
      <w:tr w14:paraId="08EF0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3402" w:type="dxa"/>
            <w:shd w:val="clear" w:color="auto" w:fill="auto"/>
            <w:vAlign w:val="center"/>
          </w:tcPr>
          <w:p w14:paraId="4A7F7288">
            <w:pPr>
              <w:jc w:val="both"/>
              <w:rPr>
                <w:rFonts w:hint="default" w:ascii="Palatino Linotype" w:hAnsi="Palatino Linotype" w:eastAsia="Calibri" w:cs="Palatino Linotype"/>
                <w:sz w:val="20"/>
                <w:szCs w:val="22"/>
                <w:lang w:val="tr-TR" w:eastAsia="en-US" w:bidi="ar-SA"/>
              </w:rPr>
            </w:pPr>
            <w:r>
              <w:rPr>
                <w:rFonts w:hint="default" w:ascii="Palatino Linotype" w:hAnsi="Palatino Linotype" w:cs="Palatino Linotype"/>
                <w:sz w:val="20"/>
                <w:szCs w:val="22"/>
                <w:lang w:val="tr-TR" w:eastAsia="en-US" w:bidi="ar-SA"/>
              </w:rPr>
              <w:t xml:space="preserve">Notion Dökümantasyonu </w:t>
            </w:r>
          </w:p>
        </w:tc>
        <w:tc>
          <w:tcPr>
            <w:tcW w:w="4535" w:type="dxa"/>
            <w:shd w:val="clear" w:color="auto" w:fill="auto"/>
            <w:vAlign w:val="center"/>
          </w:tcPr>
          <w:p w14:paraId="4A7AF89B">
            <w:pPr>
              <w:jc w:val="both"/>
              <w:rPr>
                <w:rFonts w:hint="default" w:ascii="Palatino Linotype" w:hAnsi="Palatino Linotype" w:eastAsia="Calibri" w:cs="Palatino Linotype"/>
                <w:sz w:val="20"/>
                <w:szCs w:val="22"/>
                <w:lang w:val="en-US" w:eastAsia="en-US" w:bidi="ar-SA"/>
              </w:rPr>
            </w:pPr>
            <w:r>
              <w:rPr>
                <w:rFonts w:ascii="SimSun" w:hAnsi="SimSun" w:eastAsia="SimSun" w:cs="SimSun"/>
                <w:sz w:val="24"/>
                <w:szCs w:val="24"/>
              </w:rPr>
              <w:drawing>
                <wp:anchor distT="0" distB="0" distL="114300" distR="114300" simplePos="0" relativeHeight="251660288" behindDoc="1" locked="0" layoutInCell="1" allowOverlap="1">
                  <wp:simplePos x="0" y="0"/>
                  <wp:positionH relativeFrom="column">
                    <wp:posOffset>0</wp:posOffset>
                  </wp:positionH>
                  <wp:positionV relativeFrom="paragraph">
                    <wp:posOffset>-38100</wp:posOffset>
                  </wp:positionV>
                  <wp:extent cx="201930" cy="201930"/>
                  <wp:effectExtent l="0" t="0" r="7620" b="7620"/>
                  <wp:wrapTight wrapText="bothSides">
                    <wp:wrapPolygon>
                      <wp:start x="0" y="0"/>
                      <wp:lineTo x="0" y="19698"/>
                      <wp:lineTo x="19698" y="19698"/>
                      <wp:lineTo x="19698" y="0"/>
                      <wp:lineTo x="0" y="0"/>
                    </wp:wrapPolygon>
                  </wp:wrapTight>
                  <wp:docPr id="3"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IMG_256"/>
                          <pic:cNvPicPr>
                            <a:picLocks noChangeAspect="1"/>
                          </pic:cNvPicPr>
                        </pic:nvPicPr>
                        <pic:blipFill>
                          <a:blip r:embed="rId8"/>
                          <a:stretch>
                            <a:fillRect/>
                          </a:stretch>
                        </pic:blipFill>
                        <pic:spPr>
                          <a:xfrm>
                            <a:off x="0" y="0"/>
                            <a:ext cx="201930" cy="201930"/>
                          </a:xfrm>
                          <a:prstGeom prst="rect">
                            <a:avLst/>
                          </a:prstGeom>
                          <a:noFill/>
                          <a:ln w="9525">
                            <a:noFill/>
                          </a:ln>
                        </pic:spPr>
                      </pic:pic>
                    </a:graphicData>
                  </a:graphic>
                </wp:anchor>
              </w:drawing>
            </w:r>
            <w:r>
              <w:rPr>
                <w:rFonts w:hint="default" w:ascii="Palatino Linotype" w:hAnsi="Palatino Linotype" w:eastAsia="Calibri" w:cs="Palatino Linotype"/>
                <w:color w:val="558ED5" w:themeColor="text2" w:themeTint="99"/>
                <w:sz w:val="20"/>
                <w:szCs w:val="22"/>
                <w:lang w:val="en-US" w:eastAsia="en-US" w:bidi="ar-SA"/>
                <w14:textFill>
                  <w14:solidFill>
                    <w14:schemeClr w14:val="tx2">
                      <w14:lumMod w14:val="60000"/>
                      <w14:lumOff w14:val="40000"/>
                    </w14:schemeClr>
                  </w14:solidFill>
                </w14:textFill>
              </w:rPr>
              <w:fldChar w:fldCharType="begin"/>
            </w:r>
            <w:r>
              <w:rPr>
                <w:rFonts w:hint="default" w:ascii="Palatino Linotype" w:hAnsi="Palatino Linotype" w:eastAsia="Calibri" w:cs="Palatino Linotype"/>
                <w:color w:val="558ED5" w:themeColor="text2" w:themeTint="99"/>
                <w:sz w:val="20"/>
                <w:szCs w:val="22"/>
                <w:lang w:val="en-US" w:eastAsia="en-US" w:bidi="ar-SA"/>
                <w14:textFill>
                  <w14:solidFill>
                    <w14:schemeClr w14:val="tx2">
                      <w14:lumMod w14:val="60000"/>
                      <w14:lumOff w14:val="40000"/>
                    </w14:schemeClr>
                  </w14:solidFill>
                </w14:textFill>
              </w:rPr>
              <w:instrText xml:space="preserve"> HYPERLINK "https://app.notion.com/p/dawn-squash-710/FocusTrace-Trace-Recorder-31219cd5a4d8804fba7cccd2aedcba76" </w:instrText>
            </w:r>
            <w:r>
              <w:rPr>
                <w:rFonts w:hint="default" w:ascii="Palatino Linotype" w:hAnsi="Palatino Linotype" w:eastAsia="Calibri" w:cs="Palatino Linotype"/>
                <w:color w:val="558ED5" w:themeColor="text2" w:themeTint="99"/>
                <w:sz w:val="20"/>
                <w:szCs w:val="22"/>
                <w:lang w:val="en-US" w:eastAsia="en-US" w:bidi="ar-SA"/>
                <w14:textFill>
                  <w14:solidFill>
                    <w14:schemeClr w14:val="tx2">
                      <w14:lumMod w14:val="60000"/>
                      <w14:lumOff w14:val="40000"/>
                    </w14:schemeClr>
                  </w14:solidFill>
                </w14:textFill>
              </w:rPr>
              <w:fldChar w:fldCharType="separate"/>
            </w:r>
            <w:r>
              <w:rPr>
                <w:rStyle w:val="21"/>
                <w:rFonts w:hint="default" w:ascii="Palatino Linotype" w:hAnsi="Palatino Linotype" w:eastAsia="Calibri" w:cs="Palatino Linotype"/>
                <w:color w:val="558ED5" w:themeColor="text2" w:themeTint="99"/>
                <w:sz w:val="20"/>
                <w:szCs w:val="22"/>
                <w:lang w:val="en-US" w:eastAsia="en-US" w:bidi="ar-SA"/>
                <w14:textFill>
                  <w14:solidFill>
                    <w14:schemeClr w14:val="tx2">
                      <w14:lumMod w14:val="60000"/>
                      <w14:lumOff w14:val="40000"/>
                    </w14:schemeClr>
                  </w14:solidFill>
                </w14:textFill>
              </w:rPr>
              <w:t>FocusTrace - Trace Recorder</w:t>
            </w:r>
            <w:r>
              <w:rPr>
                <w:rFonts w:hint="default" w:ascii="Palatino Linotype" w:hAnsi="Palatino Linotype" w:eastAsia="Calibri" w:cs="Palatino Linotype"/>
                <w:color w:val="558ED5" w:themeColor="text2" w:themeTint="99"/>
                <w:sz w:val="20"/>
                <w:szCs w:val="22"/>
                <w:lang w:val="en-US" w:eastAsia="en-US" w:bidi="ar-SA"/>
                <w14:textFill>
                  <w14:solidFill>
                    <w14:schemeClr w14:val="tx2">
                      <w14:lumMod w14:val="60000"/>
                      <w14:lumOff w14:val="40000"/>
                    </w14:schemeClr>
                  </w14:solidFill>
                </w14:textFill>
              </w:rPr>
              <w:fldChar w:fldCharType="end"/>
            </w:r>
          </w:p>
        </w:tc>
      </w:tr>
      <w:tr w14:paraId="5084A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3402" w:type="dxa"/>
            <w:shd w:val="clear" w:color="auto" w:fill="auto"/>
            <w:vAlign w:val="center"/>
          </w:tcPr>
          <w:p w14:paraId="4FF649DF">
            <w:pPr>
              <w:jc w:val="both"/>
              <w:rPr>
                <w:rFonts w:hint="default" w:ascii="Palatino Linotype" w:hAnsi="Palatino Linotype" w:cs="Palatino Linotype"/>
                <w:sz w:val="20"/>
                <w:szCs w:val="22"/>
                <w:lang w:val="tr-TR" w:eastAsia="en-US" w:bidi="ar-SA"/>
              </w:rPr>
            </w:pPr>
            <w:r>
              <w:rPr>
                <w:rFonts w:hint="default" w:ascii="Palatino Linotype" w:hAnsi="Palatino Linotype" w:cs="Palatino Linotype"/>
                <w:sz w:val="20"/>
                <w:szCs w:val="22"/>
                <w:lang w:val="tr-TR" w:eastAsia="en-US" w:bidi="ar-SA"/>
              </w:rPr>
              <w:t>Github Repository</w:t>
            </w:r>
          </w:p>
        </w:tc>
        <w:tc>
          <w:tcPr>
            <w:tcW w:w="4535" w:type="dxa"/>
            <w:shd w:val="clear" w:color="auto" w:fill="auto"/>
            <w:vAlign w:val="center"/>
          </w:tcPr>
          <w:p w14:paraId="2DF17FDF">
            <w:pPr>
              <w:jc w:val="both"/>
              <w:rPr>
                <w:rFonts w:hint="default" w:ascii="Palatino Linotype" w:hAnsi="Palatino Linotype" w:eastAsia="Calibri" w:cs="Palatino Linotype"/>
                <w:sz w:val="20"/>
                <w:szCs w:val="22"/>
                <w:lang w:val="en-US" w:eastAsia="en-US" w:bidi="ar-SA"/>
              </w:rPr>
            </w:pPr>
            <w:r>
              <w:rPr>
                <w:rFonts w:ascii="SimSun" w:hAnsi="SimSun" w:eastAsia="SimSun" w:cs="SimSun"/>
                <w:sz w:val="24"/>
                <w:szCs w:val="24"/>
              </w:rPr>
              <w:drawing>
                <wp:anchor distT="0" distB="0" distL="114300" distR="114300" simplePos="0" relativeHeight="251661312" behindDoc="1" locked="0" layoutInCell="1" allowOverlap="1">
                  <wp:simplePos x="0" y="0"/>
                  <wp:positionH relativeFrom="column">
                    <wp:posOffset>0</wp:posOffset>
                  </wp:positionH>
                  <wp:positionV relativeFrom="paragraph">
                    <wp:posOffset>-45720</wp:posOffset>
                  </wp:positionV>
                  <wp:extent cx="224155" cy="224155"/>
                  <wp:effectExtent l="0" t="0" r="4445" b="4445"/>
                  <wp:wrapTight wrapText="bothSides">
                    <wp:wrapPolygon>
                      <wp:start x="3549" y="0"/>
                      <wp:lineTo x="0" y="3549"/>
                      <wp:lineTo x="0" y="14196"/>
                      <wp:lineTo x="1775" y="19520"/>
                      <wp:lineTo x="17745" y="19520"/>
                      <wp:lineTo x="19520" y="14196"/>
                      <wp:lineTo x="19520" y="3549"/>
                      <wp:lineTo x="15971" y="0"/>
                      <wp:lineTo x="3549" y="0"/>
                    </wp:wrapPolygon>
                  </wp:wrapTight>
                  <wp:docPr id="4"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IMG_256"/>
                          <pic:cNvPicPr>
                            <a:picLocks noChangeAspect="1"/>
                          </pic:cNvPicPr>
                        </pic:nvPicPr>
                        <pic:blipFill>
                          <a:blip r:embed="rId9"/>
                          <a:stretch>
                            <a:fillRect/>
                          </a:stretch>
                        </pic:blipFill>
                        <pic:spPr>
                          <a:xfrm>
                            <a:off x="0" y="0"/>
                            <a:ext cx="224155" cy="224155"/>
                          </a:xfrm>
                          <a:prstGeom prst="rect">
                            <a:avLst/>
                          </a:prstGeom>
                          <a:noFill/>
                          <a:ln w="9525">
                            <a:noFill/>
                          </a:ln>
                        </pic:spPr>
                      </pic:pic>
                    </a:graphicData>
                  </a:graphic>
                </wp:anchor>
              </w:drawing>
            </w:r>
            <w:r>
              <w:rPr>
                <w:rFonts w:hint="default" w:ascii="Palatino Linotype" w:hAnsi="Palatino Linotype" w:eastAsia="Calibri" w:cs="Palatino Linotype"/>
                <w:color w:val="558ED5" w:themeColor="text2" w:themeTint="99"/>
                <w:sz w:val="20"/>
                <w:szCs w:val="22"/>
                <w:lang w:val="en-US" w:eastAsia="en-US" w:bidi="ar-SA"/>
                <w14:textFill>
                  <w14:solidFill>
                    <w14:schemeClr w14:val="tx2">
                      <w14:lumMod w14:val="60000"/>
                      <w14:lumOff w14:val="40000"/>
                    </w14:schemeClr>
                  </w14:solidFill>
                </w14:textFill>
              </w:rPr>
              <w:fldChar w:fldCharType="begin"/>
            </w:r>
            <w:r>
              <w:rPr>
                <w:rFonts w:hint="default" w:ascii="Palatino Linotype" w:hAnsi="Palatino Linotype" w:eastAsia="Calibri" w:cs="Palatino Linotype"/>
                <w:color w:val="558ED5" w:themeColor="text2" w:themeTint="99"/>
                <w:sz w:val="20"/>
                <w:szCs w:val="22"/>
                <w:lang w:val="en-US" w:eastAsia="en-US" w:bidi="ar-SA"/>
                <w14:textFill>
                  <w14:solidFill>
                    <w14:schemeClr w14:val="tx2">
                      <w14:lumMod w14:val="60000"/>
                      <w14:lumOff w14:val="40000"/>
                    </w14:schemeClr>
                  </w14:solidFill>
                </w14:textFill>
              </w:rPr>
              <w:instrText xml:space="preserve"> HYPERLINK "https://github.com/BitnetTR/focustracer" </w:instrText>
            </w:r>
            <w:r>
              <w:rPr>
                <w:rFonts w:hint="default" w:ascii="Palatino Linotype" w:hAnsi="Palatino Linotype" w:eastAsia="Calibri" w:cs="Palatino Linotype"/>
                <w:color w:val="558ED5" w:themeColor="text2" w:themeTint="99"/>
                <w:sz w:val="20"/>
                <w:szCs w:val="22"/>
                <w:lang w:val="en-US" w:eastAsia="en-US" w:bidi="ar-SA"/>
                <w14:textFill>
                  <w14:solidFill>
                    <w14:schemeClr w14:val="tx2">
                      <w14:lumMod w14:val="60000"/>
                      <w14:lumOff w14:val="40000"/>
                    </w14:schemeClr>
                  </w14:solidFill>
                </w14:textFill>
              </w:rPr>
              <w:fldChar w:fldCharType="separate"/>
            </w:r>
            <w:r>
              <w:rPr>
                <w:rStyle w:val="21"/>
                <w:rFonts w:hint="default" w:ascii="Palatino Linotype" w:hAnsi="Palatino Linotype" w:eastAsia="Calibri" w:cs="Palatino Linotype"/>
                <w:color w:val="558ED5" w:themeColor="text2" w:themeTint="99"/>
                <w:sz w:val="20"/>
                <w:szCs w:val="22"/>
                <w:lang w:val="en-US" w:eastAsia="en-US" w:bidi="ar-SA"/>
                <w14:textFill>
                  <w14:solidFill>
                    <w14:schemeClr w14:val="tx2">
                      <w14:lumMod w14:val="60000"/>
                      <w14:lumOff w14:val="40000"/>
                    </w14:schemeClr>
                  </w14:solidFill>
                </w14:textFill>
              </w:rPr>
              <w:t>BitnetTR/focustracer</w:t>
            </w:r>
            <w:r>
              <w:rPr>
                <w:rFonts w:hint="default" w:ascii="Palatino Linotype" w:hAnsi="Palatino Linotype" w:eastAsia="Calibri" w:cs="Palatino Linotype"/>
                <w:color w:val="558ED5" w:themeColor="text2" w:themeTint="99"/>
                <w:sz w:val="20"/>
                <w:szCs w:val="22"/>
                <w:lang w:val="en-US" w:eastAsia="en-US" w:bidi="ar-SA"/>
                <w14:textFill>
                  <w14:solidFill>
                    <w14:schemeClr w14:val="tx2">
                      <w14:lumMod w14:val="60000"/>
                      <w14:lumOff w14:val="40000"/>
                    </w14:schemeClr>
                  </w14:solidFill>
                </w14:textFill>
              </w:rPr>
              <w:fldChar w:fldCharType="end"/>
            </w:r>
          </w:p>
        </w:tc>
      </w:tr>
    </w:tbl>
    <w:p w14:paraId="3E6DC7CD">
      <w:pPr>
        <w:spacing w:after="40"/>
        <w:rPr>
          <w:rFonts w:hint="default" w:ascii="Palatino Linotype" w:hAnsi="Palatino Linotype" w:cs="Palatino Linotype"/>
        </w:rPr>
      </w:pPr>
    </w:p>
    <w:p w14:paraId="2904E74D">
      <w:pPr>
        <w:rPr>
          <w:rFonts w:hint="default" w:ascii="Palatino Linotype" w:hAnsi="Palatino Linotype" w:cs="Palatino Linotype"/>
        </w:rPr>
      </w:pPr>
      <w:r>
        <w:rPr>
          <w:rFonts w:hint="default" w:ascii="Palatino Linotype" w:hAnsi="Palatino Linotype" w:cs="Palatino Linotype"/>
        </w:rPr>
        <w:br w:type="page"/>
      </w:r>
    </w:p>
    <w:p w14:paraId="026B1C08">
      <w:pPr>
        <w:pStyle w:val="2"/>
        <w:rPr>
          <w:rFonts w:hint="default" w:ascii="Palatino Linotype" w:hAnsi="Palatino Linotype" w:cs="Palatino Linotype"/>
        </w:rPr>
      </w:pPr>
      <w:bookmarkStart w:id="0" w:name="_Toc11522"/>
      <w:r>
        <w:rPr>
          <w:rFonts w:hint="default" w:ascii="Palatino Linotype" w:hAnsi="Palatino Linotype" w:cs="Palatino Linotype"/>
        </w:rPr>
        <w:t>İçindekiler</w:t>
      </w:r>
      <w:bookmarkEnd w:id="0"/>
    </w:p>
    <w:p w14:paraId="274026EF">
      <w:pPr>
        <w:rPr>
          <w:rFonts w:hint="default" w:ascii="Palatino Linotype" w:hAnsi="Palatino Linotype" w:cs="Palatino Linotype"/>
        </w:rPr>
      </w:pPr>
    </w:p>
    <w:p w14:paraId="101D19F9">
      <w:pPr>
        <w:pStyle w:val="39"/>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TOC \o "1-3" \h \u </w:instrText>
      </w:r>
      <w:r>
        <w:rPr>
          <w:rFonts w:hint="default" w:ascii="Palatino Linotype" w:hAnsi="Palatino Linotype" w:cs="Palatino Linotype"/>
        </w:rPr>
        <w:fldChar w:fldCharType="separate"/>
      </w: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_Toc11522 </w:instrText>
      </w:r>
      <w:r>
        <w:rPr>
          <w:rFonts w:hint="default" w:ascii="Palatino Linotype" w:hAnsi="Palatino Linotype" w:cs="Palatino Linotype"/>
        </w:rPr>
        <w:fldChar w:fldCharType="separate"/>
      </w:r>
      <w:r>
        <w:rPr>
          <w:rFonts w:hint="default" w:ascii="Palatino Linotype" w:hAnsi="Palatino Linotype" w:cs="Palatino Linotype"/>
        </w:rPr>
        <w:t>İçindekiler</w:t>
      </w:r>
      <w:r>
        <w:tab/>
      </w:r>
      <w:r>
        <w:fldChar w:fldCharType="begin"/>
      </w:r>
      <w:r>
        <w:instrText xml:space="preserve"> PAGEREF _Toc11522 \h </w:instrText>
      </w:r>
      <w:r>
        <w:fldChar w:fldCharType="separate"/>
      </w:r>
      <w:r>
        <w:t>2</w:t>
      </w:r>
      <w:r>
        <w:fldChar w:fldCharType="end"/>
      </w:r>
      <w:r>
        <w:rPr>
          <w:rFonts w:hint="default" w:ascii="Palatino Linotype" w:hAnsi="Palatino Linotype" w:cs="Palatino Linotype"/>
        </w:rPr>
        <w:fldChar w:fldCharType="end"/>
      </w:r>
    </w:p>
    <w:p w14:paraId="1B65023B">
      <w:pPr>
        <w:pStyle w:val="39"/>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_Toc23788 </w:instrText>
      </w:r>
      <w:r>
        <w:rPr>
          <w:rFonts w:hint="default" w:ascii="Palatino Linotype" w:hAnsi="Palatino Linotype" w:cs="Palatino Linotype"/>
        </w:rPr>
        <w:fldChar w:fldCharType="separate"/>
      </w:r>
      <w:r>
        <w:rPr>
          <w:rFonts w:hint="default" w:ascii="Palatino Linotype" w:hAnsi="Palatino Linotype" w:cs="Palatino Linotype"/>
        </w:rPr>
        <w:t>1. Giriş</w:t>
      </w:r>
      <w:r>
        <w:tab/>
      </w:r>
      <w:r>
        <w:fldChar w:fldCharType="begin"/>
      </w:r>
      <w:r>
        <w:instrText xml:space="preserve"> PAGEREF _Toc23788 \h </w:instrText>
      </w:r>
      <w:r>
        <w:fldChar w:fldCharType="separate"/>
      </w:r>
      <w:r>
        <w:t>5</w:t>
      </w:r>
      <w:r>
        <w:fldChar w:fldCharType="end"/>
      </w:r>
      <w:r>
        <w:rPr>
          <w:rFonts w:hint="default" w:ascii="Palatino Linotype" w:hAnsi="Palatino Linotype" w:cs="Palatino Linotype"/>
        </w:rPr>
        <w:fldChar w:fldCharType="end"/>
      </w:r>
    </w:p>
    <w:p w14:paraId="110D14D9">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_Toc11901 </w:instrText>
      </w:r>
      <w:r>
        <w:rPr>
          <w:rFonts w:hint="default" w:ascii="Palatino Linotype" w:hAnsi="Palatino Linotype" w:cs="Palatino Linotype"/>
        </w:rPr>
        <w:fldChar w:fldCharType="separate"/>
      </w:r>
      <w:r>
        <w:rPr>
          <w:rFonts w:hint="default" w:ascii="Palatino Linotype" w:hAnsi="Palatino Linotype" w:cs="Palatino Linotype"/>
        </w:rPr>
        <w:t>1.1 Amaç ve Kapsam</w:t>
      </w:r>
      <w:r>
        <w:tab/>
      </w:r>
      <w:r>
        <w:fldChar w:fldCharType="begin"/>
      </w:r>
      <w:r>
        <w:instrText xml:space="preserve"> PAGEREF _Toc11901 \h </w:instrText>
      </w:r>
      <w:r>
        <w:fldChar w:fldCharType="separate"/>
      </w:r>
      <w:r>
        <w:t>5</w:t>
      </w:r>
      <w:r>
        <w:fldChar w:fldCharType="end"/>
      </w:r>
      <w:r>
        <w:rPr>
          <w:rFonts w:hint="default" w:ascii="Palatino Linotype" w:hAnsi="Palatino Linotype" w:cs="Palatino Linotype"/>
        </w:rPr>
        <w:fldChar w:fldCharType="end"/>
      </w:r>
    </w:p>
    <w:p w14:paraId="33210CE2">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_Toc30667 </w:instrText>
      </w:r>
      <w:r>
        <w:rPr>
          <w:rFonts w:hint="default" w:ascii="Palatino Linotype" w:hAnsi="Palatino Linotype" w:cs="Palatino Linotype"/>
        </w:rPr>
        <w:fldChar w:fldCharType="separate"/>
      </w:r>
      <w:r>
        <w:rPr>
          <w:rFonts w:hint="default" w:ascii="Palatino Linotype" w:hAnsi="Palatino Linotype" w:cs="Palatino Linotype"/>
        </w:rPr>
        <w:t>1.2 Focus</w:t>
      </w:r>
      <w:r>
        <w:rPr>
          <w:rFonts w:hint="default" w:ascii="Palatino Linotype" w:hAnsi="Palatino Linotype" w:cs="Palatino Linotype"/>
          <w:lang w:val="tr-TR"/>
        </w:rPr>
        <w:t>t</w:t>
      </w:r>
      <w:r>
        <w:rPr>
          <w:rFonts w:hint="default" w:ascii="Palatino Linotype" w:hAnsi="Palatino Linotype" w:cs="Palatino Linotype"/>
        </w:rPr>
        <w:t>racer Nedir?</w:t>
      </w:r>
      <w:r>
        <w:tab/>
      </w:r>
      <w:r>
        <w:fldChar w:fldCharType="begin"/>
      </w:r>
      <w:r>
        <w:instrText xml:space="preserve"> PAGEREF _Toc30667 \h </w:instrText>
      </w:r>
      <w:r>
        <w:fldChar w:fldCharType="separate"/>
      </w:r>
      <w:r>
        <w:t>5</w:t>
      </w:r>
      <w:r>
        <w:fldChar w:fldCharType="end"/>
      </w:r>
      <w:r>
        <w:rPr>
          <w:rFonts w:hint="default" w:ascii="Palatino Linotype" w:hAnsi="Palatino Linotype" w:cs="Palatino Linotype"/>
        </w:rPr>
        <w:fldChar w:fldCharType="end"/>
      </w:r>
    </w:p>
    <w:p w14:paraId="3A2A063C">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_Toc31760 </w:instrText>
      </w:r>
      <w:r>
        <w:rPr>
          <w:rFonts w:hint="default" w:ascii="Palatino Linotype" w:hAnsi="Palatino Linotype" w:cs="Palatino Linotype"/>
        </w:rPr>
        <w:fldChar w:fldCharType="separate"/>
      </w:r>
      <w:r>
        <w:rPr>
          <w:rFonts w:hint="default" w:ascii="Palatino Linotype" w:hAnsi="Palatino Linotype" w:cs="Palatino Linotype"/>
        </w:rPr>
        <w:t>1.3 Hedef Kitle</w:t>
      </w:r>
      <w:r>
        <w:tab/>
      </w:r>
      <w:r>
        <w:fldChar w:fldCharType="begin"/>
      </w:r>
      <w:r>
        <w:instrText xml:space="preserve"> PAGEREF _Toc31760 \h </w:instrText>
      </w:r>
      <w:r>
        <w:fldChar w:fldCharType="separate"/>
      </w:r>
      <w:r>
        <w:t>5</w:t>
      </w:r>
      <w:r>
        <w:fldChar w:fldCharType="end"/>
      </w:r>
      <w:r>
        <w:rPr>
          <w:rFonts w:hint="default" w:ascii="Palatino Linotype" w:hAnsi="Palatino Linotype" w:cs="Palatino Linotype"/>
        </w:rPr>
        <w:fldChar w:fldCharType="end"/>
      </w:r>
    </w:p>
    <w:p w14:paraId="1BACE7D7">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_Toc16424 </w:instrText>
      </w:r>
      <w:r>
        <w:rPr>
          <w:rFonts w:hint="default" w:ascii="Palatino Linotype" w:hAnsi="Palatino Linotype" w:cs="Palatino Linotype"/>
        </w:rPr>
        <w:fldChar w:fldCharType="separate"/>
      </w:r>
      <w:r>
        <w:rPr>
          <w:rFonts w:hint="default" w:ascii="Palatino Linotype" w:hAnsi="Palatino Linotype" w:cs="Palatino Linotype"/>
        </w:rPr>
        <w:t>1.4 Terimler ve Kısaltmalar</w:t>
      </w:r>
      <w:r>
        <w:tab/>
      </w:r>
      <w:r>
        <w:fldChar w:fldCharType="begin"/>
      </w:r>
      <w:r>
        <w:instrText xml:space="preserve"> PAGEREF _Toc16424 \h </w:instrText>
      </w:r>
      <w:r>
        <w:fldChar w:fldCharType="separate"/>
      </w:r>
      <w:r>
        <w:t>6</w:t>
      </w:r>
      <w:r>
        <w:fldChar w:fldCharType="end"/>
      </w:r>
      <w:r>
        <w:rPr>
          <w:rFonts w:hint="default" w:ascii="Palatino Linotype" w:hAnsi="Palatino Linotype" w:cs="Palatino Linotype"/>
        </w:rPr>
        <w:fldChar w:fldCharType="end"/>
      </w:r>
    </w:p>
    <w:p w14:paraId="5924D549">
      <w:pPr>
        <w:pStyle w:val="39"/>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_Toc27865 </w:instrText>
      </w:r>
      <w:r>
        <w:rPr>
          <w:rFonts w:hint="default" w:ascii="Palatino Linotype" w:hAnsi="Palatino Linotype" w:cs="Palatino Linotype"/>
        </w:rPr>
        <w:fldChar w:fldCharType="separate"/>
      </w:r>
      <w:r>
        <w:rPr>
          <w:rFonts w:hint="default" w:ascii="Palatino Linotype" w:hAnsi="Palatino Linotype" w:cs="Palatino Linotype"/>
        </w:rPr>
        <w:t>2. Kurulum</w:t>
      </w:r>
      <w:r>
        <w:tab/>
      </w:r>
      <w:r>
        <w:fldChar w:fldCharType="begin"/>
      </w:r>
      <w:r>
        <w:instrText xml:space="preserve"> PAGEREF _Toc27865 \h </w:instrText>
      </w:r>
      <w:r>
        <w:fldChar w:fldCharType="separate"/>
      </w:r>
      <w:r>
        <w:t>7</w:t>
      </w:r>
      <w:r>
        <w:fldChar w:fldCharType="end"/>
      </w:r>
      <w:r>
        <w:rPr>
          <w:rFonts w:hint="default" w:ascii="Palatino Linotype" w:hAnsi="Palatino Linotype" w:cs="Palatino Linotype"/>
        </w:rPr>
        <w:fldChar w:fldCharType="end"/>
      </w:r>
    </w:p>
    <w:p w14:paraId="0505F765">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_Toc30920 </w:instrText>
      </w:r>
      <w:r>
        <w:rPr>
          <w:rFonts w:hint="default" w:ascii="Palatino Linotype" w:hAnsi="Palatino Linotype" w:cs="Palatino Linotype"/>
        </w:rPr>
        <w:fldChar w:fldCharType="separate"/>
      </w:r>
      <w:r>
        <w:rPr>
          <w:rFonts w:hint="default" w:ascii="Palatino Linotype" w:hAnsi="Palatino Linotype" w:cs="Palatino Linotype"/>
        </w:rPr>
        <w:t>2.1 Sistem Gereksinimleri</w:t>
      </w:r>
      <w:r>
        <w:tab/>
      </w:r>
      <w:r>
        <w:fldChar w:fldCharType="begin"/>
      </w:r>
      <w:r>
        <w:instrText xml:space="preserve"> PAGEREF _Toc30920 \h </w:instrText>
      </w:r>
      <w:r>
        <w:fldChar w:fldCharType="separate"/>
      </w:r>
      <w:r>
        <w:t>7</w:t>
      </w:r>
      <w:r>
        <w:fldChar w:fldCharType="end"/>
      </w:r>
      <w:r>
        <w:rPr>
          <w:rFonts w:hint="default" w:ascii="Palatino Linotype" w:hAnsi="Palatino Linotype" w:cs="Palatino Linotype"/>
        </w:rPr>
        <w:fldChar w:fldCharType="end"/>
      </w:r>
    </w:p>
    <w:p w14:paraId="38D93257">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_Toc26665 </w:instrText>
      </w:r>
      <w:r>
        <w:rPr>
          <w:rFonts w:hint="default" w:ascii="Palatino Linotype" w:hAnsi="Palatino Linotype" w:cs="Palatino Linotype"/>
        </w:rPr>
        <w:fldChar w:fldCharType="separate"/>
      </w:r>
      <w:r>
        <w:rPr>
          <w:rFonts w:hint="default" w:ascii="Palatino Linotype" w:hAnsi="Palatino Linotype" w:cs="Palatino Linotype"/>
        </w:rPr>
        <w:t>2.</w:t>
      </w:r>
      <w:r>
        <w:rPr>
          <w:rFonts w:hint="default" w:ascii="Palatino Linotype" w:hAnsi="Palatino Linotype" w:cs="Palatino Linotype"/>
          <w:lang w:val="tr-TR"/>
        </w:rPr>
        <w:t>2</w:t>
      </w:r>
      <w:r>
        <w:rPr>
          <w:rFonts w:hint="default" w:ascii="Palatino Linotype" w:hAnsi="Palatino Linotype" w:cs="Palatino Linotype"/>
        </w:rPr>
        <w:t xml:space="preserve"> </w:t>
      </w:r>
      <w:r>
        <w:rPr>
          <w:rFonts w:hint="default" w:ascii="Palatino Linotype" w:hAnsi="Palatino Linotype" w:cs="Palatino Linotype"/>
          <w:lang w:val="tr-TR"/>
        </w:rPr>
        <w:t>Pip ile</w:t>
      </w:r>
      <w:r>
        <w:rPr>
          <w:rFonts w:hint="default" w:ascii="Palatino Linotype" w:hAnsi="Palatino Linotype" w:cs="Palatino Linotype"/>
        </w:rPr>
        <w:t xml:space="preserve"> Kurulum</w:t>
      </w:r>
      <w:r>
        <w:tab/>
      </w:r>
      <w:r>
        <w:fldChar w:fldCharType="begin"/>
      </w:r>
      <w:r>
        <w:instrText xml:space="preserve"> PAGEREF _Toc26665 \h </w:instrText>
      </w:r>
      <w:r>
        <w:fldChar w:fldCharType="separate"/>
      </w:r>
      <w:r>
        <w:t>7</w:t>
      </w:r>
      <w:r>
        <w:fldChar w:fldCharType="end"/>
      </w:r>
      <w:r>
        <w:rPr>
          <w:rFonts w:hint="default" w:ascii="Palatino Linotype" w:hAnsi="Palatino Linotype" w:cs="Palatino Linotype"/>
        </w:rPr>
        <w:fldChar w:fldCharType="end"/>
      </w:r>
    </w:p>
    <w:p w14:paraId="6D8F1096">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_Toc17641 </w:instrText>
      </w:r>
      <w:r>
        <w:rPr>
          <w:rFonts w:hint="default" w:ascii="Palatino Linotype" w:hAnsi="Palatino Linotype" w:cs="Palatino Linotype"/>
        </w:rPr>
        <w:fldChar w:fldCharType="separate"/>
      </w:r>
      <w:r>
        <w:rPr>
          <w:rFonts w:hint="default" w:ascii="Palatino Linotype" w:hAnsi="Palatino Linotype" w:cs="Palatino Linotype"/>
        </w:rPr>
        <w:t>2.</w:t>
      </w:r>
      <w:r>
        <w:rPr>
          <w:rFonts w:hint="default" w:ascii="Palatino Linotype" w:hAnsi="Palatino Linotype" w:cs="Palatino Linotype"/>
          <w:lang w:val="tr-TR"/>
        </w:rPr>
        <w:t>3</w:t>
      </w:r>
      <w:r>
        <w:rPr>
          <w:rFonts w:hint="default" w:ascii="Palatino Linotype" w:hAnsi="Palatino Linotype" w:cs="Palatino Linotype"/>
        </w:rPr>
        <w:t xml:space="preserve"> Kaynak Koddan Kurulum</w:t>
      </w:r>
      <w:r>
        <w:tab/>
      </w:r>
      <w:r>
        <w:fldChar w:fldCharType="begin"/>
      </w:r>
      <w:r>
        <w:instrText xml:space="preserve"> PAGEREF _Toc17641 \h </w:instrText>
      </w:r>
      <w:r>
        <w:fldChar w:fldCharType="separate"/>
      </w:r>
      <w:r>
        <w:t>7</w:t>
      </w:r>
      <w:r>
        <w:fldChar w:fldCharType="end"/>
      </w:r>
      <w:r>
        <w:rPr>
          <w:rFonts w:hint="default" w:ascii="Palatino Linotype" w:hAnsi="Palatino Linotype" w:cs="Palatino Linotype"/>
        </w:rPr>
        <w:fldChar w:fldCharType="end"/>
      </w:r>
    </w:p>
    <w:p w14:paraId="0D6C504E">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_Toc16555 </w:instrText>
      </w:r>
      <w:r>
        <w:rPr>
          <w:rFonts w:hint="default" w:ascii="Palatino Linotype" w:hAnsi="Palatino Linotype" w:cs="Palatino Linotype"/>
        </w:rPr>
        <w:fldChar w:fldCharType="separate"/>
      </w:r>
      <w:r>
        <w:rPr>
          <w:rFonts w:hint="default" w:ascii="Palatino Linotype" w:hAnsi="Palatino Linotype" w:cs="Palatino Linotype"/>
        </w:rPr>
        <w:t>2.</w:t>
      </w:r>
      <w:r>
        <w:rPr>
          <w:rFonts w:hint="default" w:ascii="Palatino Linotype" w:hAnsi="Palatino Linotype" w:cs="Palatino Linotype"/>
          <w:lang w:val="tr-TR"/>
        </w:rPr>
        <w:t>4</w:t>
      </w:r>
      <w:r>
        <w:rPr>
          <w:rFonts w:hint="default" w:ascii="Palatino Linotype" w:hAnsi="Palatino Linotype" w:cs="Palatino Linotype"/>
        </w:rPr>
        <w:t xml:space="preserve"> Docker ile Kurulum</w:t>
      </w:r>
      <w:r>
        <w:tab/>
      </w:r>
      <w:r>
        <w:fldChar w:fldCharType="begin"/>
      </w:r>
      <w:r>
        <w:instrText xml:space="preserve"> PAGEREF _Toc16555 \h </w:instrText>
      </w:r>
      <w:r>
        <w:fldChar w:fldCharType="separate"/>
      </w:r>
      <w:r>
        <w:t>8</w:t>
      </w:r>
      <w:r>
        <w:fldChar w:fldCharType="end"/>
      </w:r>
      <w:r>
        <w:rPr>
          <w:rFonts w:hint="default" w:ascii="Palatino Linotype" w:hAnsi="Palatino Linotype" w:cs="Palatino Linotype"/>
        </w:rPr>
        <w:fldChar w:fldCharType="end"/>
      </w:r>
    </w:p>
    <w:p w14:paraId="100741B5">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_Toc8017 </w:instrText>
      </w:r>
      <w:r>
        <w:rPr>
          <w:rFonts w:hint="default" w:ascii="Palatino Linotype" w:hAnsi="Palatino Linotype" w:cs="Palatino Linotype"/>
        </w:rPr>
        <w:fldChar w:fldCharType="separate"/>
      </w:r>
      <w:r>
        <w:rPr>
          <w:rFonts w:hint="default" w:ascii="Palatino Linotype" w:hAnsi="Palatino Linotype" w:cs="Palatino Linotype"/>
        </w:rPr>
        <w:t>2.</w:t>
      </w:r>
      <w:r>
        <w:rPr>
          <w:rFonts w:hint="default" w:ascii="Palatino Linotype" w:hAnsi="Palatino Linotype" w:cs="Palatino Linotype"/>
          <w:lang w:val="tr-TR"/>
        </w:rPr>
        <w:t>5</w:t>
      </w:r>
      <w:r>
        <w:rPr>
          <w:rFonts w:hint="default" w:ascii="Palatino Linotype" w:hAnsi="Palatino Linotype" w:cs="Palatino Linotype"/>
        </w:rPr>
        <w:t xml:space="preserve"> AI Ajanlarının Kurulumu</w:t>
      </w:r>
      <w:r>
        <w:tab/>
      </w:r>
      <w:r>
        <w:fldChar w:fldCharType="begin"/>
      </w:r>
      <w:r>
        <w:instrText xml:space="preserve"> PAGEREF _Toc8017 \h </w:instrText>
      </w:r>
      <w:r>
        <w:fldChar w:fldCharType="separate"/>
      </w:r>
      <w:r>
        <w:t>8</w:t>
      </w:r>
      <w:r>
        <w:fldChar w:fldCharType="end"/>
      </w:r>
      <w:r>
        <w:rPr>
          <w:rFonts w:hint="default" w:ascii="Palatino Linotype" w:hAnsi="Palatino Linotype" w:cs="Palatino Linotype"/>
        </w:rPr>
        <w:fldChar w:fldCharType="end"/>
      </w:r>
    </w:p>
    <w:p w14:paraId="1BE5A95A">
      <w:pPr>
        <w:pStyle w:val="41"/>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_Toc13770 </w:instrText>
      </w:r>
      <w:r>
        <w:rPr>
          <w:rFonts w:hint="default" w:ascii="Palatino Linotype" w:hAnsi="Palatino Linotype" w:cs="Palatino Linotype"/>
        </w:rPr>
        <w:fldChar w:fldCharType="separate"/>
      </w:r>
      <w:r>
        <w:rPr>
          <w:rFonts w:hint="default" w:ascii="Palatino Linotype" w:hAnsi="Palatino Linotype" w:cs="Palatino Linotype"/>
        </w:rPr>
        <w:t>2.</w:t>
      </w:r>
      <w:r>
        <w:rPr>
          <w:rFonts w:hint="default" w:ascii="Palatino Linotype" w:hAnsi="Palatino Linotype" w:cs="Palatino Linotype"/>
          <w:lang w:val="tr-TR"/>
        </w:rPr>
        <w:t>5</w:t>
      </w:r>
      <w:r>
        <w:rPr>
          <w:rFonts w:hint="default" w:ascii="Palatino Linotype" w:hAnsi="Palatino Linotype" w:cs="Palatino Linotype"/>
        </w:rPr>
        <w:t>.1 Ollama (Varsayılan Ajan)</w:t>
      </w:r>
      <w:r>
        <w:tab/>
      </w:r>
      <w:r>
        <w:fldChar w:fldCharType="begin"/>
      </w:r>
      <w:r>
        <w:instrText xml:space="preserve"> PAGEREF _Toc13770 \h </w:instrText>
      </w:r>
      <w:r>
        <w:fldChar w:fldCharType="separate"/>
      </w:r>
      <w:r>
        <w:t>8</w:t>
      </w:r>
      <w:r>
        <w:fldChar w:fldCharType="end"/>
      </w:r>
      <w:r>
        <w:rPr>
          <w:rFonts w:hint="default" w:ascii="Palatino Linotype" w:hAnsi="Palatino Linotype" w:cs="Palatino Linotype"/>
        </w:rPr>
        <w:fldChar w:fldCharType="end"/>
      </w:r>
    </w:p>
    <w:p w14:paraId="75205D55">
      <w:pPr>
        <w:pStyle w:val="41"/>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_Toc8846 </w:instrText>
      </w:r>
      <w:r>
        <w:rPr>
          <w:rFonts w:hint="default" w:ascii="Palatino Linotype" w:hAnsi="Palatino Linotype" w:cs="Palatino Linotype"/>
        </w:rPr>
        <w:fldChar w:fldCharType="separate"/>
      </w:r>
      <w:r>
        <w:rPr>
          <w:rFonts w:hint="default" w:ascii="Palatino Linotype" w:hAnsi="Palatino Linotype" w:cs="Palatino Linotype"/>
        </w:rPr>
        <w:t>2.</w:t>
      </w:r>
      <w:r>
        <w:rPr>
          <w:rFonts w:hint="default" w:ascii="Palatino Linotype" w:hAnsi="Palatino Linotype" w:cs="Palatino Linotype"/>
          <w:lang w:val="tr-TR"/>
        </w:rPr>
        <w:t>5</w:t>
      </w:r>
      <w:r>
        <w:rPr>
          <w:rFonts w:hint="default" w:ascii="Palatino Linotype" w:hAnsi="Palatino Linotype" w:cs="Palatino Linotype"/>
        </w:rPr>
        <w:t>.2 OpenCode</w:t>
      </w:r>
      <w:r>
        <w:tab/>
      </w:r>
      <w:r>
        <w:fldChar w:fldCharType="begin"/>
      </w:r>
      <w:r>
        <w:instrText xml:space="preserve"> PAGEREF _Toc8846 \h </w:instrText>
      </w:r>
      <w:r>
        <w:fldChar w:fldCharType="separate"/>
      </w:r>
      <w:r>
        <w:t>8</w:t>
      </w:r>
      <w:r>
        <w:fldChar w:fldCharType="end"/>
      </w:r>
      <w:r>
        <w:rPr>
          <w:rFonts w:hint="default" w:ascii="Palatino Linotype" w:hAnsi="Palatino Linotype" w:cs="Palatino Linotype"/>
        </w:rPr>
        <w:fldChar w:fldCharType="end"/>
      </w:r>
    </w:p>
    <w:p w14:paraId="15C66D9A">
      <w:pPr>
        <w:pStyle w:val="41"/>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_Toc13671 </w:instrText>
      </w:r>
      <w:r>
        <w:rPr>
          <w:rFonts w:hint="default" w:ascii="Palatino Linotype" w:hAnsi="Palatino Linotype" w:cs="Palatino Linotype"/>
        </w:rPr>
        <w:fldChar w:fldCharType="separate"/>
      </w:r>
      <w:r>
        <w:rPr>
          <w:rFonts w:hint="default" w:ascii="Palatino Linotype" w:hAnsi="Palatino Linotype" w:cs="Palatino Linotype"/>
        </w:rPr>
        <w:t>2.</w:t>
      </w:r>
      <w:r>
        <w:rPr>
          <w:rFonts w:hint="default" w:ascii="Palatino Linotype" w:hAnsi="Palatino Linotype" w:cs="Palatino Linotype"/>
          <w:lang w:val="tr-TR"/>
        </w:rPr>
        <w:t>5</w:t>
      </w:r>
      <w:r>
        <w:rPr>
          <w:rFonts w:hint="default" w:ascii="Palatino Linotype" w:hAnsi="Palatino Linotype" w:cs="Palatino Linotype"/>
        </w:rPr>
        <w:t>.3 İnteraktif Kurulum Merkezi: focustracer install</w:t>
      </w:r>
      <w:r>
        <w:tab/>
      </w:r>
      <w:r>
        <w:fldChar w:fldCharType="begin"/>
      </w:r>
      <w:r>
        <w:instrText xml:space="preserve"> PAGEREF _Toc13671 \h </w:instrText>
      </w:r>
      <w:r>
        <w:fldChar w:fldCharType="separate"/>
      </w:r>
      <w:r>
        <w:t>8</w:t>
      </w:r>
      <w:r>
        <w:fldChar w:fldCharType="end"/>
      </w:r>
      <w:r>
        <w:rPr>
          <w:rFonts w:hint="default" w:ascii="Palatino Linotype" w:hAnsi="Palatino Linotype" w:cs="Palatino Linotype"/>
        </w:rPr>
        <w:fldChar w:fldCharType="end"/>
      </w:r>
    </w:p>
    <w:p w14:paraId="617A8984">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_Toc29792 </w:instrText>
      </w:r>
      <w:r>
        <w:rPr>
          <w:rFonts w:hint="default" w:ascii="Palatino Linotype" w:hAnsi="Palatino Linotype" w:cs="Palatino Linotype"/>
        </w:rPr>
        <w:fldChar w:fldCharType="separate"/>
      </w:r>
      <w:r>
        <w:rPr>
          <w:rFonts w:hint="default" w:ascii="Palatino Linotype" w:hAnsi="Palatino Linotype" w:cs="Palatino Linotype"/>
        </w:rPr>
        <w:t>2.</w:t>
      </w:r>
      <w:r>
        <w:rPr>
          <w:rFonts w:hint="default" w:ascii="Palatino Linotype" w:hAnsi="Palatino Linotype" w:cs="Palatino Linotype"/>
          <w:lang w:val="tr-TR"/>
        </w:rPr>
        <w:t>6</w:t>
      </w:r>
      <w:r>
        <w:rPr>
          <w:rFonts w:hint="default" w:ascii="Palatino Linotype" w:hAnsi="Palatino Linotype" w:cs="Palatino Linotype"/>
        </w:rPr>
        <w:t xml:space="preserve"> GUI Frontend Derlemesi (Geliştiriciler İçin)</w:t>
      </w:r>
      <w:r>
        <w:tab/>
      </w:r>
      <w:r>
        <w:fldChar w:fldCharType="begin"/>
      </w:r>
      <w:r>
        <w:instrText xml:space="preserve"> PAGEREF _Toc29792 \h </w:instrText>
      </w:r>
      <w:r>
        <w:fldChar w:fldCharType="separate"/>
      </w:r>
      <w:r>
        <w:t>9</w:t>
      </w:r>
      <w:r>
        <w:fldChar w:fldCharType="end"/>
      </w:r>
      <w:r>
        <w:rPr>
          <w:rFonts w:hint="default" w:ascii="Palatino Linotype" w:hAnsi="Palatino Linotype" w:cs="Palatino Linotype"/>
        </w:rPr>
        <w:fldChar w:fldCharType="end"/>
      </w:r>
    </w:p>
    <w:p w14:paraId="7967B0BB">
      <w:pPr>
        <w:pStyle w:val="39"/>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_Toc2073 </w:instrText>
      </w:r>
      <w:r>
        <w:rPr>
          <w:rFonts w:hint="default" w:ascii="Palatino Linotype" w:hAnsi="Palatino Linotype" w:cs="Palatino Linotype"/>
        </w:rPr>
        <w:fldChar w:fldCharType="separate"/>
      </w:r>
      <w:r>
        <w:rPr>
          <w:rFonts w:hint="default" w:ascii="Palatino Linotype" w:hAnsi="Palatino Linotype" w:cs="Palatino Linotype"/>
        </w:rPr>
        <w:t>3. Hızlı Başlangıç</w:t>
      </w:r>
      <w:r>
        <w:tab/>
      </w:r>
      <w:r>
        <w:fldChar w:fldCharType="begin"/>
      </w:r>
      <w:r>
        <w:instrText xml:space="preserve"> PAGEREF _Toc2073 \h </w:instrText>
      </w:r>
      <w:r>
        <w:fldChar w:fldCharType="separate"/>
      </w:r>
      <w:r>
        <w:t>10</w:t>
      </w:r>
      <w:r>
        <w:fldChar w:fldCharType="end"/>
      </w:r>
      <w:r>
        <w:rPr>
          <w:rFonts w:hint="default" w:ascii="Palatino Linotype" w:hAnsi="Palatino Linotype" w:cs="Palatino Linotype"/>
        </w:rPr>
        <w:fldChar w:fldCharType="end"/>
      </w:r>
    </w:p>
    <w:p w14:paraId="25AA4F06">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_Toc30065 </w:instrText>
      </w:r>
      <w:r>
        <w:rPr>
          <w:rFonts w:hint="default" w:ascii="Palatino Linotype" w:hAnsi="Palatino Linotype" w:cs="Palatino Linotype"/>
        </w:rPr>
        <w:fldChar w:fldCharType="separate"/>
      </w:r>
      <w:r>
        <w:rPr>
          <w:rFonts w:hint="default" w:ascii="Palatino Linotype" w:hAnsi="Palatino Linotype" w:cs="Palatino Linotype"/>
        </w:rPr>
        <w:t>3.1 Adım 1 — Ajan Bağlantısını Doğrulama (Opsiyonel)</w:t>
      </w:r>
      <w:r>
        <w:tab/>
      </w:r>
      <w:r>
        <w:fldChar w:fldCharType="begin"/>
      </w:r>
      <w:r>
        <w:instrText xml:space="preserve"> PAGEREF _Toc30065 \h </w:instrText>
      </w:r>
      <w:r>
        <w:fldChar w:fldCharType="separate"/>
      </w:r>
      <w:r>
        <w:t>10</w:t>
      </w:r>
      <w:r>
        <w:fldChar w:fldCharType="end"/>
      </w:r>
      <w:r>
        <w:rPr>
          <w:rFonts w:hint="default" w:ascii="Palatino Linotype" w:hAnsi="Palatino Linotype" w:cs="Palatino Linotype"/>
        </w:rPr>
        <w:fldChar w:fldCharType="end"/>
      </w:r>
    </w:p>
    <w:p w14:paraId="63B4B608">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_Toc9357 </w:instrText>
      </w:r>
      <w:r>
        <w:rPr>
          <w:rFonts w:hint="default" w:ascii="Palatino Linotype" w:hAnsi="Palatino Linotype" w:cs="Palatino Linotype"/>
        </w:rPr>
        <w:fldChar w:fldCharType="separate"/>
      </w:r>
      <w:r>
        <w:rPr>
          <w:rFonts w:hint="default" w:ascii="Palatino Linotype" w:hAnsi="Palatino Linotype" w:cs="Palatino Linotype"/>
        </w:rPr>
        <w:t>3.2 Adım 2 — Manuel Hedefle Trace Alma</w:t>
      </w:r>
      <w:r>
        <w:tab/>
      </w:r>
      <w:r>
        <w:fldChar w:fldCharType="begin"/>
      </w:r>
      <w:r>
        <w:instrText xml:space="preserve"> PAGEREF _Toc9357 \h </w:instrText>
      </w:r>
      <w:r>
        <w:fldChar w:fldCharType="separate"/>
      </w:r>
      <w:r>
        <w:t>10</w:t>
      </w:r>
      <w:r>
        <w:fldChar w:fldCharType="end"/>
      </w:r>
      <w:r>
        <w:rPr>
          <w:rFonts w:hint="default" w:ascii="Palatino Linotype" w:hAnsi="Palatino Linotype" w:cs="Palatino Linotype"/>
        </w:rPr>
        <w:fldChar w:fldCharType="end"/>
      </w:r>
    </w:p>
    <w:p w14:paraId="28B58888">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_Toc8129 </w:instrText>
      </w:r>
      <w:r>
        <w:rPr>
          <w:rFonts w:hint="default" w:ascii="Palatino Linotype" w:hAnsi="Palatino Linotype" w:cs="Palatino Linotype"/>
        </w:rPr>
        <w:fldChar w:fldCharType="separate"/>
      </w:r>
      <w:r>
        <w:rPr>
          <w:rFonts w:hint="default" w:ascii="Palatino Linotype" w:hAnsi="Palatino Linotype" w:cs="Palatino Linotype"/>
        </w:rPr>
        <w:t>3.3 Adım 3 — AI'dan Hedef Önerisi Alma</w:t>
      </w:r>
      <w:r>
        <w:tab/>
      </w:r>
      <w:r>
        <w:fldChar w:fldCharType="begin"/>
      </w:r>
      <w:r>
        <w:instrText xml:space="preserve"> PAGEREF _Toc8129 \h </w:instrText>
      </w:r>
      <w:r>
        <w:fldChar w:fldCharType="separate"/>
      </w:r>
      <w:r>
        <w:t>10</w:t>
      </w:r>
      <w:r>
        <w:fldChar w:fldCharType="end"/>
      </w:r>
      <w:r>
        <w:rPr>
          <w:rFonts w:hint="default" w:ascii="Palatino Linotype" w:hAnsi="Palatino Linotype" w:cs="Palatino Linotype"/>
        </w:rPr>
        <w:fldChar w:fldCharType="end"/>
      </w:r>
    </w:p>
    <w:p w14:paraId="5622A74F">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_Toc2750 </w:instrText>
      </w:r>
      <w:r>
        <w:rPr>
          <w:rFonts w:hint="default" w:ascii="Palatino Linotype" w:hAnsi="Palatino Linotype" w:cs="Palatino Linotype"/>
        </w:rPr>
        <w:fldChar w:fldCharType="separate"/>
      </w:r>
      <w:r>
        <w:rPr>
          <w:rFonts w:hint="default" w:ascii="Palatino Linotype" w:hAnsi="Palatino Linotype" w:cs="Palatino Linotype"/>
        </w:rPr>
        <w:t>3.4 Adım 4 — Tek Komutla Öneri + Trace (--execute)</w:t>
      </w:r>
      <w:r>
        <w:tab/>
      </w:r>
      <w:r>
        <w:fldChar w:fldCharType="begin"/>
      </w:r>
      <w:r>
        <w:instrText xml:space="preserve"> PAGEREF _Toc2750 \h </w:instrText>
      </w:r>
      <w:r>
        <w:fldChar w:fldCharType="separate"/>
      </w:r>
      <w:r>
        <w:t>10</w:t>
      </w:r>
      <w:r>
        <w:fldChar w:fldCharType="end"/>
      </w:r>
      <w:r>
        <w:rPr>
          <w:rFonts w:hint="default" w:ascii="Palatino Linotype" w:hAnsi="Palatino Linotype" w:cs="Palatino Linotype"/>
        </w:rPr>
        <w:fldChar w:fldCharType="end"/>
      </w:r>
    </w:p>
    <w:p w14:paraId="6FE9D97D">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_Toc4460 </w:instrText>
      </w:r>
      <w:r>
        <w:rPr>
          <w:rFonts w:hint="default" w:ascii="Palatino Linotype" w:hAnsi="Palatino Linotype" w:cs="Palatino Linotype"/>
        </w:rPr>
        <w:fldChar w:fldCharType="separate"/>
      </w:r>
      <w:r>
        <w:rPr>
          <w:rFonts w:hint="default" w:ascii="Palatino Linotype" w:hAnsi="Palatino Linotype" w:cs="Palatino Linotype"/>
        </w:rPr>
        <w:t>3.5 Adım 5 — Kayıtlı Trace'i İnceleme (Post-Mortem)</w:t>
      </w:r>
      <w:r>
        <w:tab/>
      </w:r>
      <w:r>
        <w:fldChar w:fldCharType="begin"/>
      </w:r>
      <w:r>
        <w:instrText xml:space="preserve"> PAGEREF _Toc4460 \h </w:instrText>
      </w:r>
      <w:r>
        <w:fldChar w:fldCharType="separate"/>
      </w:r>
      <w:r>
        <w:t>11</w:t>
      </w:r>
      <w:r>
        <w:fldChar w:fldCharType="end"/>
      </w:r>
      <w:r>
        <w:rPr>
          <w:rFonts w:hint="default" w:ascii="Palatino Linotype" w:hAnsi="Palatino Linotype" w:cs="Palatino Linotype"/>
        </w:rPr>
        <w:fldChar w:fldCharType="end"/>
      </w:r>
    </w:p>
    <w:p w14:paraId="38BFD08A">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_Toc20000 </w:instrText>
      </w:r>
      <w:r>
        <w:rPr>
          <w:rFonts w:hint="default" w:ascii="Palatino Linotype" w:hAnsi="Palatino Linotype" w:cs="Palatino Linotype"/>
        </w:rPr>
        <w:fldChar w:fldCharType="separate"/>
      </w:r>
      <w:r>
        <w:rPr>
          <w:rFonts w:hint="default" w:ascii="Palatino Linotype" w:hAnsi="Palatino Linotype" w:cs="Palatino Linotype"/>
        </w:rPr>
        <w:t>3.6 Adım 6 — Web Arayüzü</w:t>
      </w:r>
      <w:r>
        <w:tab/>
      </w:r>
      <w:r>
        <w:fldChar w:fldCharType="begin"/>
      </w:r>
      <w:r>
        <w:instrText xml:space="preserve"> PAGEREF _Toc20000 \h </w:instrText>
      </w:r>
      <w:r>
        <w:fldChar w:fldCharType="separate"/>
      </w:r>
      <w:r>
        <w:t>11</w:t>
      </w:r>
      <w:r>
        <w:fldChar w:fldCharType="end"/>
      </w:r>
      <w:r>
        <w:rPr>
          <w:rFonts w:hint="default" w:ascii="Palatino Linotype" w:hAnsi="Palatino Linotype" w:cs="Palatino Linotype"/>
        </w:rPr>
        <w:fldChar w:fldCharType="end"/>
      </w:r>
    </w:p>
    <w:p w14:paraId="6C5D55B5">
      <w:pPr>
        <w:pStyle w:val="39"/>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_Toc28347 </w:instrText>
      </w:r>
      <w:r>
        <w:rPr>
          <w:rFonts w:hint="default" w:ascii="Palatino Linotype" w:hAnsi="Palatino Linotype" w:cs="Palatino Linotype"/>
        </w:rPr>
        <w:fldChar w:fldCharType="separate"/>
      </w:r>
      <w:r>
        <w:rPr>
          <w:rFonts w:hint="default" w:ascii="Palatino Linotype" w:hAnsi="Palatino Linotype" w:cs="Palatino Linotype"/>
        </w:rPr>
        <w:t>4. Sistem Mimarisi</w:t>
      </w:r>
      <w:r>
        <w:tab/>
      </w:r>
      <w:r>
        <w:fldChar w:fldCharType="begin"/>
      </w:r>
      <w:r>
        <w:instrText xml:space="preserve"> PAGEREF _Toc28347 \h </w:instrText>
      </w:r>
      <w:r>
        <w:fldChar w:fldCharType="separate"/>
      </w:r>
      <w:r>
        <w:t>12</w:t>
      </w:r>
      <w:r>
        <w:fldChar w:fldCharType="end"/>
      </w:r>
      <w:r>
        <w:rPr>
          <w:rFonts w:hint="default" w:ascii="Palatino Linotype" w:hAnsi="Palatino Linotype" w:cs="Palatino Linotype"/>
        </w:rPr>
        <w:fldChar w:fldCharType="end"/>
      </w:r>
    </w:p>
    <w:p w14:paraId="37BF20CD">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_Toc28148 </w:instrText>
      </w:r>
      <w:r>
        <w:rPr>
          <w:rFonts w:hint="default" w:ascii="Palatino Linotype" w:hAnsi="Palatino Linotype" w:cs="Palatino Linotype"/>
        </w:rPr>
        <w:fldChar w:fldCharType="separate"/>
      </w:r>
      <w:r>
        <w:rPr>
          <w:rFonts w:hint="default" w:ascii="Palatino Linotype" w:hAnsi="Palatino Linotype" w:cs="Palatino Linotype"/>
        </w:rPr>
        <w:t>4.1 Genel Bakış</w:t>
      </w:r>
      <w:r>
        <w:tab/>
      </w:r>
      <w:r>
        <w:fldChar w:fldCharType="begin"/>
      </w:r>
      <w:r>
        <w:instrText xml:space="preserve"> PAGEREF _Toc28148 \h </w:instrText>
      </w:r>
      <w:r>
        <w:fldChar w:fldCharType="separate"/>
      </w:r>
      <w:r>
        <w:t>12</w:t>
      </w:r>
      <w:r>
        <w:fldChar w:fldCharType="end"/>
      </w:r>
      <w:r>
        <w:rPr>
          <w:rFonts w:hint="default" w:ascii="Palatino Linotype" w:hAnsi="Palatino Linotype" w:cs="Palatino Linotype"/>
        </w:rPr>
        <w:fldChar w:fldCharType="end"/>
      </w:r>
    </w:p>
    <w:p w14:paraId="732551ED">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_Toc23964 </w:instrText>
      </w:r>
      <w:r>
        <w:rPr>
          <w:rFonts w:hint="default" w:ascii="Palatino Linotype" w:hAnsi="Palatino Linotype" w:cs="Palatino Linotype"/>
        </w:rPr>
        <w:fldChar w:fldCharType="separate"/>
      </w:r>
      <w:r>
        <w:rPr>
          <w:rFonts w:hint="default" w:ascii="Palatino Linotype" w:hAnsi="Palatino Linotype" w:cs="Palatino Linotype"/>
        </w:rPr>
        <w:t>4.2 Çalışma Akışı (run Komutu Hattı)</w:t>
      </w:r>
      <w:r>
        <w:tab/>
      </w:r>
      <w:r>
        <w:fldChar w:fldCharType="begin"/>
      </w:r>
      <w:r>
        <w:instrText xml:space="preserve"> PAGEREF _Toc23964 \h </w:instrText>
      </w:r>
      <w:r>
        <w:fldChar w:fldCharType="separate"/>
      </w:r>
      <w:r>
        <w:t>12</w:t>
      </w:r>
      <w:r>
        <w:fldChar w:fldCharType="end"/>
      </w:r>
      <w:r>
        <w:rPr>
          <w:rFonts w:hint="default" w:ascii="Palatino Linotype" w:hAnsi="Palatino Linotype" w:cs="Palatino Linotype"/>
        </w:rPr>
        <w:fldChar w:fldCharType="end"/>
      </w:r>
    </w:p>
    <w:p w14:paraId="4304CA80">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_Toc21850 </w:instrText>
      </w:r>
      <w:r>
        <w:rPr>
          <w:rFonts w:hint="default" w:ascii="Palatino Linotype" w:hAnsi="Palatino Linotype" w:cs="Palatino Linotype"/>
        </w:rPr>
        <w:fldChar w:fldCharType="separate"/>
      </w:r>
      <w:r>
        <w:rPr>
          <w:rFonts w:hint="default" w:ascii="Palatino Linotype" w:hAnsi="Palatino Linotype" w:cs="Palatino Linotype"/>
        </w:rPr>
        <w:t>4.3 Temel Tasarım Değişmezleri (Design Invariants)</w:t>
      </w:r>
      <w:r>
        <w:tab/>
      </w:r>
      <w:r>
        <w:fldChar w:fldCharType="begin"/>
      </w:r>
      <w:r>
        <w:instrText xml:space="preserve"> PAGEREF _Toc21850 \h </w:instrText>
      </w:r>
      <w:r>
        <w:fldChar w:fldCharType="separate"/>
      </w:r>
      <w:r>
        <w:t>13</w:t>
      </w:r>
      <w:r>
        <w:fldChar w:fldCharType="end"/>
      </w:r>
      <w:r>
        <w:rPr>
          <w:rFonts w:hint="default" w:ascii="Palatino Linotype" w:hAnsi="Palatino Linotype" w:cs="Palatino Linotype"/>
        </w:rPr>
        <w:fldChar w:fldCharType="end"/>
      </w:r>
    </w:p>
    <w:p w14:paraId="504DFB5A">
      <w:pPr>
        <w:pStyle w:val="39"/>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_Toc11762 </w:instrText>
      </w:r>
      <w:r>
        <w:rPr>
          <w:rFonts w:hint="default" w:ascii="Palatino Linotype" w:hAnsi="Palatino Linotype" w:cs="Palatino Linotype"/>
        </w:rPr>
        <w:fldChar w:fldCharType="separate"/>
      </w:r>
      <w:r>
        <w:rPr>
          <w:rFonts w:hint="default" w:ascii="Palatino Linotype" w:hAnsi="Palatino Linotype" w:cs="Palatino Linotype"/>
        </w:rPr>
        <w:t>5. CLI Referansı</w:t>
      </w:r>
      <w:r>
        <w:tab/>
      </w:r>
      <w:r>
        <w:fldChar w:fldCharType="begin"/>
      </w:r>
      <w:r>
        <w:instrText xml:space="preserve"> PAGEREF _Toc11762 \h </w:instrText>
      </w:r>
      <w:r>
        <w:fldChar w:fldCharType="separate"/>
      </w:r>
      <w:r>
        <w:t>14</w:t>
      </w:r>
      <w:r>
        <w:fldChar w:fldCharType="end"/>
      </w:r>
      <w:r>
        <w:rPr>
          <w:rFonts w:hint="default" w:ascii="Palatino Linotype" w:hAnsi="Palatino Linotype" w:cs="Palatino Linotype"/>
        </w:rPr>
        <w:fldChar w:fldCharType="end"/>
      </w:r>
    </w:p>
    <w:p w14:paraId="7064C6AF">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_Toc26848 </w:instrText>
      </w:r>
      <w:r>
        <w:rPr>
          <w:rFonts w:hint="default" w:ascii="Palatino Linotype" w:hAnsi="Palatino Linotype" w:cs="Palatino Linotype"/>
        </w:rPr>
        <w:fldChar w:fldCharType="separate"/>
      </w:r>
      <w:r>
        <w:rPr>
          <w:rFonts w:hint="default" w:ascii="Palatino Linotype" w:hAnsi="Palatino Linotype" w:cs="Palatino Linotype"/>
        </w:rPr>
        <w:t>5.1 check-agent</w:t>
      </w:r>
      <w:r>
        <w:tab/>
      </w:r>
      <w:r>
        <w:fldChar w:fldCharType="begin"/>
      </w:r>
      <w:r>
        <w:instrText xml:space="preserve"> PAGEREF _Toc26848 \h </w:instrText>
      </w:r>
      <w:r>
        <w:fldChar w:fldCharType="separate"/>
      </w:r>
      <w:r>
        <w:t>14</w:t>
      </w:r>
      <w:r>
        <w:fldChar w:fldCharType="end"/>
      </w:r>
      <w:r>
        <w:rPr>
          <w:rFonts w:hint="default" w:ascii="Palatino Linotype" w:hAnsi="Palatino Linotype" w:cs="Palatino Linotype"/>
        </w:rPr>
        <w:fldChar w:fldCharType="end"/>
      </w:r>
    </w:p>
    <w:p w14:paraId="6E35FA4B">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_Toc7524 </w:instrText>
      </w:r>
      <w:r>
        <w:rPr>
          <w:rFonts w:hint="default" w:ascii="Palatino Linotype" w:hAnsi="Palatino Linotype" w:cs="Palatino Linotype"/>
        </w:rPr>
        <w:fldChar w:fldCharType="separate"/>
      </w:r>
      <w:r>
        <w:rPr>
          <w:rFonts w:hint="default" w:ascii="Palatino Linotype" w:hAnsi="Palatino Linotype" w:cs="Palatino Linotype"/>
        </w:rPr>
        <w:t>5.2 install</w:t>
      </w:r>
      <w:r>
        <w:tab/>
      </w:r>
      <w:r>
        <w:fldChar w:fldCharType="begin"/>
      </w:r>
      <w:r>
        <w:instrText xml:space="preserve"> PAGEREF _Toc7524 \h </w:instrText>
      </w:r>
      <w:r>
        <w:fldChar w:fldCharType="separate"/>
      </w:r>
      <w:r>
        <w:t>15</w:t>
      </w:r>
      <w:r>
        <w:fldChar w:fldCharType="end"/>
      </w:r>
      <w:r>
        <w:rPr>
          <w:rFonts w:hint="default" w:ascii="Palatino Linotype" w:hAnsi="Palatino Linotype" w:cs="Palatino Linotype"/>
        </w:rPr>
        <w:fldChar w:fldCharType="end"/>
      </w:r>
    </w:p>
    <w:p w14:paraId="71D56323">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_Toc30110 </w:instrText>
      </w:r>
      <w:r>
        <w:rPr>
          <w:rFonts w:hint="default" w:ascii="Palatino Linotype" w:hAnsi="Palatino Linotype" w:cs="Palatino Linotype"/>
        </w:rPr>
        <w:fldChar w:fldCharType="separate"/>
      </w:r>
      <w:r>
        <w:rPr>
          <w:rFonts w:hint="default" w:ascii="Palatino Linotype" w:hAnsi="Palatino Linotype" w:cs="Palatino Linotype"/>
        </w:rPr>
        <w:t>5.3 suggest-targets</w:t>
      </w:r>
      <w:r>
        <w:tab/>
      </w:r>
      <w:r>
        <w:fldChar w:fldCharType="begin"/>
      </w:r>
      <w:r>
        <w:instrText xml:space="preserve"> PAGEREF _Toc30110 \h </w:instrText>
      </w:r>
      <w:r>
        <w:fldChar w:fldCharType="separate"/>
      </w:r>
      <w:r>
        <w:t>15</w:t>
      </w:r>
      <w:r>
        <w:fldChar w:fldCharType="end"/>
      </w:r>
      <w:r>
        <w:rPr>
          <w:rFonts w:hint="default" w:ascii="Palatino Linotype" w:hAnsi="Palatino Linotype" w:cs="Palatino Linotype"/>
        </w:rPr>
        <w:fldChar w:fldCharType="end"/>
      </w:r>
    </w:p>
    <w:p w14:paraId="405E1C75">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_Toc23180 </w:instrText>
      </w:r>
      <w:r>
        <w:rPr>
          <w:rFonts w:hint="default" w:ascii="Palatino Linotype" w:hAnsi="Palatino Linotype" w:cs="Palatino Linotype"/>
        </w:rPr>
        <w:fldChar w:fldCharType="separate"/>
      </w:r>
      <w:r>
        <w:rPr>
          <w:rFonts w:hint="default" w:ascii="Palatino Linotype" w:hAnsi="Palatino Linotype" w:cs="Palatino Linotype"/>
        </w:rPr>
        <w:t>5.4 run</w:t>
      </w:r>
      <w:r>
        <w:tab/>
      </w:r>
      <w:r>
        <w:fldChar w:fldCharType="begin"/>
      </w:r>
      <w:r>
        <w:instrText xml:space="preserve"> PAGEREF _Toc23180 \h </w:instrText>
      </w:r>
      <w:r>
        <w:fldChar w:fldCharType="separate"/>
      </w:r>
      <w:r>
        <w:t>17</w:t>
      </w:r>
      <w:r>
        <w:fldChar w:fldCharType="end"/>
      </w:r>
      <w:r>
        <w:rPr>
          <w:rFonts w:hint="default" w:ascii="Palatino Linotype" w:hAnsi="Palatino Linotype" w:cs="Palatino Linotype"/>
        </w:rPr>
        <w:fldChar w:fldCharType="end"/>
      </w:r>
    </w:p>
    <w:p w14:paraId="5DE8D33C">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_Toc13857 </w:instrText>
      </w:r>
      <w:r>
        <w:rPr>
          <w:rFonts w:hint="default" w:ascii="Palatino Linotype" w:hAnsi="Palatino Linotype" w:cs="Palatino Linotype"/>
        </w:rPr>
        <w:fldChar w:fldCharType="separate"/>
      </w:r>
      <w:r>
        <w:rPr>
          <w:rFonts w:hint="default" w:ascii="Palatino Linotype" w:hAnsi="Palatino Linotype" w:cs="Palatino Linotype"/>
        </w:rPr>
        <w:t>5.5 load</w:t>
      </w:r>
      <w:r>
        <w:tab/>
      </w:r>
      <w:r>
        <w:fldChar w:fldCharType="begin"/>
      </w:r>
      <w:r>
        <w:instrText xml:space="preserve"> PAGEREF _Toc13857 \h </w:instrText>
      </w:r>
      <w:r>
        <w:fldChar w:fldCharType="separate"/>
      </w:r>
      <w:r>
        <w:t>18</w:t>
      </w:r>
      <w:r>
        <w:fldChar w:fldCharType="end"/>
      </w:r>
      <w:r>
        <w:rPr>
          <w:rFonts w:hint="default" w:ascii="Palatino Linotype" w:hAnsi="Palatino Linotype" w:cs="Palatino Linotype"/>
        </w:rPr>
        <w:fldChar w:fldCharType="end"/>
      </w:r>
    </w:p>
    <w:p w14:paraId="36967A0E">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_Toc19125 </w:instrText>
      </w:r>
      <w:r>
        <w:rPr>
          <w:rFonts w:hint="default" w:ascii="Palatino Linotype" w:hAnsi="Palatino Linotype" w:cs="Palatino Linotype"/>
        </w:rPr>
        <w:fldChar w:fldCharType="separate"/>
      </w:r>
      <w:r>
        <w:rPr>
          <w:rFonts w:hint="default" w:ascii="Palatino Linotype" w:hAnsi="Palatino Linotype" w:cs="Palatino Linotype"/>
        </w:rPr>
        <w:t>5.6 gui</w:t>
      </w:r>
      <w:r>
        <w:tab/>
      </w:r>
      <w:r>
        <w:fldChar w:fldCharType="begin"/>
      </w:r>
      <w:r>
        <w:instrText xml:space="preserve"> PAGEREF _Toc19125 \h </w:instrText>
      </w:r>
      <w:r>
        <w:fldChar w:fldCharType="separate"/>
      </w:r>
      <w:r>
        <w:t>19</w:t>
      </w:r>
      <w:r>
        <w:fldChar w:fldCharType="end"/>
      </w:r>
      <w:r>
        <w:rPr>
          <w:rFonts w:hint="default" w:ascii="Palatino Linotype" w:hAnsi="Palatino Linotype" w:cs="Palatino Linotype"/>
        </w:rPr>
        <w:fldChar w:fldCharType="end"/>
      </w:r>
    </w:p>
    <w:p w14:paraId="0063826C">
      <w:pPr>
        <w:pStyle w:val="39"/>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_Toc942 </w:instrText>
      </w:r>
      <w:r>
        <w:rPr>
          <w:rFonts w:hint="default" w:ascii="Palatino Linotype" w:hAnsi="Palatino Linotype" w:cs="Palatino Linotype"/>
        </w:rPr>
        <w:fldChar w:fldCharType="separate"/>
      </w:r>
      <w:r>
        <w:rPr>
          <w:rFonts w:hint="default" w:ascii="Palatino Linotype" w:hAnsi="Palatino Linotype" w:cs="Palatino Linotype"/>
        </w:rPr>
        <w:t>6. Hedefleme Sistemi (Targeting)</w:t>
      </w:r>
      <w:r>
        <w:tab/>
      </w:r>
      <w:r>
        <w:fldChar w:fldCharType="begin"/>
      </w:r>
      <w:r>
        <w:instrText xml:space="preserve"> PAGEREF _Toc942 \h </w:instrText>
      </w:r>
      <w:r>
        <w:fldChar w:fldCharType="separate"/>
      </w:r>
      <w:r>
        <w:t>20</w:t>
      </w:r>
      <w:r>
        <w:fldChar w:fldCharType="end"/>
      </w:r>
      <w:r>
        <w:rPr>
          <w:rFonts w:hint="default" w:ascii="Palatino Linotype" w:hAnsi="Palatino Linotype" w:cs="Palatino Linotype"/>
        </w:rPr>
        <w:fldChar w:fldCharType="end"/>
      </w:r>
    </w:p>
    <w:p w14:paraId="134894A5">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_Toc28307 </w:instrText>
      </w:r>
      <w:r>
        <w:rPr>
          <w:rFonts w:hint="default" w:ascii="Palatino Linotype" w:hAnsi="Palatino Linotype" w:cs="Palatino Linotype"/>
        </w:rPr>
        <w:fldChar w:fldCharType="separate"/>
      </w:r>
      <w:r>
        <w:rPr>
          <w:rFonts w:hint="default" w:ascii="Palatino Linotype" w:hAnsi="Palatino Linotype" w:cs="Palatino Linotype"/>
        </w:rPr>
        <w:t>6.1 TargetManifest</w:t>
      </w:r>
      <w:r>
        <w:tab/>
      </w:r>
      <w:r>
        <w:fldChar w:fldCharType="begin"/>
      </w:r>
      <w:r>
        <w:instrText xml:space="preserve"> PAGEREF _Toc28307 \h </w:instrText>
      </w:r>
      <w:r>
        <w:fldChar w:fldCharType="separate"/>
      </w:r>
      <w:r>
        <w:t>20</w:t>
      </w:r>
      <w:r>
        <w:fldChar w:fldCharType="end"/>
      </w:r>
      <w:r>
        <w:rPr>
          <w:rFonts w:hint="default" w:ascii="Palatino Linotype" w:hAnsi="Palatino Linotype" w:cs="Palatino Linotype"/>
        </w:rPr>
        <w:fldChar w:fldCharType="end"/>
      </w:r>
    </w:p>
    <w:p w14:paraId="4F29FAE3">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_Toc16040 </w:instrText>
      </w:r>
      <w:r>
        <w:rPr>
          <w:rFonts w:hint="default" w:ascii="Palatino Linotype" w:hAnsi="Palatino Linotype" w:cs="Palatino Linotype"/>
        </w:rPr>
        <w:fldChar w:fldCharType="separate"/>
      </w:r>
      <w:r>
        <w:rPr>
          <w:rFonts w:hint="default" w:ascii="Palatino Linotype" w:hAnsi="Palatino Linotype" w:cs="Palatino Linotype"/>
        </w:rPr>
        <w:t>6.2 Kod Envanteri (CodeInventory)</w:t>
      </w:r>
      <w:r>
        <w:tab/>
      </w:r>
      <w:r>
        <w:fldChar w:fldCharType="begin"/>
      </w:r>
      <w:r>
        <w:instrText xml:space="preserve"> PAGEREF _Toc16040 \h </w:instrText>
      </w:r>
      <w:r>
        <w:fldChar w:fldCharType="separate"/>
      </w:r>
      <w:r>
        <w:t>20</w:t>
      </w:r>
      <w:r>
        <w:fldChar w:fldCharType="end"/>
      </w:r>
      <w:r>
        <w:rPr>
          <w:rFonts w:hint="default" w:ascii="Palatino Linotype" w:hAnsi="Palatino Linotype" w:cs="Palatino Linotype"/>
        </w:rPr>
        <w:fldChar w:fldCharType="end"/>
      </w:r>
    </w:p>
    <w:p w14:paraId="0267B470">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_Toc25997 </w:instrText>
      </w:r>
      <w:r>
        <w:rPr>
          <w:rFonts w:hint="default" w:ascii="Palatino Linotype" w:hAnsi="Palatino Linotype" w:cs="Palatino Linotype"/>
        </w:rPr>
        <w:fldChar w:fldCharType="separate"/>
      </w:r>
      <w:r>
        <w:rPr>
          <w:rFonts w:hint="default" w:ascii="Palatino Linotype" w:hAnsi="Palatino Linotype" w:cs="Palatino Linotype"/>
        </w:rPr>
        <w:t>6.3 Çalışma Zamanı Manifest Genişletmesi</w:t>
      </w:r>
      <w:r>
        <w:tab/>
      </w:r>
      <w:r>
        <w:fldChar w:fldCharType="begin"/>
      </w:r>
      <w:r>
        <w:instrText xml:space="preserve"> PAGEREF _Toc25997 \h </w:instrText>
      </w:r>
      <w:r>
        <w:fldChar w:fldCharType="separate"/>
      </w:r>
      <w:r>
        <w:t>21</w:t>
      </w:r>
      <w:r>
        <w:fldChar w:fldCharType="end"/>
      </w:r>
      <w:r>
        <w:rPr>
          <w:rFonts w:hint="default" w:ascii="Palatino Linotype" w:hAnsi="Palatino Linotype" w:cs="Palatino Linotype"/>
        </w:rPr>
        <w:fldChar w:fldCharType="end"/>
      </w:r>
    </w:p>
    <w:p w14:paraId="08F3B5BB">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_Toc3870 </w:instrText>
      </w:r>
      <w:r>
        <w:rPr>
          <w:rFonts w:hint="default" w:ascii="Palatino Linotype" w:hAnsi="Palatino Linotype" w:cs="Palatino Linotype"/>
        </w:rPr>
        <w:fldChar w:fldCharType="separate"/>
      </w:r>
      <w:r>
        <w:rPr>
          <w:rFonts w:hint="default" w:ascii="Palatino Linotype" w:hAnsi="Palatino Linotype" w:cs="Palatino Linotype"/>
        </w:rPr>
        <w:t>6.4 Satır Filtreleri</w:t>
      </w:r>
      <w:r>
        <w:tab/>
      </w:r>
      <w:r>
        <w:fldChar w:fldCharType="begin"/>
      </w:r>
      <w:r>
        <w:instrText xml:space="preserve"> PAGEREF _Toc3870 \h </w:instrText>
      </w:r>
      <w:r>
        <w:fldChar w:fldCharType="separate"/>
      </w:r>
      <w:r>
        <w:t>21</w:t>
      </w:r>
      <w:r>
        <w:fldChar w:fldCharType="end"/>
      </w:r>
      <w:r>
        <w:rPr>
          <w:rFonts w:hint="default" w:ascii="Palatino Linotype" w:hAnsi="Palatino Linotype" w:cs="Palatino Linotype"/>
        </w:rPr>
        <w:fldChar w:fldCharType="end"/>
      </w:r>
    </w:p>
    <w:p w14:paraId="42C2AC53">
      <w:pPr>
        <w:pStyle w:val="39"/>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_Toc19610 </w:instrText>
      </w:r>
      <w:r>
        <w:rPr>
          <w:rFonts w:hint="default" w:ascii="Palatino Linotype" w:hAnsi="Palatino Linotype" w:cs="Palatino Linotype"/>
        </w:rPr>
        <w:fldChar w:fldCharType="separate"/>
      </w:r>
      <w:r>
        <w:rPr>
          <w:rFonts w:hint="default" w:ascii="Palatino Linotype" w:hAnsi="Palatino Linotype" w:cs="Palatino Linotype"/>
        </w:rPr>
        <w:t>7. AI Ajan Katmanı</w:t>
      </w:r>
      <w:r>
        <w:tab/>
      </w:r>
      <w:r>
        <w:fldChar w:fldCharType="begin"/>
      </w:r>
      <w:r>
        <w:instrText xml:space="preserve"> PAGEREF _Toc19610 \h </w:instrText>
      </w:r>
      <w:r>
        <w:fldChar w:fldCharType="separate"/>
      </w:r>
      <w:r>
        <w:t>22</w:t>
      </w:r>
      <w:r>
        <w:fldChar w:fldCharType="end"/>
      </w:r>
      <w:r>
        <w:rPr>
          <w:rFonts w:hint="default" w:ascii="Palatino Linotype" w:hAnsi="Palatino Linotype" w:cs="Palatino Linotype"/>
        </w:rPr>
        <w:fldChar w:fldCharType="end"/>
      </w:r>
    </w:p>
    <w:p w14:paraId="024A29F1">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_Toc26314 </w:instrText>
      </w:r>
      <w:r>
        <w:rPr>
          <w:rFonts w:hint="default" w:ascii="Palatino Linotype" w:hAnsi="Palatino Linotype" w:cs="Palatino Linotype"/>
        </w:rPr>
        <w:fldChar w:fldCharType="separate"/>
      </w:r>
      <w:r>
        <w:rPr>
          <w:rFonts w:hint="default" w:ascii="Palatino Linotype" w:hAnsi="Palatino Linotype" w:cs="Palatino Linotype"/>
        </w:rPr>
        <w:t>7.1 BaseAIAgent Arayüzü</w:t>
      </w:r>
      <w:r>
        <w:tab/>
      </w:r>
      <w:r>
        <w:fldChar w:fldCharType="begin"/>
      </w:r>
      <w:r>
        <w:instrText xml:space="preserve"> PAGEREF _Toc26314 \h </w:instrText>
      </w:r>
      <w:r>
        <w:fldChar w:fldCharType="separate"/>
      </w:r>
      <w:r>
        <w:t>22</w:t>
      </w:r>
      <w:r>
        <w:fldChar w:fldCharType="end"/>
      </w:r>
      <w:r>
        <w:rPr>
          <w:rFonts w:hint="default" w:ascii="Palatino Linotype" w:hAnsi="Palatino Linotype" w:cs="Palatino Linotype"/>
        </w:rPr>
        <w:fldChar w:fldCharType="end"/>
      </w:r>
    </w:p>
    <w:p w14:paraId="1FCB6DAC">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_Toc23742 </w:instrText>
      </w:r>
      <w:r>
        <w:rPr>
          <w:rFonts w:hint="default" w:ascii="Palatino Linotype" w:hAnsi="Palatino Linotype" w:cs="Palatino Linotype"/>
        </w:rPr>
        <w:fldChar w:fldCharType="separate"/>
      </w:r>
      <w:r>
        <w:rPr>
          <w:rFonts w:hint="default" w:ascii="Palatino Linotype" w:hAnsi="Palatino Linotype" w:cs="Palatino Linotype"/>
        </w:rPr>
        <w:t>7.2 OllamaClient</w:t>
      </w:r>
      <w:r>
        <w:tab/>
      </w:r>
      <w:r>
        <w:fldChar w:fldCharType="begin"/>
      </w:r>
      <w:r>
        <w:instrText xml:space="preserve"> PAGEREF _Toc23742 \h </w:instrText>
      </w:r>
      <w:r>
        <w:fldChar w:fldCharType="separate"/>
      </w:r>
      <w:r>
        <w:t>22</w:t>
      </w:r>
      <w:r>
        <w:fldChar w:fldCharType="end"/>
      </w:r>
      <w:r>
        <w:rPr>
          <w:rFonts w:hint="default" w:ascii="Palatino Linotype" w:hAnsi="Palatino Linotype" w:cs="Palatino Linotype"/>
        </w:rPr>
        <w:fldChar w:fldCharType="end"/>
      </w:r>
    </w:p>
    <w:p w14:paraId="35860B8A">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_Toc14345 </w:instrText>
      </w:r>
      <w:r>
        <w:rPr>
          <w:rFonts w:hint="default" w:ascii="Palatino Linotype" w:hAnsi="Palatino Linotype" w:cs="Palatino Linotype"/>
        </w:rPr>
        <w:fldChar w:fldCharType="separate"/>
      </w:r>
      <w:r>
        <w:rPr>
          <w:rFonts w:hint="default" w:ascii="Palatino Linotype" w:hAnsi="Palatino Linotype" w:cs="Palatino Linotype"/>
        </w:rPr>
        <w:t>7.3 OpenCodeClient</w:t>
      </w:r>
      <w:r>
        <w:tab/>
      </w:r>
      <w:r>
        <w:fldChar w:fldCharType="begin"/>
      </w:r>
      <w:r>
        <w:instrText xml:space="preserve"> PAGEREF _Toc14345 \h </w:instrText>
      </w:r>
      <w:r>
        <w:fldChar w:fldCharType="separate"/>
      </w:r>
      <w:r>
        <w:t>23</w:t>
      </w:r>
      <w:r>
        <w:fldChar w:fldCharType="end"/>
      </w:r>
      <w:r>
        <w:rPr>
          <w:rFonts w:hint="default" w:ascii="Palatino Linotype" w:hAnsi="Palatino Linotype" w:cs="Palatino Linotype"/>
        </w:rPr>
        <w:fldChar w:fldCharType="end"/>
      </w:r>
    </w:p>
    <w:p w14:paraId="16B98CF8">
      <w:pPr>
        <w:pStyle w:val="39"/>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_Toc3748 </w:instrText>
      </w:r>
      <w:r>
        <w:rPr>
          <w:rFonts w:hint="default" w:ascii="Palatino Linotype" w:hAnsi="Palatino Linotype" w:cs="Palatino Linotype"/>
        </w:rPr>
        <w:fldChar w:fldCharType="separate"/>
      </w:r>
      <w:r>
        <w:rPr>
          <w:rFonts w:hint="default" w:ascii="Palatino Linotype" w:hAnsi="Palatino Linotype" w:cs="Palatino Linotype"/>
        </w:rPr>
        <w:t>8. Trace Kayıt Motoru (Core Engine)</w:t>
      </w:r>
      <w:r>
        <w:tab/>
      </w:r>
      <w:r>
        <w:fldChar w:fldCharType="begin"/>
      </w:r>
      <w:r>
        <w:instrText xml:space="preserve"> PAGEREF _Toc3748 \h </w:instrText>
      </w:r>
      <w:r>
        <w:fldChar w:fldCharType="separate"/>
      </w:r>
      <w:r>
        <w:t>24</w:t>
      </w:r>
      <w:r>
        <w:fldChar w:fldCharType="end"/>
      </w:r>
      <w:r>
        <w:rPr>
          <w:rFonts w:hint="default" w:ascii="Palatino Linotype" w:hAnsi="Palatino Linotype" w:cs="Palatino Linotype"/>
        </w:rPr>
        <w:fldChar w:fldCharType="end"/>
      </w:r>
    </w:p>
    <w:p w14:paraId="4F1DD0C6">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_Toc12691 </w:instrText>
      </w:r>
      <w:r>
        <w:rPr>
          <w:rFonts w:hint="default" w:ascii="Palatino Linotype" w:hAnsi="Palatino Linotype" w:cs="Palatino Linotype"/>
        </w:rPr>
        <w:fldChar w:fldCharType="separate"/>
      </w:r>
      <w:r>
        <w:rPr>
          <w:rFonts w:hint="default" w:ascii="Palatino Linotype" w:hAnsi="Palatino Linotype" w:cs="Palatino Linotype"/>
        </w:rPr>
        <w:t>8.1 TraceRecorder</w:t>
      </w:r>
      <w:r>
        <w:tab/>
      </w:r>
      <w:r>
        <w:fldChar w:fldCharType="begin"/>
      </w:r>
      <w:r>
        <w:instrText xml:space="preserve"> PAGEREF _Toc12691 \h </w:instrText>
      </w:r>
      <w:r>
        <w:fldChar w:fldCharType="separate"/>
      </w:r>
      <w:r>
        <w:t>24</w:t>
      </w:r>
      <w:r>
        <w:fldChar w:fldCharType="end"/>
      </w:r>
      <w:r>
        <w:rPr>
          <w:rFonts w:hint="default" w:ascii="Palatino Linotype" w:hAnsi="Palatino Linotype" w:cs="Palatino Linotype"/>
        </w:rPr>
        <w:fldChar w:fldCharType="end"/>
      </w:r>
    </w:p>
    <w:p w14:paraId="532B30D1">
      <w:pPr>
        <w:pStyle w:val="41"/>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_Toc29681 </w:instrText>
      </w:r>
      <w:r>
        <w:rPr>
          <w:rFonts w:hint="default" w:ascii="Palatino Linotype" w:hAnsi="Palatino Linotype" w:cs="Palatino Linotype"/>
        </w:rPr>
        <w:fldChar w:fldCharType="separate"/>
      </w:r>
      <w:r>
        <w:rPr>
          <w:rFonts w:hint="default" w:ascii="Palatino Linotype" w:hAnsi="Palatino Linotype" w:cs="Palatino Linotype"/>
        </w:rPr>
        <w:t>8.1.1 Detay Seviyeleri</w:t>
      </w:r>
      <w:r>
        <w:tab/>
      </w:r>
      <w:r>
        <w:fldChar w:fldCharType="begin"/>
      </w:r>
      <w:r>
        <w:instrText xml:space="preserve"> PAGEREF _Toc29681 \h </w:instrText>
      </w:r>
      <w:r>
        <w:fldChar w:fldCharType="separate"/>
      </w:r>
      <w:r>
        <w:t>24</w:t>
      </w:r>
      <w:r>
        <w:fldChar w:fldCharType="end"/>
      </w:r>
      <w:r>
        <w:rPr>
          <w:rFonts w:hint="default" w:ascii="Palatino Linotype" w:hAnsi="Palatino Linotype" w:cs="Palatino Linotype"/>
        </w:rPr>
        <w:fldChar w:fldCharType="end"/>
      </w:r>
    </w:p>
    <w:p w14:paraId="0F906546">
      <w:pPr>
        <w:pStyle w:val="41"/>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_Toc3330 </w:instrText>
      </w:r>
      <w:r>
        <w:rPr>
          <w:rFonts w:hint="default" w:ascii="Palatino Linotype" w:hAnsi="Palatino Linotype" w:cs="Palatino Linotype"/>
        </w:rPr>
        <w:fldChar w:fldCharType="separate"/>
      </w:r>
      <w:r>
        <w:rPr>
          <w:rFonts w:hint="default" w:ascii="Palatino Linotype" w:hAnsi="Palatino Linotype" w:cs="Palatino Linotype"/>
        </w:rPr>
        <w:t>8.1.2 Etkinleştirme ve Filtreleme Modeli</w:t>
      </w:r>
      <w:r>
        <w:tab/>
      </w:r>
      <w:r>
        <w:fldChar w:fldCharType="begin"/>
      </w:r>
      <w:r>
        <w:instrText xml:space="preserve"> PAGEREF _Toc3330 \h </w:instrText>
      </w:r>
      <w:r>
        <w:fldChar w:fldCharType="separate"/>
      </w:r>
      <w:r>
        <w:t>25</w:t>
      </w:r>
      <w:r>
        <w:fldChar w:fldCharType="end"/>
      </w:r>
      <w:r>
        <w:rPr>
          <w:rFonts w:hint="default" w:ascii="Palatino Linotype" w:hAnsi="Palatino Linotype" w:cs="Palatino Linotype"/>
        </w:rPr>
        <w:fldChar w:fldCharType="end"/>
      </w:r>
    </w:p>
    <w:p w14:paraId="7A0CCFE5">
      <w:pPr>
        <w:pStyle w:val="41"/>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_Toc15425 </w:instrText>
      </w:r>
      <w:r>
        <w:rPr>
          <w:rFonts w:hint="default" w:ascii="Palatino Linotype" w:hAnsi="Palatino Linotype" w:cs="Palatino Linotype"/>
        </w:rPr>
        <w:fldChar w:fldCharType="separate"/>
      </w:r>
      <w:r>
        <w:rPr>
          <w:rFonts w:hint="default" w:ascii="Palatino Linotype" w:hAnsi="Palatino Linotype" w:cs="Palatino Linotype"/>
        </w:rPr>
        <w:t>8.1.3 Delta Hesaplama</w:t>
      </w:r>
      <w:r>
        <w:tab/>
      </w:r>
      <w:r>
        <w:fldChar w:fldCharType="begin"/>
      </w:r>
      <w:r>
        <w:instrText xml:space="preserve"> PAGEREF _Toc15425 \h </w:instrText>
      </w:r>
      <w:r>
        <w:fldChar w:fldCharType="separate"/>
      </w:r>
      <w:r>
        <w:t>25</w:t>
      </w:r>
      <w:r>
        <w:fldChar w:fldCharType="end"/>
      </w:r>
      <w:r>
        <w:rPr>
          <w:rFonts w:hint="default" w:ascii="Palatino Linotype" w:hAnsi="Palatino Linotype" w:cs="Palatino Linotype"/>
        </w:rPr>
        <w:fldChar w:fldCharType="end"/>
      </w:r>
    </w:p>
    <w:p w14:paraId="5E4AB7A5">
      <w:pPr>
        <w:pStyle w:val="41"/>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_Toc11870 </w:instrText>
      </w:r>
      <w:r>
        <w:rPr>
          <w:rFonts w:hint="default" w:ascii="Palatino Linotype" w:hAnsi="Palatino Linotype" w:cs="Palatino Linotype"/>
        </w:rPr>
        <w:fldChar w:fldCharType="separate"/>
      </w:r>
      <w:r>
        <w:rPr>
          <w:rFonts w:hint="default" w:ascii="Palatino Linotype" w:hAnsi="Palatino Linotype" w:cs="Palatino Linotype"/>
        </w:rPr>
        <w:t>8.1.4 Döngü Kompaktlama (Loop Compaction)</w:t>
      </w:r>
      <w:r>
        <w:tab/>
      </w:r>
      <w:r>
        <w:fldChar w:fldCharType="begin"/>
      </w:r>
      <w:r>
        <w:instrText xml:space="preserve"> PAGEREF _Toc11870 \h </w:instrText>
      </w:r>
      <w:r>
        <w:fldChar w:fldCharType="separate"/>
      </w:r>
      <w:r>
        <w:t>25</w:t>
      </w:r>
      <w:r>
        <w:fldChar w:fldCharType="end"/>
      </w:r>
      <w:r>
        <w:rPr>
          <w:rFonts w:hint="default" w:ascii="Palatino Linotype" w:hAnsi="Palatino Linotype" w:cs="Palatino Linotype"/>
        </w:rPr>
        <w:fldChar w:fldCharType="end"/>
      </w:r>
    </w:p>
    <w:p w14:paraId="356664A1">
      <w:pPr>
        <w:pStyle w:val="41"/>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_Toc19178 </w:instrText>
      </w:r>
      <w:r>
        <w:rPr>
          <w:rFonts w:hint="default" w:ascii="Palatino Linotype" w:hAnsi="Palatino Linotype" w:cs="Palatino Linotype"/>
        </w:rPr>
        <w:fldChar w:fldCharType="separate"/>
      </w:r>
      <w:r>
        <w:rPr>
          <w:rFonts w:hint="default" w:ascii="Palatino Linotype" w:hAnsi="Palatino Linotype" w:cs="Palatino Linotype"/>
        </w:rPr>
        <w:t>8.1.5 Scope Ağacı</w:t>
      </w:r>
      <w:r>
        <w:tab/>
      </w:r>
      <w:r>
        <w:fldChar w:fldCharType="begin"/>
      </w:r>
      <w:r>
        <w:instrText xml:space="preserve"> PAGEREF _Toc19178 \h </w:instrText>
      </w:r>
      <w:r>
        <w:fldChar w:fldCharType="separate"/>
      </w:r>
      <w:r>
        <w:t>25</w:t>
      </w:r>
      <w:r>
        <w:fldChar w:fldCharType="end"/>
      </w:r>
      <w:r>
        <w:rPr>
          <w:rFonts w:hint="default" w:ascii="Palatino Linotype" w:hAnsi="Palatino Linotype" w:cs="Palatino Linotype"/>
        </w:rPr>
        <w:fldChar w:fldCharType="end"/>
      </w:r>
    </w:p>
    <w:p w14:paraId="1543FA72">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_Toc1357 </w:instrText>
      </w:r>
      <w:r>
        <w:rPr>
          <w:rFonts w:hint="default" w:ascii="Palatino Linotype" w:hAnsi="Palatino Linotype" w:cs="Palatino Linotype"/>
        </w:rPr>
        <w:fldChar w:fldCharType="separate"/>
      </w:r>
      <w:r>
        <w:rPr>
          <w:rFonts w:hint="default" w:ascii="Palatino Linotype" w:hAnsi="Palatino Linotype" w:cs="Palatino Linotype"/>
        </w:rPr>
        <w:t>8.2 DynamicPatcher</w:t>
      </w:r>
      <w:r>
        <w:tab/>
      </w:r>
      <w:r>
        <w:fldChar w:fldCharType="begin"/>
      </w:r>
      <w:r>
        <w:instrText xml:space="preserve"> PAGEREF _Toc1357 \h </w:instrText>
      </w:r>
      <w:r>
        <w:fldChar w:fldCharType="separate"/>
      </w:r>
      <w:r>
        <w:t>25</w:t>
      </w:r>
      <w:r>
        <w:fldChar w:fldCharType="end"/>
      </w:r>
      <w:r>
        <w:rPr>
          <w:rFonts w:hint="default" w:ascii="Palatino Linotype" w:hAnsi="Palatino Linotype" w:cs="Palatino Linotype"/>
        </w:rPr>
        <w:fldChar w:fldCharType="end"/>
      </w:r>
    </w:p>
    <w:p w14:paraId="09A54541">
      <w:pPr>
        <w:pStyle w:val="39"/>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_Toc11258 </w:instrText>
      </w:r>
      <w:r>
        <w:rPr>
          <w:rFonts w:hint="default" w:ascii="Palatino Linotype" w:hAnsi="Palatino Linotype" w:cs="Palatino Linotype"/>
        </w:rPr>
        <w:fldChar w:fldCharType="separate"/>
      </w:r>
      <w:r>
        <w:rPr>
          <w:rFonts w:hint="default" w:ascii="Palatino Linotype" w:hAnsi="Palatino Linotype" w:cs="Palatino Linotype"/>
        </w:rPr>
        <w:t>9. Çıktı Formatları ve XML Şema Sürümleri</w:t>
      </w:r>
      <w:r>
        <w:tab/>
      </w:r>
      <w:r>
        <w:fldChar w:fldCharType="begin"/>
      </w:r>
      <w:r>
        <w:instrText xml:space="preserve"> PAGEREF _Toc11258 \h </w:instrText>
      </w:r>
      <w:r>
        <w:fldChar w:fldCharType="separate"/>
      </w:r>
      <w:r>
        <w:t>27</w:t>
      </w:r>
      <w:r>
        <w:fldChar w:fldCharType="end"/>
      </w:r>
      <w:r>
        <w:rPr>
          <w:rFonts w:hint="default" w:ascii="Palatino Linotype" w:hAnsi="Palatino Linotype" w:cs="Palatino Linotype"/>
        </w:rPr>
        <w:fldChar w:fldCharType="end"/>
      </w:r>
    </w:p>
    <w:p w14:paraId="7135B162">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_Toc25762 </w:instrText>
      </w:r>
      <w:r>
        <w:rPr>
          <w:rFonts w:hint="default" w:ascii="Palatino Linotype" w:hAnsi="Palatino Linotype" w:cs="Palatino Linotype"/>
        </w:rPr>
        <w:fldChar w:fldCharType="separate"/>
      </w:r>
      <w:r>
        <w:rPr>
          <w:rFonts w:hint="default" w:ascii="Palatino Linotype" w:hAnsi="Palatino Linotype" w:cs="Palatino Linotype"/>
        </w:rPr>
        <w:t>9.1 Çıktı Dosyaları ve Yerleşim</w:t>
      </w:r>
      <w:r>
        <w:tab/>
      </w:r>
      <w:r>
        <w:fldChar w:fldCharType="begin"/>
      </w:r>
      <w:r>
        <w:instrText xml:space="preserve"> PAGEREF _Toc25762 \h </w:instrText>
      </w:r>
      <w:r>
        <w:fldChar w:fldCharType="separate"/>
      </w:r>
      <w:r>
        <w:t>27</w:t>
      </w:r>
      <w:r>
        <w:fldChar w:fldCharType="end"/>
      </w:r>
      <w:r>
        <w:rPr>
          <w:rFonts w:hint="default" w:ascii="Palatino Linotype" w:hAnsi="Palatino Linotype" w:cs="Palatino Linotype"/>
        </w:rPr>
        <w:fldChar w:fldCharType="end"/>
      </w:r>
    </w:p>
    <w:p w14:paraId="73130697">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_Toc27150 </w:instrText>
      </w:r>
      <w:r>
        <w:rPr>
          <w:rFonts w:hint="default" w:ascii="Palatino Linotype" w:hAnsi="Palatino Linotype" w:cs="Palatino Linotype"/>
        </w:rPr>
        <w:fldChar w:fldCharType="separate"/>
      </w:r>
      <w:r>
        <w:rPr>
          <w:rFonts w:hint="default" w:ascii="Palatino Linotype" w:hAnsi="Palatino Linotype" w:cs="Palatino Linotype"/>
        </w:rPr>
        <w:t>9.2 Şema Sürümleri ve Değişiklik Geçmişi</w:t>
      </w:r>
      <w:r>
        <w:tab/>
      </w:r>
      <w:r>
        <w:fldChar w:fldCharType="begin"/>
      </w:r>
      <w:r>
        <w:instrText xml:space="preserve"> PAGEREF _Toc27150 \h </w:instrText>
      </w:r>
      <w:r>
        <w:fldChar w:fldCharType="separate"/>
      </w:r>
      <w:r>
        <w:t>27</w:t>
      </w:r>
      <w:r>
        <w:fldChar w:fldCharType="end"/>
      </w:r>
      <w:r>
        <w:rPr>
          <w:rFonts w:hint="default" w:ascii="Palatino Linotype" w:hAnsi="Palatino Linotype" w:cs="Palatino Linotype"/>
        </w:rPr>
        <w:fldChar w:fldCharType="end"/>
      </w:r>
    </w:p>
    <w:p w14:paraId="6095C9B1">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_Toc27472 </w:instrText>
      </w:r>
      <w:r>
        <w:rPr>
          <w:rFonts w:hint="default" w:ascii="Palatino Linotype" w:hAnsi="Palatino Linotype" w:cs="Palatino Linotype"/>
        </w:rPr>
        <w:fldChar w:fldCharType="separate"/>
      </w:r>
      <w:r>
        <w:rPr>
          <w:rFonts w:hint="default" w:ascii="Palatino Linotype" w:hAnsi="Palatino Linotype" w:cs="Palatino Linotype"/>
        </w:rPr>
        <w:t>9.3 XML Belge Yapısı (v2.2 Referansı)</w:t>
      </w:r>
      <w:r>
        <w:tab/>
      </w:r>
      <w:r>
        <w:fldChar w:fldCharType="begin"/>
      </w:r>
      <w:r>
        <w:instrText xml:space="preserve"> PAGEREF _Toc27472 \h </w:instrText>
      </w:r>
      <w:r>
        <w:fldChar w:fldCharType="separate"/>
      </w:r>
      <w:r>
        <w:t>27</w:t>
      </w:r>
      <w:r>
        <w:fldChar w:fldCharType="end"/>
      </w:r>
      <w:r>
        <w:rPr>
          <w:rFonts w:hint="default" w:ascii="Palatino Linotype" w:hAnsi="Palatino Linotype" w:cs="Palatino Linotype"/>
        </w:rPr>
        <w:fldChar w:fldCharType="end"/>
      </w:r>
    </w:p>
    <w:p w14:paraId="26CE87DC">
      <w:pPr>
        <w:pStyle w:val="41"/>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_Toc5103 </w:instrText>
      </w:r>
      <w:r>
        <w:rPr>
          <w:rFonts w:hint="default" w:ascii="Palatino Linotype" w:hAnsi="Palatino Linotype" w:cs="Palatino Linotype"/>
        </w:rPr>
        <w:fldChar w:fldCharType="separate"/>
      </w:r>
      <w:r>
        <w:rPr>
          <w:rFonts w:hint="default" w:ascii="Palatino Linotype" w:hAnsi="Palatino Linotype" w:cs="Palatino Linotype"/>
        </w:rPr>
        <w:t>9.3.1 Element Referansı</w:t>
      </w:r>
      <w:r>
        <w:tab/>
      </w:r>
      <w:r>
        <w:fldChar w:fldCharType="begin"/>
      </w:r>
      <w:r>
        <w:instrText xml:space="preserve"> PAGEREF _Toc5103 \h </w:instrText>
      </w:r>
      <w:r>
        <w:fldChar w:fldCharType="separate"/>
      </w:r>
      <w:r>
        <w:t>28</w:t>
      </w:r>
      <w:r>
        <w:fldChar w:fldCharType="end"/>
      </w:r>
      <w:r>
        <w:rPr>
          <w:rFonts w:hint="default" w:ascii="Palatino Linotype" w:hAnsi="Palatino Linotype" w:cs="Palatino Linotype"/>
        </w:rPr>
        <w:fldChar w:fldCharType="end"/>
      </w:r>
    </w:p>
    <w:p w14:paraId="7FC22888">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_Toc12815 </w:instrText>
      </w:r>
      <w:r>
        <w:rPr>
          <w:rFonts w:hint="default" w:ascii="Palatino Linotype" w:hAnsi="Palatino Linotype" w:cs="Palatino Linotype"/>
        </w:rPr>
        <w:fldChar w:fldCharType="separate"/>
      </w:r>
      <w:r>
        <w:rPr>
          <w:rFonts w:hint="default" w:ascii="Palatino Linotype" w:hAnsi="Palatino Linotype" w:cs="Palatino Linotype"/>
        </w:rPr>
        <w:t>9.4 JSON ve JSONL Formatları</w:t>
      </w:r>
      <w:r>
        <w:tab/>
      </w:r>
      <w:r>
        <w:fldChar w:fldCharType="begin"/>
      </w:r>
      <w:r>
        <w:instrText xml:space="preserve"> PAGEREF _Toc12815 \h </w:instrText>
      </w:r>
      <w:r>
        <w:fldChar w:fldCharType="separate"/>
      </w:r>
      <w:r>
        <w:t>29</w:t>
      </w:r>
      <w:r>
        <w:fldChar w:fldCharType="end"/>
      </w:r>
      <w:r>
        <w:rPr>
          <w:rFonts w:hint="default" w:ascii="Palatino Linotype" w:hAnsi="Palatino Linotype" w:cs="Palatino Linotype"/>
        </w:rPr>
        <w:fldChar w:fldCharType="end"/>
      </w:r>
    </w:p>
    <w:p w14:paraId="17A5CD41">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_Toc30754 </w:instrText>
      </w:r>
      <w:r>
        <w:rPr>
          <w:rFonts w:hint="default" w:ascii="Palatino Linotype" w:hAnsi="Palatino Linotype" w:cs="Palatino Linotype"/>
        </w:rPr>
        <w:fldChar w:fldCharType="separate"/>
      </w:r>
      <w:r>
        <w:rPr>
          <w:rFonts w:hint="default" w:ascii="Palatino Linotype" w:hAnsi="Palatino Linotype" w:cs="Palatino Linotype"/>
        </w:rPr>
        <w:t>9.5 XSD Doğrulama</w:t>
      </w:r>
      <w:r>
        <w:tab/>
      </w:r>
      <w:r>
        <w:fldChar w:fldCharType="begin"/>
      </w:r>
      <w:r>
        <w:instrText xml:space="preserve"> PAGEREF _Toc30754 \h </w:instrText>
      </w:r>
      <w:r>
        <w:fldChar w:fldCharType="separate"/>
      </w:r>
      <w:r>
        <w:t>30</w:t>
      </w:r>
      <w:r>
        <w:fldChar w:fldCharType="end"/>
      </w:r>
      <w:r>
        <w:rPr>
          <w:rFonts w:hint="default" w:ascii="Palatino Linotype" w:hAnsi="Palatino Linotype" w:cs="Palatino Linotype"/>
        </w:rPr>
        <w:fldChar w:fldCharType="end"/>
      </w:r>
    </w:p>
    <w:p w14:paraId="311C6D0C">
      <w:pPr>
        <w:pStyle w:val="39"/>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_Toc19268 </w:instrText>
      </w:r>
      <w:r>
        <w:rPr>
          <w:rFonts w:hint="default" w:ascii="Palatino Linotype" w:hAnsi="Palatino Linotype" w:cs="Palatino Linotype"/>
        </w:rPr>
        <w:fldChar w:fldCharType="separate"/>
      </w:r>
      <w:r>
        <w:rPr>
          <w:rFonts w:hint="default" w:ascii="Palatino Linotype" w:hAnsi="Palatino Linotype" w:cs="Palatino Linotype"/>
        </w:rPr>
        <w:t>10. Post-Mortem Analiz: load Komutu ve Loader Altyapısı</w:t>
      </w:r>
      <w:r>
        <w:tab/>
      </w:r>
      <w:r>
        <w:fldChar w:fldCharType="begin"/>
      </w:r>
      <w:r>
        <w:instrText xml:space="preserve"> PAGEREF _Toc19268 \h </w:instrText>
      </w:r>
      <w:r>
        <w:fldChar w:fldCharType="separate"/>
      </w:r>
      <w:r>
        <w:t>31</w:t>
      </w:r>
      <w:r>
        <w:fldChar w:fldCharType="end"/>
      </w:r>
      <w:r>
        <w:rPr>
          <w:rFonts w:hint="default" w:ascii="Palatino Linotype" w:hAnsi="Palatino Linotype" w:cs="Palatino Linotype"/>
        </w:rPr>
        <w:fldChar w:fldCharType="end"/>
      </w:r>
    </w:p>
    <w:p w14:paraId="1EABC25B">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_Toc3519 </w:instrText>
      </w:r>
      <w:r>
        <w:rPr>
          <w:rFonts w:hint="default" w:ascii="Palatino Linotype" w:hAnsi="Palatino Linotype" w:cs="Palatino Linotype"/>
        </w:rPr>
        <w:fldChar w:fldCharType="separate"/>
      </w:r>
      <w:r>
        <w:rPr>
          <w:rFonts w:hint="default" w:ascii="Palatino Linotype" w:hAnsi="Palatino Linotype" w:cs="Palatino Linotype"/>
        </w:rPr>
        <w:t>10.1 TraceLoader ve TraceDocument</w:t>
      </w:r>
      <w:r>
        <w:tab/>
      </w:r>
      <w:r>
        <w:fldChar w:fldCharType="begin"/>
      </w:r>
      <w:r>
        <w:instrText xml:space="preserve"> PAGEREF _Toc3519 \h </w:instrText>
      </w:r>
      <w:r>
        <w:fldChar w:fldCharType="separate"/>
      </w:r>
      <w:r>
        <w:t>31</w:t>
      </w:r>
      <w:r>
        <w:fldChar w:fldCharType="end"/>
      </w:r>
      <w:r>
        <w:rPr>
          <w:rFonts w:hint="default" w:ascii="Palatino Linotype" w:hAnsi="Palatino Linotype" w:cs="Palatino Linotype"/>
        </w:rPr>
        <w:fldChar w:fldCharType="end"/>
      </w:r>
    </w:p>
    <w:p w14:paraId="037BB7A0">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_Toc20186 </w:instrText>
      </w:r>
      <w:r>
        <w:rPr>
          <w:rFonts w:hint="default" w:ascii="Palatino Linotype" w:hAnsi="Palatino Linotype" w:cs="Palatino Linotype"/>
        </w:rPr>
        <w:fldChar w:fldCharType="separate"/>
      </w:r>
      <w:r>
        <w:rPr>
          <w:rFonts w:hint="default" w:ascii="Palatino Linotype" w:hAnsi="Palatino Linotype" w:cs="Palatino Linotype"/>
        </w:rPr>
        <w:t>10.2 TraceDisplayer</w:t>
      </w:r>
      <w:r>
        <w:tab/>
      </w:r>
      <w:r>
        <w:fldChar w:fldCharType="begin"/>
      </w:r>
      <w:r>
        <w:instrText xml:space="preserve"> PAGEREF _Toc20186 \h </w:instrText>
      </w:r>
      <w:r>
        <w:fldChar w:fldCharType="separate"/>
      </w:r>
      <w:r>
        <w:t>31</w:t>
      </w:r>
      <w:r>
        <w:fldChar w:fldCharType="end"/>
      </w:r>
      <w:r>
        <w:rPr>
          <w:rFonts w:hint="default" w:ascii="Palatino Linotype" w:hAnsi="Palatino Linotype" w:cs="Palatino Linotype"/>
        </w:rPr>
        <w:fldChar w:fldCharType="end"/>
      </w:r>
    </w:p>
    <w:p w14:paraId="4F9D59D1">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_Toc32085 </w:instrText>
      </w:r>
      <w:r>
        <w:rPr>
          <w:rFonts w:hint="default" w:ascii="Palatino Linotype" w:hAnsi="Palatino Linotype" w:cs="Palatino Linotype"/>
        </w:rPr>
        <w:fldChar w:fldCharType="separate"/>
      </w:r>
      <w:r>
        <w:rPr>
          <w:rFonts w:hint="default" w:ascii="Palatino Linotype" w:hAnsi="Palatino Linotype" w:cs="Palatino Linotype"/>
        </w:rPr>
        <w:t>10.3 Tipik Post-Mortem İş Akışı</w:t>
      </w:r>
      <w:r>
        <w:tab/>
      </w:r>
      <w:r>
        <w:fldChar w:fldCharType="begin"/>
      </w:r>
      <w:r>
        <w:instrText xml:space="preserve"> PAGEREF _Toc32085 \h </w:instrText>
      </w:r>
      <w:r>
        <w:fldChar w:fldCharType="separate"/>
      </w:r>
      <w:r>
        <w:t>31</w:t>
      </w:r>
      <w:r>
        <w:fldChar w:fldCharType="end"/>
      </w:r>
      <w:r>
        <w:rPr>
          <w:rFonts w:hint="default" w:ascii="Palatino Linotype" w:hAnsi="Palatino Linotype" w:cs="Palatino Linotype"/>
        </w:rPr>
        <w:fldChar w:fldCharType="end"/>
      </w:r>
    </w:p>
    <w:p w14:paraId="2EDF591F">
      <w:pPr>
        <w:pStyle w:val="39"/>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_Toc14896 </w:instrText>
      </w:r>
      <w:r>
        <w:rPr>
          <w:rFonts w:hint="default" w:ascii="Palatino Linotype" w:hAnsi="Palatino Linotype" w:cs="Palatino Linotype"/>
        </w:rPr>
        <w:fldChar w:fldCharType="separate"/>
      </w:r>
      <w:r>
        <w:rPr>
          <w:rFonts w:hint="default" w:ascii="Palatino Linotype" w:hAnsi="Palatino Linotype" w:cs="Palatino Linotype"/>
        </w:rPr>
        <w:t>11. Web GUI</w:t>
      </w:r>
      <w:r>
        <w:tab/>
      </w:r>
      <w:r>
        <w:fldChar w:fldCharType="begin"/>
      </w:r>
      <w:r>
        <w:instrText xml:space="preserve"> PAGEREF _Toc14896 \h </w:instrText>
      </w:r>
      <w:r>
        <w:fldChar w:fldCharType="separate"/>
      </w:r>
      <w:r>
        <w:t>32</w:t>
      </w:r>
      <w:r>
        <w:fldChar w:fldCharType="end"/>
      </w:r>
      <w:r>
        <w:rPr>
          <w:rFonts w:hint="default" w:ascii="Palatino Linotype" w:hAnsi="Palatino Linotype" w:cs="Palatino Linotype"/>
        </w:rPr>
        <w:fldChar w:fldCharType="end"/>
      </w:r>
    </w:p>
    <w:p w14:paraId="64EE33FA">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_Toc4520 </w:instrText>
      </w:r>
      <w:r>
        <w:rPr>
          <w:rFonts w:hint="default" w:ascii="Palatino Linotype" w:hAnsi="Palatino Linotype" w:cs="Palatino Linotype"/>
        </w:rPr>
        <w:fldChar w:fldCharType="separate"/>
      </w:r>
      <w:r>
        <w:rPr>
          <w:rFonts w:hint="default" w:ascii="Palatino Linotype" w:hAnsi="Palatino Linotype" w:cs="Palatino Linotype"/>
        </w:rPr>
        <w:t>11.1 Genel Mimari</w:t>
      </w:r>
      <w:r>
        <w:tab/>
      </w:r>
      <w:r>
        <w:fldChar w:fldCharType="begin"/>
      </w:r>
      <w:r>
        <w:instrText xml:space="preserve"> PAGEREF _Toc4520 \h </w:instrText>
      </w:r>
      <w:r>
        <w:fldChar w:fldCharType="separate"/>
      </w:r>
      <w:r>
        <w:t>32</w:t>
      </w:r>
      <w:r>
        <w:fldChar w:fldCharType="end"/>
      </w:r>
      <w:r>
        <w:rPr>
          <w:rFonts w:hint="default" w:ascii="Palatino Linotype" w:hAnsi="Palatino Linotype" w:cs="Palatino Linotype"/>
        </w:rPr>
        <w:fldChar w:fldCharType="end"/>
      </w:r>
    </w:p>
    <w:p w14:paraId="37CBC2B2">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_Toc27733 </w:instrText>
      </w:r>
      <w:r>
        <w:rPr>
          <w:rFonts w:hint="default" w:ascii="Palatino Linotype" w:hAnsi="Palatino Linotype" w:cs="Palatino Linotype"/>
        </w:rPr>
        <w:fldChar w:fldCharType="separate"/>
      </w:r>
      <w:r>
        <w:rPr>
          <w:rFonts w:hint="default" w:ascii="Palatino Linotype" w:hAnsi="Palatino Linotype" w:cs="Palatino Linotype"/>
        </w:rPr>
        <w:t>11.2 Kalıcı Ayarlar</w:t>
      </w:r>
      <w:r>
        <w:tab/>
      </w:r>
      <w:r>
        <w:fldChar w:fldCharType="begin"/>
      </w:r>
      <w:r>
        <w:instrText xml:space="preserve"> PAGEREF _Toc27733 \h </w:instrText>
      </w:r>
      <w:r>
        <w:fldChar w:fldCharType="separate"/>
      </w:r>
      <w:r>
        <w:t>32</w:t>
      </w:r>
      <w:r>
        <w:fldChar w:fldCharType="end"/>
      </w:r>
      <w:r>
        <w:rPr>
          <w:rFonts w:hint="default" w:ascii="Palatino Linotype" w:hAnsi="Palatino Linotype" w:cs="Palatino Linotype"/>
        </w:rPr>
        <w:fldChar w:fldCharType="end"/>
      </w:r>
    </w:p>
    <w:p w14:paraId="10249E5A">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_Toc22401 </w:instrText>
      </w:r>
      <w:r>
        <w:rPr>
          <w:rFonts w:hint="default" w:ascii="Palatino Linotype" w:hAnsi="Palatino Linotype" w:cs="Palatino Linotype"/>
        </w:rPr>
        <w:fldChar w:fldCharType="separate"/>
      </w:r>
      <w:r>
        <w:rPr>
          <w:rFonts w:hint="default" w:ascii="Palatino Linotype" w:hAnsi="Palatino Linotype" w:cs="Palatino Linotype"/>
        </w:rPr>
        <w:t>11.3 REST API Referansı</w:t>
      </w:r>
      <w:r>
        <w:tab/>
      </w:r>
      <w:r>
        <w:fldChar w:fldCharType="begin"/>
      </w:r>
      <w:r>
        <w:instrText xml:space="preserve"> PAGEREF _Toc22401 \h </w:instrText>
      </w:r>
      <w:r>
        <w:fldChar w:fldCharType="separate"/>
      </w:r>
      <w:r>
        <w:t>32</w:t>
      </w:r>
      <w:r>
        <w:fldChar w:fldCharType="end"/>
      </w:r>
      <w:r>
        <w:rPr>
          <w:rFonts w:hint="default" w:ascii="Palatino Linotype" w:hAnsi="Palatino Linotype" w:cs="Palatino Linotype"/>
        </w:rPr>
        <w:fldChar w:fldCharType="end"/>
      </w:r>
    </w:p>
    <w:p w14:paraId="1621A988">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_Toc2328 </w:instrText>
      </w:r>
      <w:r>
        <w:rPr>
          <w:rFonts w:hint="default" w:ascii="Palatino Linotype" w:hAnsi="Palatino Linotype" w:cs="Palatino Linotype"/>
        </w:rPr>
        <w:fldChar w:fldCharType="separate"/>
      </w:r>
      <w:r>
        <w:rPr>
          <w:rFonts w:hint="default" w:ascii="Palatino Linotype" w:hAnsi="Palatino Linotype" w:cs="Palatino Linotype"/>
        </w:rPr>
        <w:t>11.4 İş (Job) Modeli</w:t>
      </w:r>
      <w:r>
        <w:tab/>
      </w:r>
      <w:r>
        <w:fldChar w:fldCharType="begin"/>
      </w:r>
      <w:r>
        <w:instrText xml:space="preserve"> PAGEREF _Toc2328 \h </w:instrText>
      </w:r>
      <w:r>
        <w:fldChar w:fldCharType="separate"/>
      </w:r>
      <w:r>
        <w:t>33</w:t>
      </w:r>
      <w:r>
        <w:fldChar w:fldCharType="end"/>
      </w:r>
      <w:r>
        <w:rPr>
          <w:rFonts w:hint="default" w:ascii="Palatino Linotype" w:hAnsi="Palatino Linotype" w:cs="Palatino Linotype"/>
        </w:rPr>
        <w:fldChar w:fldCharType="end"/>
      </w:r>
    </w:p>
    <w:p w14:paraId="2659C377">
      <w:pPr>
        <w:pStyle w:val="39"/>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_Toc11504 </w:instrText>
      </w:r>
      <w:r>
        <w:rPr>
          <w:rFonts w:hint="default" w:ascii="Palatino Linotype" w:hAnsi="Palatino Linotype" w:cs="Palatino Linotype"/>
        </w:rPr>
        <w:fldChar w:fldCharType="separate"/>
      </w:r>
      <w:r>
        <w:rPr>
          <w:rFonts w:hint="default" w:ascii="Palatino Linotype" w:hAnsi="Palatino Linotype" w:cs="Palatino Linotype"/>
        </w:rPr>
        <w:t>12. Programatik API</w:t>
      </w:r>
      <w:r>
        <w:tab/>
      </w:r>
      <w:r>
        <w:fldChar w:fldCharType="begin"/>
      </w:r>
      <w:r>
        <w:instrText xml:space="preserve"> PAGEREF _Toc11504 \h </w:instrText>
      </w:r>
      <w:r>
        <w:fldChar w:fldCharType="separate"/>
      </w:r>
      <w:r>
        <w:t>34</w:t>
      </w:r>
      <w:r>
        <w:fldChar w:fldCharType="end"/>
      </w:r>
      <w:r>
        <w:rPr>
          <w:rFonts w:hint="default" w:ascii="Palatino Linotype" w:hAnsi="Palatino Linotype" w:cs="Palatino Linotype"/>
        </w:rPr>
        <w:fldChar w:fldCharType="end"/>
      </w:r>
    </w:p>
    <w:p w14:paraId="180CAC50">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_Toc8642 </w:instrText>
      </w:r>
      <w:r>
        <w:rPr>
          <w:rFonts w:hint="default" w:ascii="Palatino Linotype" w:hAnsi="Palatino Linotype" w:cs="Palatino Linotype"/>
        </w:rPr>
        <w:fldChar w:fldCharType="separate"/>
      </w:r>
      <w:r>
        <w:rPr>
          <w:rFonts w:hint="default" w:ascii="Palatino Linotype" w:hAnsi="Palatino Linotype" w:cs="Palatino Linotype"/>
        </w:rPr>
        <w:t>12.1 TraceContext (Önerilen Yol)</w:t>
      </w:r>
      <w:r>
        <w:tab/>
      </w:r>
      <w:r>
        <w:fldChar w:fldCharType="begin"/>
      </w:r>
      <w:r>
        <w:instrText xml:space="preserve"> PAGEREF _Toc8642 \h </w:instrText>
      </w:r>
      <w:r>
        <w:fldChar w:fldCharType="separate"/>
      </w:r>
      <w:r>
        <w:t>34</w:t>
      </w:r>
      <w:r>
        <w:fldChar w:fldCharType="end"/>
      </w:r>
      <w:r>
        <w:rPr>
          <w:rFonts w:hint="default" w:ascii="Palatino Linotype" w:hAnsi="Palatino Linotype" w:cs="Palatino Linotype"/>
        </w:rPr>
        <w:fldChar w:fldCharType="end"/>
      </w:r>
    </w:p>
    <w:p w14:paraId="7F887B17">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_Toc17326 </w:instrText>
      </w:r>
      <w:r>
        <w:rPr>
          <w:rFonts w:hint="default" w:ascii="Palatino Linotype" w:hAnsi="Palatino Linotype" w:cs="Palatino Linotype"/>
        </w:rPr>
        <w:fldChar w:fldCharType="separate"/>
      </w:r>
      <w:r>
        <w:rPr>
          <w:rFonts w:hint="default" w:ascii="Palatino Linotype" w:hAnsi="Palatino Linotype" w:cs="Palatino Linotype"/>
        </w:rPr>
        <w:t>12.2 trace_function Dekoratörü</w:t>
      </w:r>
      <w:r>
        <w:tab/>
      </w:r>
      <w:r>
        <w:fldChar w:fldCharType="begin"/>
      </w:r>
      <w:r>
        <w:instrText xml:space="preserve"> PAGEREF _Toc17326 \h </w:instrText>
      </w:r>
      <w:r>
        <w:fldChar w:fldCharType="separate"/>
      </w:r>
      <w:r>
        <w:t>34</w:t>
      </w:r>
      <w:r>
        <w:fldChar w:fldCharType="end"/>
      </w:r>
      <w:r>
        <w:rPr>
          <w:rFonts w:hint="default" w:ascii="Palatino Linotype" w:hAnsi="Palatino Linotype" w:cs="Palatino Linotype"/>
        </w:rPr>
        <w:fldChar w:fldCharType="end"/>
      </w:r>
    </w:p>
    <w:p w14:paraId="4E067D85">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_Toc14449 </w:instrText>
      </w:r>
      <w:r>
        <w:rPr>
          <w:rFonts w:hint="default" w:ascii="Palatino Linotype" w:hAnsi="Palatino Linotype" w:cs="Palatino Linotype"/>
        </w:rPr>
        <w:fldChar w:fldCharType="separate"/>
      </w:r>
      <w:r>
        <w:rPr>
          <w:rFonts w:hint="default" w:ascii="Palatino Linotype" w:hAnsi="Palatino Linotype" w:cs="Palatino Linotype"/>
        </w:rPr>
        <w:t>12.3 TraceRecorder ile İnce Ayar</w:t>
      </w:r>
      <w:r>
        <w:tab/>
      </w:r>
      <w:r>
        <w:fldChar w:fldCharType="begin"/>
      </w:r>
      <w:r>
        <w:instrText xml:space="preserve"> PAGEREF _Toc14449 \h </w:instrText>
      </w:r>
      <w:r>
        <w:fldChar w:fldCharType="separate"/>
      </w:r>
      <w:r>
        <w:t>35</w:t>
      </w:r>
      <w:r>
        <w:fldChar w:fldCharType="end"/>
      </w:r>
      <w:r>
        <w:rPr>
          <w:rFonts w:hint="default" w:ascii="Palatino Linotype" w:hAnsi="Palatino Linotype" w:cs="Palatino Linotype"/>
        </w:rPr>
        <w:fldChar w:fldCharType="end"/>
      </w:r>
    </w:p>
    <w:p w14:paraId="0E1BF96D">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_Toc30595 </w:instrText>
      </w:r>
      <w:r>
        <w:rPr>
          <w:rFonts w:hint="default" w:ascii="Palatino Linotype" w:hAnsi="Palatino Linotype" w:cs="Palatino Linotype"/>
        </w:rPr>
        <w:fldChar w:fldCharType="separate"/>
      </w:r>
      <w:r>
        <w:rPr>
          <w:rFonts w:hint="default" w:ascii="Palatino Linotype" w:hAnsi="Palatino Linotype" w:cs="Palatino Linotype"/>
        </w:rPr>
        <w:t>12.4 DynamicPatcher ile Kapsam Kapılı Kayıt</w:t>
      </w:r>
      <w:r>
        <w:tab/>
      </w:r>
      <w:r>
        <w:fldChar w:fldCharType="begin"/>
      </w:r>
      <w:r>
        <w:instrText xml:space="preserve"> PAGEREF _Toc30595 \h </w:instrText>
      </w:r>
      <w:r>
        <w:fldChar w:fldCharType="separate"/>
      </w:r>
      <w:r>
        <w:t>35</w:t>
      </w:r>
      <w:r>
        <w:fldChar w:fldCharType="end"/>
      </w:r>
      <w:r>
        <w:rPr>
          <w:rFonts w:hint="default" w:ascii="Palatino Linotype" w:hAnsi="Palatino Linotype" w:cs="Palatino Linotype"/>
        </w:rPr>
        <w:fldChar w:fldCharType="end"/>
      </w:r>
    </w:p>
    <w:p w14:paraId="41C8C159">
      <w:pPr>
        <w:pStyle w:val="39"/>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_Toc7017 </w:instrText>
      </w:r>
      <w:r>
        <w:rPr>
          <w:rFonts w:hint="default" w:ascii="Palatino Linotype" w:hAnsi="Palatino Linotype" w:cs="Palatino Linotype"/>
        </w:rPr>
        <w:fldChar w:fldCharType="separate"/>
      </w:r>
      <w:r>
        <w:rPr>
          <w:rFonts w:hint="default" w:ascii="Palatino Linotype" w:hAnsi="Palatino Linotype" w:cs="Palatino Linotype"/>
        </w:rPr>
        <w:t>13. Test Altyapısı</w:t>
      </w:r>
      <w:r>
        <w:tab/>
      </w:r>
      <w:r>
        <w:fldChar w:fldCharType="begin"/>
      </w:r>
      <w:r>
        <w:instrText xml:space="preserve"> PAGEREF _Toc7017 \h </w:instrText>
      </w:r>
      <w:r>
        <w:fldChar w:fldCharType="separate"/>
      </w:r>
      <w:r>
        <w:t>36</w:t>
      </w:r>
      <w:r>
        <w:fldChar w:fldCharType="end"/>
      </w:r>
      <w:r>
        <w:rPr>
          <w:rFonts w:hint="default" w:ascii="Palatino Linotype" w:hAnsi="Palatino Linotype" w:cs="Palatino Linotype"/>
        </w:rPr>
        <w:fldChar w:fldCharType="end"/>
      </w:r>
    </w:p>
    <w:p w14:paraId="089B8274">
      <w:pPr>
        <w:pStyle w:val="39"/>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_Toc8408 </w:instrText>
      </w:r>
      <w:r>
        <w:rPr>
          <w:rFonts w:hint="default" w:ascii="Palatino Linotype" w:hAnsi="Palatino Linotype" w:cs="Palatino Linotype"/>
        </w:rPr>
        <w:fldChar w:fldCharType="separate"/>
      </w:r>
      <w:r>
        <w:rPr>
          <w:rFonts w:hint="default" w:ascii="Palatino Linotype" w:hAnsi="Palatino Linotype" w:cs="Palatino Linotype"/>
        </w:rPr>
        <w:t>14. Sürüm Geçmişi</w:t>
      </w:r>
      <w:r>
        <w:tab/>
      </w:r>
      <w:r>
        <w:fldChar w:fldCharType="begin"/>
      </w:r>
      <w:r>
        <w:instrText xml:space="preserve"> PAGEREF _Toc8408 \h </w:instrText>
      </w:r>
      <w:r>
        <w:fldChar w:fldCharType="separate"/>
      </w:r>
      <w:r>
        <w:t>37</w:t>
      </w:r>
      <w:r>
        <w:fldChar w:fldCharType="end"/>
      </w:r>
      <w:r>
        <w:rPr>
          <w:rFonts w:hint="default" w:ascii="Palatino Linotype" w:hAnsi="Palatino Linotype" w:cs="Palatino Linotype"/>
        </w:rPr>
        <w:fldChar w:fldCharType="end"/>
      </w:r>
    </w:p>
    <w:p w14:paraId="65C1F514">
      <w:pPr>
        <w:pStyle w:val="39"/>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_Toc16345 </w:instrText>
      </w:r>
      <w:r>
        <w:rPr>
          <w:rFonts w:hint="default" w:ascii="Palatino Linotype" w:hAnsi="Palatino Linotype" w:cs="Palatino Linotype"/>
        </w:rPr>
        <w:fldChar w:fldCharType="separate"/>
      </w:r>
      <w:r>
        <w:rPr>
          <w:rFonts w:hint="default" w:ascii="Palatino Linotype" w:hAnsi="Palatino Linotype" w:cs="Palatino Linotype"/>
        </w:rPr>
        <w:t>15. Sorun Giderme</w:t>
      </w:r>
      <w:r>
        <w:tab/>
      </w:r>
      <w:r>
        <w:fldChar w:fldCharType="begin"/>
      </w:r>
      <w:r>
        <w:instrText xml:space="preserve"> PAGEREF _Toc16345 \h </w:instrText>
      </w:r>
      <w:r>
        <w:fldChar w:fldCharType="separate"/>
      </w:r>
      <w:r>
        <w:t>37</w:t>
      </w:r>
      <w:r>
        <w:fldChar w:fldCharType="end"/>
      </w:r>
      <w:r>
        <w:rPr>
          <w:rFonts w:hint="default" w:ascii="Palatino Linotype" w:hAnsi="Palatino Linotype" w:cs="Palatino Linotype"/>
        </w:rPr>
        <w:fldChar w:fldCharType="end"/>
      </w:r>
    </w:p>
    <w:p w14:paraId="36DF1585">
      <w:pPr>
        <w:pStyle w:val="39"/>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_Toc3293 </w:instrText>
      </w:r>
      <w:r>
        <w:rPr>
          <w:rFonts w:hint="default" w:ascii="Palatino Linotype" w:hAnsi="Palatino Linotype" w:cs="Palatino Linotype"/>
        </w:rPr>
        <w:fldChar w:fldCharType="separate"/>
      </w:r>
      <w:r>
        <w:rPr>
          <w:rFonts w:hint="default" w:ascii="Palatino Linotype" w:hAnsi="Palatino Linotype" w:cs="Palatino Linotype"/>
        </w:rPr>
        <w:t>16. Bilinen Sınırlamalar ve Tasarım Notları</w:t>
      </w:r>
      <w:r>
        <w:tab/>
      </w:r>
      <w:r>
        <w:fldChar w:fldCharType="begin"/>
      </w:r>
      <w:r>
        <w:instrText xml:space="preserve"> PAGEREF _Toc3293 \h </w:instrText>
      </w:r>
      <w:r>
        <w:fldChar w:fldCharType="separate"/>
      </w:r>
      <w:r>
        <w:t>38</w:t>
      </w:r>
      <w:r>
        <w:fldChar w:fldCharType="end"/>
      </w:r>
      <w:r>
        <w:rPr>
          <w:rFonts w:hint="default" w:ascii="Palatino Linotype" w:hAnsi="Palatino Linotype" w:cs="Palatino Linotype"/>
        </w:rPr>
        <w:fldChar w:fldCharType="end"/>
      </w:r>
    </w:p>
    <w:p w14:paraId="650C15C5">
      <w:pPr>
        <w:pStyle w:val="39"/>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_Toc16360 </w:instrText>
      </w:r>
      <w:r>
        <w:rPr>
          <w:rFonts w:hint="default" w:ascii="Palatino Linotype" w:hAnsi="Palatino Linotype" w:cs="Palatino Linotype"/>
        </w:rPr>
        <w:fldChar w:fldCharType="separate"/>
      </w:r>
      <w:r>
        <w:rPr>
          <w:rFonts w:hint="default" w:ascii="Palatino Linotype" w:hAnsi="Palatino Linotype" w:cs="Palatino Linotype"/>
        </w:rPr>
        <w:t>Ek A — Uçtan Uca Örnek</w:t>
      </w:r>
      <w:r>
        <w:tab/>
      </w:r>
      <w:r>
        <w:fldChar w:fldCharType="begin"/>
      </w:r>
      <w:r>
        <w:instrText xml:space="preserve"> PAGEREF _Toc16360 \h </w:instrText>
      </w:r>
      <w:r>
        <w:fldChar w:fldCharType="separate"/>
      </w:r>
      <w:r>
        <w:t>38</w:t>
      </w:r>
      <w:r>
        <w:fldChar w:fldCharType="end"/>
      </w:r>
      <w:r>
        <w:rPr>
          <w:rFonts w:hint="default" w:ascii="Palatino Linotype" w:hAnsi="Palatino Linotype" w:cs="Palatino Linotype"/>
        </w:rPr>
        <w:fldChar w:fldCharType="end"/>
      </w:r>
    </w:p>
    <w:p w14:paraId="2C320341">
      <w:pPr>
        <w:rPr>
          <w:rFonts w:hint="default" w:ascii="Palatino Linotype" w:hAnsi="Palatino Linotype" w:cs="Palatino Linotype"/>
        </w:rPr>
      </w:pPr>
      <w:r>
        <w:rPr>
          <w:rFonts w:hint="default" w:ascii="Palatino Linotype" w:hAnsi="Palatino Linotype" w:cs="Palatino Linotype"/>
        </w:rPr>
        <w:fldChar w:fldCharType="end"/>
      </w:r>
    </w:p>
    <w:p w14:paraId="6895C438">
      <w:pPr>
        <w:pStyle w:val="2"/>
        <w:rPr>
          <w:rFonts w:hint="default" w:ascii="Palatino Linotype" w:hAnsi="Palatino Linotype" w:cs="Palatino Linotype"/>
        </w:rPr>
      </w:pPr>
    </w:p>
    <w:p w14:paraId="12F0D729">
      <w:pPr>
        <w:rPr>
          <w:rFonts w:hint="default" w:ascii="Palatino Linotype" w:hAnsi="Palatino Linotype" w:cs="Palatino Linotype"/>
        </w:rPr>
      </w:pPr>
    </w:p>
    <w:p w14:paraId="493489D4">
      <w:pPr>
        <w:rPr>
          <w:rFonts w:hint="default" w:ascii="Palatino Linotype" w:hAnsi="Palatino Linotype" w:cs="Palatino Linotype"/>
        </w:rPr>
      </w:pPr>
    </w:p>
    <w:p w14:paraId="58D258FC">
      <w:pPr>
        <w:rPr>
          <w:rFonts w:hint="default" w:ascii="Palatino Linotype" w:hAnsi="Palatino Linotype" w:cs="Palatino Linotype"/>
        </w:rPr>
      </w:pPr>
    </w:p>
    <w:p w14:paraId="7429C021">
      <w:pPr>
        <w:rPr>
          <w:rFonts w:hint="default" w:ascii="Palatino Linotype" w:hAnsi="Palatino Linotype" w:cs="Palatino Linotype"/>
        </w:rPr>
      </w:pPr>
    </w:p>
    <w:p w14:paraId="5D25D811">
      <w:pPr>
        <w:rPr>
          <w:rFonts w:hint="default" w:ascii="Palatino Linotype" w:hAnsi="Palatino Linotype" w:cs="Palatino Linotype"/>
        </w:rPr>
      </w:pPr>
    </w:p>
    <w:p w14:paraId="469A3768">
      <w:pPr>
        <w:rPr>
          <w:rFonts w:hint="default" w:ascii="Palatino Linotype" w:hAnsi="Palatino Linotype" w:cs="Palatino Linotype"/>
        </w:rPr>
      </w:pPr>
    </w:p>
    <w:p w14:paraId="6F60FDF3">
      <w:pPr>
        <w:rPr>
          <w:rFonts w:hint="default" w:ascii="Palatino Linotype" w:hAnsi="Palatino Linotype" w:cs="Palatino Linotype"/>
        </w:rPr>
      </w:pPr>
    </w:p>
    <w:p w14:paraId="24409AD9">
      <w:pPr>
        <w:rPr>
          <w:rFonts w:hint="default" w:ascii="Palatino Linotype" w:hAnsi="Palatino Linotype" w:cs="Palatino Linotype"/>
        </w:rPr>
      </w:pPr>
    </w:p>
    <w:p w14:paraId="5BE3186F">
      <w:pPr>
        <w:pStyle w:val="2"/>
        <w:rPr>
          <w:rFonts w:hint="default" w:ascii="Palatino Linotype" w:hAnsi="Palatino Linotype" w:cs="Palatino Linotype"/>
        </w:rPr>
      </w:pPr>
      <w:bookmarkStart w:id="1" w:name="_Toc23788"/>
      <w:r>
        <w:rPr>
          <w:rFonts w:hint="default" w:ascii="Palatino Linotype" w:hAnsi="Palatino Linotype" w:cs="Palatino Linotype"/>
        </w:rPr>
        <w:t>1. Giriş</w:t>
      </w:r>
      <w:bookmarkEnd w:id="1"/>
    </w:p>
    <w:p w14:paraId="0FD8E38F">
      <w:pPr>
        <w:pStyle w:val="3"/>
        <w:rPr>
          <w:rFonts w:hint="default" w:ascii="Palatino Linotype" w:hAnsi="Palatino Linotype" w:cs="Palatino Linotype"/>
        </w:rPr>
      </w:pPr>
      <w:bookmarkStart w:id="2" w:name="_Toc11901"/>
      <w:r>
        <w:rPr>
          <w:rFonts w:hint="default" w:ascii="Palatino Linotype" w:hAnsi="Palatino Linotype" w:cs="Palatino Linotype"/>
        </w:rPr>
        <w:t>1.1 Amaç ve Kapsam</w:t>
      </w:r>
      <w:bookmarkEnd w:id="2"/>
    </w:p>
    <w:p w14:paraId="58C83550">
      <w:pPr>
        <w:jc w:val="both"/>
        <w:rPr>
          <w:rFonts w:hint="default" w:ascii="Palatino Linotype" w:hAnsi="Palatino Linotype" w:cs="Palatino Linotype"/>
          <w:lang w:val="tr-TR"/>
        </w:rPr>
      </w:pPr>
      <w:r>
        <w:rPr>
          <w:rFonts w:hint="default" w:ascii="Palatino Linotype" w:hAnsi="Palatino Linotype" w:cs="Palatino Linotype"/>
          <w:b w:val="0"/>
          <w:i w:val="0"/>
        </w:rPr>
        <w:t>Bu doküman, FocusTracer yazılımının mimarisini, kurulumunu, komut satırı arayüzünü (CLI), web arayüzünü (GUI), API'sini, üretilen trace çıktılarının XML şema tanımlarını ve doğrulama (validasyon) altyapısını eksiksiz olarak tanımlar. Doküman, yazılımı daha önce hiç kullanmamış bir kişinin kurulumdan ileri düzey kullanıma kadar tüm adımları gerçekleştirebilmesini hedefler.</w:t>
      </w:r>
      <w:r>
        <w:rPr>
          <w:rFonts w:hint="default" w:ascii="Palatino Linotype" w:hAnsi="Palatino Linotype" w:cs="Palatino Linotype"/>
          <w:b w:val="0"/>
          <w:i w:val="0"/>
          <w:lang w:val="tr-TR"/>
        </w:rPr>
        <w:t xml:space="preserve"> Bu dökümantasyon oluşturulması sırasında yapay zeka araçları kullanılmıştır. </w:t>
      </w:r>
    </w:p>
    <w:p w14:paraId="21740861">
      <w:pPr>
        <w:pStyle w:val="3"/>
        <w:rPr>
          <w:rFonts w:hint="default" w:ascii="Palatino Linotype" w:hAnsi="Palatino Linotype" w:cs="Palatino Linotype"/>
        </w:rPr>
      </w:pPr>
      <w:bookmarkStart w:id="3" w:name="_Toc30667"/>
      <w:r>
        <w:rPr>
          <w:rFonts w:hint="default" w:ascii="Palatino Linotype" w:hAnsi="Palatino Linotype" w:cs="Palatino Linotype"/>
        </w:rPr>
        <w:t>1.2 Focus</w:t>
      </w:r>
      <w:r>
        <w:rPr>
          <w:rFonts w:hint="default" w:ascii="Palatino Linotype" w:hAnsi="Palatino Linotype" w:cs="Palatino Linotype"/>
          <w:lang w:val="tr-TR"/>
        </w:rPr>
        <w:t>t</w:t>
      </w:r>
      <w:r>
        <w:rPr>
          <w:rFonts w:hint="default" w:ascii="Palatino Linotype" w:hAnsi="Palatino Linotype" w:cs="Palatino Linotype"/>
        </w:rPr>
        <w:t>racer Nedir?</w:t>
      </w:r>
      <w:bookmarkEnd w:id="3"/>
    </w:p>
    <w:p w14:paraId="3EB165C3">
      <w:pPr>
        <w:jc w:val="both"/>
        <w:rPr>
          <w:rFonts w:hint="default" w:ascii="Palatino Linotype" w:hAnsi="Palatino Linotype" w:cs="Palatino Linotype"/>
        </w:rPr>
      </w:pPr>
      <w:r>
        <w:rPr>
          <w:rFonts w:hint="default" w:ascii="Palatino Linotype" w:hAnsi="Palatino Linotype" w:cs="Palatino Linotype"/>
          <w:b w:val="0"/>
          <w:i w:val="0"/>
          <w:lang w:val="tr-TR"/>
        </w:rPr>
        <w:t>F</w:t>
      </w:r>
      <w:r>
        <w:rPr>
          <w:rFonts w:hint="default" w:ascii="Palatino Linotype" w:hAnsi="Palatino Linotype" w:cs="Palatino Linotype"/>
          <w:b w:val="0"/>
          <w:i w:val="0"/>
        </w:rPr>
        <w:t>ocus</w:t>
      </w:r>
      <w:r>
        <w:rPr>
          <w:rFonts w:hint="default" w:ascii="Palatino Linotype" w:hAnsi="Palatino Linotype" w:cs="Palatino Linotype"/>
          <w:b w:val="0"/>
          <w:i w:val="0"/>
          <w:lang w:val="tr-TR"/>
        </w:rPr>
        <w:t>t</w:t>
      </w:r>
      <w:r>
        <w:rPr>
          <w:rFonts w:hint="default" w:ascii="Palatino Linotype" w:hAnsi="Palatino Linotype" w:cs="Palatino Linotype"/>
          <w:b w:val="0"/>
          <w:i w:val="0"/>
        </w:rPr>
        <w:t>racer, Python programlarının çalışma zamanı (runtime) davranışını kaynak kodda hiçbir değişiklik yapmadan (zero-touch) kayıt altına alan, LLM (Büyük Dil Modeli) destekli bir dinamik dilimleme (dynamic slicing) ve XML trace üretim aracıdır. Temel kullanım senaryosu, hata ayıklama (debugging) sürecinde programın hangi fonksiyonlarının, hangi argümanlarla çağrıldığını, değişkenlerin satır satır nasıl değiştiğini ve istisnaların (exception) nerede oluştuğunu yapılandırılmış bir biçimde raporlamaktır.</w:t>
      </w:r>
    </w:p>
    <w:p w14:paraId="5699FC46">
      <w:pPr>
        <w:jc w:val="both"/>
        <w:rPr>
          <w:rFonts w:hint="default" w:ascii="Palatino Linotype" w:hAnsi="Palatino Linotype" w:cs="Palatino Linotype"/>
        </w:rPr>
      </w:pPr>
      <w:r>
        <w:rPr>
          <w:rFonts w:hint="default" w:ascii="Palatino Linotype" w:hAnsi="Palatino Linotype" w:cs="Palatino Linotype"/>
          <w:b w:val="0"/>
          <w:i w:val="0"/>
        </w:rPr>
        <w:t>Aracın ayırt edici özellikleri şunlardır:</w:t>
      </w:r>
    </w:p>
    <w:p w14:paraId="18C8DC41">
      <w:pPr>
        <w:pStyle w:val="25"/>
        <w:jc w:val="both"/>
        <w:rPr>
          <w:rFonts w:hint="default" w:ascii="Palatino Linotype" w:hAnsi="Palatino Linotype" w:cs="Palatino Linotype"/>
        </w:rPr>
      </w:pPr>
      <w:r>
        <w:rPr>
          <w:rFonts w:hint="default" w:ascii="Palatino Linotype" w:hAnsi="Palatino Linotype" w:cs="Palatino Linotype"/>
          <w:b/>
          <w:i w:val="0"/>
        </w:rPr>
        <w:t xml:space="preserve">Sıfır kaynak kodu değişikliği: </w:t>
      </w:r>
      <w:r>
        <w:rPr>
          <w:rFonts w:hint="default" w:ascii="Palatino Linotype" w:hAnsi="Palatino Linotype" w:cs="Palatino Linotype"/>
          <w:b w:val="0"/>
          <w:i w:val="0"/>
        </w:rPr>
        <w:t>Hedef betik hiçbir şekilde düzenlenmez; enstrümantasyon çalışma zamanında monkey-patching ile yapılır.</w:t>
      </w:r>
    </w:p>
    <w:p w14:paraId="043DABFF">
      <w:pPr>
        <w:pStyle w:val="25"/>
        <w:jc w:val="both"/>
        <w:rPr>
          <w:rFonts w:hint="default" w:ascii="Palatino Linotype" w:hAnsi="Palatino Linotype" w:cs="Palatino Linotype"/>
        </w:rPr>
      </w:pPr>
      <w:r>
        <w:rPr>
          <w:rFonts w:hint="default" w:ascii="Palatino Linotype" w:hAnsi="Palatino Linotype" w:cs="Palatino Linotype"/>
          <w:b/>
          <w:i w:val="0"/>
        </w:rPr>
        <w:t xml:space="preserve">Kapsam kapılı (scope-gated) kayıt: </w:t>
      </w:r>
      <w:r>
        <w:rPr>
          <w:rFonts w:hint="default" w:ascii="Palatino Linotype" w:hAnsi="Palatino Linotype" w:cs="Palatino Linotype"/>
          <w:b w:val="0"/>
          <w:i w:val="0"/>
          <w:lang w:val="tr-TR"/>
        </w:rPr>
        <w:t>Y</w:t>
      </w:r>
      <w:r>
        <w:rPr>
          <w:rFonts w:hint="default" w:ascii="Palatino Linotype" w:hAnsi="Palatino Linotype" w:cs="Palatino Linotype"/>
          <w:b w:val="0"/>
          <w:i w:val="0"/>
        </w:rPr>
        <w:t>alnızca hedef fonksiyonların yürütülmesi hedef</w:t>
      </w:r>
      <w:r>
        <w:rPr>
          <w:rFonts w:hint="default" w:ascii="Palatino Linotype" w:hAnsi="Palatino Linotype" w:cs="Palatino Linotype"/>
          <w:b w:val="0"/>
          <w:i w:val="0"/>
          <w:lang w:val="tr-TR"/>
        </w:rPr>
        <w:t>lenebilir.</w:t>
      </w:r>
      <w:r>
        <w:rPr>
          <w:rFonts w:hint="default" w:ascii="Palatino Linotype" w:hAnsi="Palatino Linotype" w:cs="Palatino Linotype"/>
          <w:b w:val="0"/>
          <w:i w:val="0"/>
        </w:rPr>
        <w:t xml:space="preserve"> </w:t>
      </w:r>
    </w:p>
    <w:p w14:paraId="056EF6EB">
      <w:pPr>
        <w:pStyle w:val="25"/>
        <w:jc w:val="both"/>
        <w:rPr>
          <w:rFonts w:hint="default" w:ascii="Palatino Linotype" w:hAnsi="Palatino Linotype" w:cs="Palatino Linotype"/>
        </w:rPr>
      </w:pPr>
      <w:r>
        <w:rPr>
          <w:rFonts w:hint="default" w:ascii="Palatino Linotype" w:hAnsi="Palatino Linotype" w:cs="Palatino Linotype"/>
          <w:b/>
          <w:i w:val="0"/>
        </w:rPr>
        <w:t xml:space="preserve">Yapılandırılmış XML çıktı: </w:t>
      </w:r>
      <w:r>
        <w:rPr>
          <w:rFonts w:hint="default" w:ascii="Palatino Linotype" w:hAnsi="Palatino Linotype" w:cs="Palatino Linotype"/>
          <w:b w:val="0"/>
          <w:i w:val="0"/>
        </w:rPr>
        <w:t xml:space="preserve">Çıktı, sürümlenmiş XSD şemalarıyla (v1, v2, v2.1, v2.2) </w:t>
      </w:r>
      <w:r>
        <w:rPr>
          <w:rFonts w:hint="default" w:ascii="Palatino Linotype" w:hAnsi="Palatino Linotype" w:cs="Palatino Linotype"/>
          <w:b w:val="0"/>
          <w:i w:val="0"/>
          <w:lang w:val="tr-TR"/>
        </w:rPr>
        <w:t>d</w:t>
      </w:r>
      <w:r>
        <w:rPr>
          <w:rFonts w:hint="default" w:ascii="Palatino Linotype" w:hAnsi="Palatino Linotype" w:cs="Palatino Linotype"/>
          <w:b w:val="0"/>
          <w:i w:val="0"/>
        </w:rPr>
        <w:t>oğrulanabilen hiyerarşik XML biçimindedir. JSON ve JSONL formatları da programatik olarak desteklenir.</w:t>
      </w:r>
    </w:p>
    <w:p w14:paraId="5C1ABE73">
      <w:pPr>
        <w:pStyle w:val="25"/>
        <w:jc w:val="both"/>
        <w:rPr>
          <w:rFonts w:hint="default" w:ascii="Palatino Linotype" w:hAnsi="Palatino Linotype" w:cs="Palatino Linotype"/>
        </w:rPr>
      </w:pPr>
      <w:r>
        <w:rPr>
          <w:rFonts w:hint="default" w:ascii="Palatino Linotype" w:hAnsi="Palatino Linotype" w:cs="Palatino Linotype"/>
          <w:b/>
          <w:i w:val="0"/>
        </w:rPr>
        <w:t xml:space="preserve">Döngü kompaktlama (loop compaction): </w:t>
      </w:r>
      <w:r>
        <w:rPr>
          <w:rFonts w:hint="default" w:ascii="Palatino Linotype" w:hAnsi="Palatino Linotype" w:cs="Palatino Linotype"/>
          <w:b w:val="0"/>
          <w:i w:val="0"/>
        </w:rPr>
        <w:t>Tekrarlayan döngü iterasyonları gruplandırılır, istenirse kırpılır ve değişken değişim özeti üretilir.</w:t>
      </w:r>
    </w:p>
    <w:p w14:paraId="54C9BBC7">
      <w:pPr>
        <w:pStyle w:val="25"/>
        <w:numPr>
          <w:ilvl w:val="0"/>
          <w:numId w:val="0"/>
        </w:numPr>
        <w:ind w:leftChars="0"/>
        <w:jc w:val="both"/>
        <w:rPr>
          <w:rFonts w:hint="default" w:ascii="Palatino Linotype" w:hAnsi="Palatino Linotype" w:cs="Palatino Linotype"/>
          <w:lang w:val="tr-TR"/>
        </w:rPr>
      </w:pPr>
      <w:r>
        <w:rPr>
          <w:rFonts w:hint="default" w:ascii="Palatino Linotype" w:hAnsi="Palatino Linotype" w:cs="Palatino Linotype"/>
          <w:b w:val="0"/>
          <w:i w:val="0"/>
          <w:lang w:val="tr-TR"/>
        </w:rPr>
        <w:t>(son güncellemeler ile)</w:t>
      </w:r>
    </w:p>
    <w:p w14:paraId="696CEEE7">
      <w:pPr>
        <w:pStyle w:val="25"/>
        <w:jc w:val="both"/>
        <w:rPr>
          <w:rFonts w:hint="default" w:ascii="Palatino Linotype" w:hAnsi="Palatino Linotype" w:cs="Palatino Linotype"/>
        </w:rPr>
      </w:pPr>
      <w:r>
        <w:rPr>
          <w:rFonts w:hint="default" w:ascii="Palatino Linotype" w:hAnsi="Palatino Linotype" w:cs="Palatino Linotype"/>
          <w:b/>
          <w:i w:val="0"/>
        </w:rPr>
        <w:t xml:space="preserve">Post-mortem analiz: </w:t>
      </w:r>
      <w:r>
        <w:rPr>
          <w:rFonts w:hint="default" w:ascii="Palatino Linotype" w:hAnsi="Palatino Linotype" w:cs="Palatino Linotype"/>
          <w:b w:val="0"/>
          <w:i w:val="0"/>
        </w:rPr>
        <w:t>Kaydedilmiş trace dosyaları 'load' komutu ile terminalde zengin (rich) bir yürütme ağacı olarak yeniden incelenebilir.</w:t>
      </w:r>
    </w:p>
    <w:p w14:paraId="1A9BFB89">
      <w:pPr>
        <w:pStyle w:val="25"/>
        <w:jc w:val="both"/>
        <w:rPr>
          <w:rFonts w:hint="default" w:ascii="Palatino Linotype" w:hAnsi="Palatino Linotype" w:cs="Palatino Linotype"/>
        </w:rPr>
      </w:pPr>
      <w:r>
        <w:rPr>
          <w:rFonts w:hint="default" w:ascii="Palatino Linotype" w:hAnsi="Palatino Linotype" w:cs="Palatino Linotype"/>
          <w:b/>
          <w:i w:val="0"/>
        </w:rPr>
        <w:t xml:space="preserve">Web GUI: </w:t>
      </w:r>
      <w:r>
        <w:rPr>
          <w:rFonts w:hint="default" w:ascii="Palatino Linotype" w:hAnsi="Palatino Linotype" w:cs="Palatino Linotype"/>
          <w:b w:val="0"/>
          <w:i w:val="0"/>
        </w:rPr>
        <w:t>FastAPI + React tabanlı arayüz; canlı log akışı (SSE), proje gezgini, ajan durumu ve trace görüntüleme sunar.</w:t>
      </w:r>
    </w:p>
    <w:p w14:paraId="5CC68F05">
      <w:pPr>
        <w:pStyle w:val="25"/>
        <w:jc w:val="both"/>
        <w:rPr>
          <w:rFonts w:hint="default" w:ascii="Palatino Linotype" w:hAnsi="Palatino Linotype" w:cs="Palatino Linotype"/>
        </w:rPr>
      </w:pPr>
      <w:r>
        <w:rPr>
          <w:rFonts w:hint="default" w:ascii="Palatino Linotype" w:hAnsi="Palatino Linotype" w:cs="Palatino Linotype"/>
          <w:b/>
          <w:i w:val="0"/>
        </w:rPr>
        <w:t xml:space="preserve">LLM destekli hedef seçimi: </w:t>
      </w:r>
      <w:r>
        <w:rPr>
          <w:rFonts w:hint="default" w:ascii="Palatino Linotype" w:hAnsi="Palatino Linotype" w:cs="Palatino Linotype"/>
          <w:b w:val="0"/>
          <w:i w:val="0"/>
        </w:rPr>
        <w:t>Kullanıcı hatayı doğal dille tarif eder (--hint); yerel bir LLM (Ollama) veya OpenCode CLI, kod envanterinden izlenecek fonksiyonları önerir.</w:t>
      </w:r>
    </w:p>
    <w:p w14:paraId="1FFFF0E8">
      <w:pPr>
        <w:pStyle w:val="3"/>
        <w:rPr>
          <w:rFonts w:hint="default" w:ascii="Palatino Linotype" w:hAnsi="Palatino Linotype" w:cs="Palatino Linotype"/>
        </w:rPr>
      </w:pPr>
      <w:bookmarkStart w:id="4" w:name="_Toc31760"/>
      <w:r>
        <w:rPr>
          <w:rFonts w:hint="default" w:ascii="Palatino Linotype" w:hAnsi="Palatino Linotype" w:cs="Palatino Linotype"/>
        </w:rPr>
        <w:t>1.3 Hedef Kitle</w:t>
      </w:r>
      <w:bookmarkEnd w:id="4"/>
    </w:p>
    <w:p w14:paraId="78F8B6BD">
      <w:pPr>
        <w:pStyle w:val="25"/>
        <w:rPr>
          <w:rFonts w:hint="default" w:ascii="Palatino Linotype" w:hAnsi="Palatino Linotype" w:cs="Palatino Linotype"/>
        </w:rPr>
      </w:pPr>
      <w:r>
        <w:rPr>
          <w:rFonts w:hint="default" w:ascii="Palatino Linotype" w:hAnsi="Palatino Linotype" w:cs="Palatino Linotype"/>
        </w:rPr>
        <w:t>Python geliştiricileri: hata ayıklama ve davranış analizi için.</w:t>
      </w:r>
    </w:p>
    <w:p w14:paraId="1CA52FE4">
      <w:pPr>
        <w:pStyle w:val="25"/>
        <w:rPr>
          <w:rFonts w:hint="default" w:ascii="Palatino Linotype" w:hAnsi="Palatino Linotype" w:cs="Palatino Linotype"/>
        </w:rPr>
      </w:pPr>
      <w:r>
        <w:rPr>
          <w:rFonts w:hint="default" w:ascii="Palatino Linotype" w:hAnsi="Palatino Linotype" w:cs="Palatino Linotype"/>
        </w:rPr>
        <w:t>Araştırmacılar: dinamik program analizi ve LLM destekli hata ayıklama deneyleri için.</w:t>
      </w:r>
    </w:p>
    <w:p w14:paraId="0C4D7ED2">
      <w:pPr>
        <w:pStyle w:val="25"/>
        <w:rPr>
          <w:rFonts w:hint="default" w:ascii="Palatino Linotype" w:hAnsi="Palatino Linotype" w:cs="Palatino Linotype"/>
        </w:rPr>
      </w:pPr>
      <w:r>
        <w:rPr>
          <w:rFonts w:hint="default" w:ascii="Palatino Linotype" w:hAnsi="Palatino Linotype" w:cs="Palatino Linotype"/>
        </w:rPr>
        <w:t>Araç entegratörleri: XML/JSON trace çıktısını başka analiz araçlarına besleyecek ekipler için.</w:t>
      </w:r>
    </w:p>
    <w:p w14:paraId="5C297122">
      <w:pPr>
        <w:pStyle w:val="3"/>
        <w:rPr>
          <w:rFonts w:hint="default" w:ascii="Palatino Linotype" w:hAnsi="Palatino Linotype" w:cs="Palatino Linotype"/>
        </w:rPr>
      </w:pPr>
      <w:bookmarkStart w:id="5" w:name="_Toc16424"/>
      <w:r>
        <w:rPr>
          <w:rFonts w:hint="default" w:ascii="Palatino Linotype" w:hAnsi="Palatino Linotype" w:cs="Palatino Linotype"/>
        </w:rPr>
        <w:t>1.4 Terimler ve Kısaltmalar</w:t>
      </w:r>
      <w:bookmarkEnd w:id="5"/>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1"/>
        <w:gridCol w:w="5953"/>
      </w:tblGrid>
      <w:tr w14:paraId="7595D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shd w:val="clear" w:color="auto" w:fill="1F4E79"/>
          </w:tcPr>
          <w:p w14:paraId="6DBAA857">
            <w:pPr>
              <w:rPr>
                <w:rFonts w:hint="default" w:ascii="Palatino Linotype" w:hAnsi="Palatino Linotype" w:cs="Palatino Linotype"/>
              </w:rPr>
            </w:pPr>
            <w:r>
              <w:rPr>
                <w:rFonts w:hint="default" w:ascii="Palatino Linotype" w:hAnsi="Palatino Linotype" w:cs="Palatino Linotype"/>
                <w:b/>
                <w:color w:val="FFFFFF"/>
                <w:sz w:val="18"/>
              </w:rPr>
              <w:t>Terim</w:t>
            </w:r>
          </w:p>
        </w:tc>
        <w:tc>
          <w:tcPr>
            <w:tcW w:w="5953" w:type="dxa"/>
            <w:shd w:val="clear" w:color="auto" w:fill="1F4E79"/>
          </w:tcPr>
          <w:p w14:paraId="7E597CFE">
            <w:pPr>
              <w:rPr>
                <w:rFonts w:hint="default" w:ascii="Palatino Linotype" w:hAnsi="Palatino Linotype" w:cs="Palatino Linotype"/>
              </w:rPr>
            </w:pPr>
            <w:r>
              <w:rPr>
                <w:rFonts w:hint="default" w:ascii="Palatino Linotype" w:hAnsi="Palatino Linotype" w:cs="Palatino Linotype"/>
                <w:b/>
                <w:color w:val="FFFFFF"/>
                <w:sz w:val="18"/>
              </w:rPr>
              <w:t>Tanım</w:t>
            </w:r>
          </w:p>
        </w:tc>
      </w:tr>
      <w:tr w14:paraId="269D7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Pr>
          <w:p w14:paraId="2A90909E">
            <w:pPr>
              <w:jc w:val="both"/>
              <w:rPr>
                <w:rFonts w:hint="default" w:ascii="Palatino Linotype" w:hAnsi="Palatino Linotype" w:cs="Palatino Linotype"/>
              </w:rPr>
            </w:pPr>
            <w:r>
              <w:rPr>
                <w:rFonts w:hint="default" w:ascii="Palatino Linotype" w:hAnsi="Palatino Linotype" w:cs="Palatino Linotype"/>
                <w:sz w:val="18"/>
              </w:rPr>
              <w:t>Trace</w:t>
            </w:r>
          </w:p>
        </w:tc>
        <w:tc>
          <w:tcPr>
            <w:tcW w:w="5953" w:type="dxa"/>
          </w:tcPr>
          <w:p w14:paraId="52D4A02F">
            <w:pPr>
              <w:jc w:val="both"/>
              <w:rPr>
                <w:rFonts w:hint="default" w:ascii="Palatino Linotype" w:hAnsi="Palatino Linotype" w:cs="Palatino Linotype"/>
              </w:rPr>
            </w:pPr>
            <w:r>
              <w:rPr>
                <w:rFonts w:hint="default" w:ascii="Palatino Linotype" w:hAnsi="Palatino Linotype" w:cs="Palatino Linotype"/>
                <w:sz w:val="18"/>
              </w:rPr>
              <w:t>Programın yürütülmesi sırasında kaydedilen olay (event) dizisi.</w:t>
            </w:r>
          </w:p>
        </w:tc>
      </w:tr>
      <w:tr w14:paraId="0A92C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Pr>
          <w:p w14:paraId="393ECC45">
            <w:pPr>
              <w:jc w:val="both"/>
              <w:rPr>
                <w:rFonts w:hint="default" w:ascii="Palatino Linotype" w:hAnsi="Palatino Linotype" w:cs="Palatino Linotype"/>
              </w:rPr>
            </w:pPr>
            <w:r>
              <w:rPr>
                <w:rFonts w:hint="default" w:ascii="Palatino Linotype" w:hAnsi="Palatino Linotype" w:cs="Palatino Linotype"/>
                <w:sz w:val="18"/>
              </w:rPr>
              <w:t>Event</w:t>
            </w:r>
          </w:p>
        </w:tc>
        <w:tc>
          <w:tcPr>
            <w:tcW w:w="5953" w:type="dxa"/>
          </w:tcPr>
          <w:p w14:paraId="24136F82">
            <w:pPr>
              <w:jc w:val="both"/>
              <w:rPr>
                <w:rFonts w:hint="default" w:ascii="Palatino Linotype" w:hAnsi="Palatino Linotype" w:cs="Palatino Linotype"/>
              </w:rPr>
            </w:pPr>
            <w:r>
              <w:rPr>
                <w:rFonts w:hint="default" w:ascii="Palatino Linotype" w:hAnsi="Palatino Linotype" w:cs="Palatino Linotype"/>
                <w:sz w:val="18"/>
              </w:rPr>
              <w:t xml:space="preserve">Tek bir yürütme olayı: </w:t>
            </w:r>
            <w:r>
              <w:rPr>
                <w:rFonts w:hint="default" w:ascii="Palatino Linotype" w:hAnsi="Palatino Linotype" w:cs="Palatino Linotype"/>
                <w:b/>
                <w:bCs/>
                <w:sz w:val="18"/>
              </w:rPr>
              <w:t>call</w:t>
            </w:r>
            <w:r>
              <w:rPr>
                <w:rFonts w:hint="default" w:ascii="Palatino Linotype" w:hAnsi="Palatino Linotype" w:cs="Palatino Linotype"/>
                <w:sz w:val="18"/>
              </w:rPr>
              <w:t xml:space="preserve">, </w:t>
            </w:r>
            <w:r>
              <w:rPr>
                <w:rFonts w:hint="default" w:ascii="Palatino Linotype" w:hAnsi="Palatino Linotype" w:cs="Palatino Linotype"/>
                <w:b/>
                <w:bCs/>
                <w:sz w:val="18"/>
              </w:rPr>
              <w:t>line</w:t>
            </w:r>
            <w:r>
              <w:rPr>
                <w:rFonts w:hint="default" w:ascii="Palatino Linotype" w:hAnsi="Palatino Linotype" w:cs="Palatino Linotype"/>
                <w:sz w:val="18"/>
              </w:rPr>
              <w:t xml:space="preserve">, </w:t>
            </w:r>
            <w:r>
              <w:rPr>
                <w:rFonts w:hint="default" w:ascii="Palatino Linotype" w:hAnsi="Palatino Linotype" w:cs="Palatino Linotype"/>
                <w:b/>
                <w:bCs/>
                <w:sz w:val="18"/>
              </w:rPr>
              <w:t xml:space="preserve">return </w:t>
            </w:r>
            <w:r>
              <w:rPr>
                <w:rFonts w:hint="default" w:ascii="Palatino Linotype" w:hAnsi="Palatino Linotype" w:cs="Palatino Linotype"/>
                <w:sz w:val="18"/>
              </w:rPr>
              <w:t xml:space="preserve">veya </w:t>
            </w:r>
            <w:r>
              <w:rPr>
                <w:rFonts w:hint="default" w:ascii="Palatino Linotype" w:hAnsi="Palatino Linotype" w:cs="Palatino Linotype"/>
                <w:b/>
                <w:bCs/>
                <w:sz w:val="18"/>
              </w:rPr>
              <w:t>exception</w:t>
            </w:r>
            <w:r>
              <w:rPr>
                <w:rFonts w:hint="default" w:ascii="Palatino Linotype" w:hAnsi="Palatino Linotype" w:cs="Palatino Linotype"/>
                <w:sz w:val="18"/>
              </w:rPr>
              <w:t>.</w:t>
            </w:r>
          </w:p>
        </w:tc>
      </w:tr>
      <w:tr w14:paraId="14DB1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Pr>
          <w:p w14:paraId="5BCC7F7A">
            <w:pPr>
              <w:jc w:val="both"/>
              <w:rPr>
                <w:rFonts w:hint="default" w:ascii="Palatino Linotype" w:hAnsi="Palatino Linotype" w:cs="Palatino Linotype"/>
              </w:rPr>
            </w:pPr>
            <w:r>
              <w:rPr>
                <w:rFonts w:hint="default" w:ascii="Palatino Linotype" w:hAnsi="Palatino Linotype" w:cs="Palatino Linotype"/>
                <w:sz w:val="18"/>
              </w:rPr>
              <w:t>Scope</w:t>
            </w:r>
          </w:p>
        </w:tc>
        <w:tc>
          <w:tcPr>
            <w:tcW w:w="5953" w:type="dxa"/>
          </w:tcPr>
          <w:p w14:paraId="70E493D3">
            <w:pPr>
              <w:jc w:val="both"/>
              <w:rPr>
                <w:rFonts w:hint="default" w:ascii="Palatino Linotype" w:hAnsi="Palatino Linotype" w:cs="Palatino Linotype"/>
              </w:rPr>
            </w:pPr>
            <w:r>
              <w:rPr>
                <w:rFonts w:hint="default" w:ascii="Palatino Linotype" w:hAnsi="Palatino Linotype" w:cs="Palatino Linotype"/>
                <w:sz w:val="18"/>
              </w:rPr>
              <w:t>Bir fonksiyon çağrısının başlangıcından dönüşüne kadar olan hiyerarşik blok.</w:t>
            </w:r>
          </w:p>
        </w:tc>
      </w:tr>
      <w:tr w14:paraId="47BDC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Pr>
          <w:p w14:paraId="4FAF091D">
            <w:pPr>
              <w:jc w:val="both"/>
              <w:rPr>
                <w:rFonts w:hint="default" w:ascii="Palatino Linotype" w:hAnsi="Palatino Linotype" w:cs="Palatino Linotype"/>
              </w:rPr>
            </w:pPr>
            <w:r>
              <w:rPr>
                <w:rFonts w:hint="default" w:ascii="Palatino Linotype" w:hAnsi="Palatino Linotype" w:cs="Palatino Linotype"/>
                <w:sz w:val="18"/>
              </w:rPr>
              <w:t>Target (Hedef)</w:t>
            </w:r>
          </w:p>
        </w:tc>
        <w:tc>
          <w:tcPr>
            <w:tcW w:w="5953" w:type="dxa"/>
          </w:tcPr>
          <w:p w14:paraId="1DFE6F4D">
            <w:pPr>
              <w:jc w:val="both"/>
              <w:rPr>
                <w:rFonts w:hint="default" w:ascii="Palatino Linotype" w:hAnsi="Palatino Linotype" w:cs="Palatino Linotype"/>
              </w:rPr>
            </w:pPr>
            <w:r>
              <w:rPr>
                <w:rFonts w:hint="default" w:ascii="Palatino Linotype" w:hAnsi="Palatino Linotype" w:cs="Palatino Linotype"/>
                <w:sz w:val="18"/>
              </w:rPr>
              <w:t>İzlenmesi istenen fonksiyon, dosya, satır veya thread.</w:t>
            </w:r>
          </w:p>
        </w:tc>
      </w:tr>
      <w:tr w14:paraId="79EEC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Pr>
          <w:p w14:paraId="67CDE257">
            <w:pPr>
              <w:jc w:val="both"/>
              <w:rPr>
                <w:rFonts w:hint="default" w:ascii="Palatino Linotype" w:hAnsi="Palatino Linotype" w:cs="Palatino Linotype"/>
              </w:rPr>
            </w:pPr>
            <w:r>
              <w:rPr>
                <w:rFonts w:hint="default" w:ascii="Palatino Linotype" w:hAnsi="Palatino Linotype" w:cs="Palatino Linotype"/>
                <w:sz w:val="18"/>
              </w:rPr>
              <w:t>TargetManifest</w:t>
            </w:r>
          </w:p>
        </w:tc>
        <w:tc>
          <w:tcPr>
            <w:tcW w:w="5953" w:type="dxa"/>
          </w:tcPr>
          <w:p w14:paraId="7A7E0DCE">
            <w:pPr>
              <w:jc w:val="both"/>
              <w:rPr>
                <w:rFonts w:hint="default" w:ascii="Palatino Linotype" w:hAnsi="Palatino Linotype" w:cs="Palatino Linotype"/>
              </w:rPr>
            </w:pPr>
            <w:r>
              <w:rPr>
                <w:rFonts w:hint="default" w:ascii="Palatino Linotype" w:hAnsi="Palatino Linotype" w:cs="Palatino Linotype"/>
                <w:sz w:val="18"/>
              </w:rPr>
              <w:t>Hedeflerin kümesini tutan ve .targets.json olarak serileştirilen veri yapısı.</w:t>
            </w:r>
          </w:p>
        </w:tc>
      </w:tr>
      <w:tr w14:paraId="4A9FF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Pr>
          <w:p w14:paraId="6593BDCF">
            <w:pPr>
              <w:jc w:val="both"/>
              <w:rPr>
                <w:rFonts w:hint="default" w:ascii="Palatino Linotype" w:hAnsi="Palatino Linotype" w:cs="Palatino Linotype"/>
              </w:rPr>
            </w:pPr>
            <w:r>
              <w:rPr>
                <w:rFonts w:hint="default" w:ascii="Palatino Linotype" w:hAnsi="Palatino Linotype" w:cs="Palatino Linotype"/>
                <w:sz w:val="18"/>
              </w:rPr>
              <w:t>Code Inventory</w:t>
            </w:r>
          </w:p>
        </w:tc>
        <w:tc>
          <w:tcPr>
            <w:tcW w:w="5953" w:type="dxa"/>
          </w:tcPr>
          <w:p w14:paraId="008E0567">
            <w:pPr>
              <w:jc w:val="both"/>
              <w:rPr>
                <w:rFonts w:hint="default" w:ascii="Palatino Linotype" w:hAnsi="Palatino Linotype" w:cs="Palatino Linotype"/>
              </w:rPr>
            </w:pPr>
            <w:r>
              <w:rPr>
                <w:rFonts w:hint="default" w:ascii="Palatino Linotype" w:hAnsi="Palatino Linotype" w:cs="Palatino Linotype"/>
                <w:sz w:val="18"/>
              </w:rPr>
              <w:t>Hedef betikten AST ile çıkarılan fonksiyon/döngü/thread envanteri.</w:t>
            </w:r>
          </w:p>
        </w:tc>
      </w:tr>
      <w:tr w14:paraId="214B6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Pr>
          <w:p w14:paraId="11E6D3A1">
            <w:pPr>
              <w:jc w:val="both"/>
              <w:rPr>
                <w:rFonts w:hint="default" w:ascii="Palatino Linotype" w:hAnsi="Palatino Linotype" w:cs="Palatino Linotype"/>
              </w:rPr>
            </w:pPr>
            <w:r>
              <w:rPr>
                <w:rFonts w:hint="default" w:ascii="Palatino Linotype" w:hAnsi="Palatino Linotype" w:cs="Palatino Linotype"/>
                <w:sz w:val="18"/>
              </w:rPr>
              <w:t>Dinamik dilimleme</w:t>
            </w:r>
          </w:p>
        </w:tc>
        <w:tc>
          <w:tcPr>
            <w:tcW w:w="5953" w:type="dxa"/>
          </w:tcPr>
          <w:p w14:paraId="36C432C3">
            <w:pPr>
              <w:jc w:val="both"/>
              <w:rPr>
                <w:rFonts w:hint="default" w:ascii="Palatino Linotype" w:hAnsi="Palatino Linotype" w:cs="Palatino Linotype"/>
              </w:rPr>
            </w:pPr>
            <w:r>
              <w:rPr>
                <w:rFonts w:hint="default" w:ascii="Palatino Linotype" w:hAnsi="Palatino Linotype" w:cs="Palatino Linotype"/>
                <w:sz w:val="18"/>
              </w:rPr>
              <w:t xml:space="preserve">Programın yalnızca ilgilenilen davranışla </w:t>
            </w:r>
            <w:r>
              <w:rPr>
                <w:rFonts w:hint="default" w:ascii="Palatino Linotype" w:hAnsi="Palatino Linotype" w:cs="Palatino Linotype"/>
                <w:sz w:val="18"/>
                <w:lang w:val="tr-TR"/>
              </w:rPr>
              <w:t xml:space="preserve">ilişkili parçasının </w:t>
            </w:r>
            <w:r>
              <w:rPr>
                <w:rFonts w:hint="default" w:ascii="Palatino Linotype" w:hAnsi="Palatino Linotype" w:cs="Palatino Linotype"/>
                <w:sz w:val="18"/>
              </w:rPr>
              <w:t>izlenmesi.</w:t>
            </w:r>
          </w:p>
        </w:tc>
      </w:tr>
      <w:tr w14:paraId="219EF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Pr>
          <w:p w14:paraId="3DD6CE54">
            <w:pPr>
              <w:jc w:val="both"/>
              <w:rPr>
                <w:rFonts w:hint="default" w:ascii="Palatino Linotype" w:hAnsi="Palatino Linotype" w:cs="Palatino Linotype"/>
              </w:rPr>
            </w:pPr>
            <w:r>
              <w:rPr>
                <w:rFonts w:hint="default" w:ascii="Palatino Linotype" w:hAnsi="Palatino Linotype" w:cs="Palatino Linotype"/>
                <w:sz w:val="18"/>
              </w:rPr>
              <w:t>Monkey-patching</w:t>
            </w:r>
          </w:p>
        </w:tc>
        <w:tc>
          <w:tcPr>
            <w:tcW w:w="5953" w:type="dxa"/>
          </w:tcPr>
          <w:p w14:paraId="0AF27AA1">
            <w:pPr>
              <w:jc w:val="both"/>
              <w:rPr>
                <w:rFonts w:hint="default" w:ascii="Palatino Linotype" w:hAnsi="Palatino Linotype" w:cs="Palatino Linotype"/>
              </w:rPr>
            </w:pPr>
            <w:r>
              <w:rPr>
                <w:rFonts w:hint="default" w:ascii="Palatino Linotype" w:hAnsi="Palatino Linotype" w:cs="Palatino Linotype"/>
                <w:sz w:val="18"/>
              </w:rPr>
              <w:t>Çalışma zamanında bir fonksiyonun bellek içinde sarmalayıcı (wrapper) ile değiştirilmesi.</w:t>
            </w:r>
          </w:p>
        </w:tc>
      </w:tr>
      <w:tr w14:paraId="38D17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Pr>
          <w:p w14:paraId="0260558F">
            <w:pPr>
              <w:jc w:val="both"/>
              <w:rPr>
                <w:rFonts w:hint="default" w:ascii="Palatino Linotype" w:hAnsi="Palatino Linotype" w:cs="Palatino Linotype"/>
              </w:rPr>
            </w:pPr>
            <w:r>
              <w:rPr>
                <w:rFonts w:hint="default" w:ascii="Palatino Linotype" w:hAnsi="Palatino Linotype" w:cs="Palatino Linotype"/>
                <w:sz w:val="18"/>
              </w:rPr>
              <w:t>Delta</w:t>
            </w:r>
          </w:p>
        </w:tc>
        <w:tc>
          <w:tcPr>
            <w:tcW w:w="5953" w:type="dxa"/>
          </w:tcPr>
          <w:p w14:paraId="1E44EDFA">
            <w:pPr>
              <w:jc w:val="both"/>
              <w:rPr>
                <w:rFonts w:hint="default" w:ascii="Palatino Linotype" w:hAnsi="Palatino Linotype" w:cs="Palatino Linotype"/>
              </w:rPr>
            </w:pPr>
            <w:r>
              <w:rPr>
                <w:rFonts w:hint="default" w:ascii="Palatino Linotype" w:hAnsi="Palatino Linotype" w:cs="Palatino Linotype"/>
                <w:sz w:val="18"/>
              </w:rPr>
              <w:t>Bir satır olayında yerel değişkenlerde meydana gelen değişim kümesi (added/changed/removed).</w:t>
            </w:r>
          </w:p>
        </w:tc>
      </w:tr>
      <w:tr w14:paraId="752A7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Pr>
          <w:p w14:paraId="2CAB9498">
            <w:pPr>
              <w:jc w:val="both"/>
              <w:rPr>
                <w:rFonts w:hint="default" w:ascii="Palatino Linotype" w:hAnsi="Palatino Linotype" w:cs="Palatino Linotype"/>
              </w:rPr>
            </w:pPr>
            <w:r>
              <w:rPr>
                <w:rFonts w:hint="default" w:ascii="Palatino Linotype" w:hAnsi="Palatino Linotype" w:cs="Palatino Linotype"/>
                <w:sz w:val="18"/>
              </w:rPr>
              <w:t>Loop compaction</w:t>
            </w:r>
          </w:p>
        </w:tc>
        <w:tc>
          <w:tcPr>
            <w:tcW w:w="5953" w:type="dxa"/>
          </w:tcPr>
          <w:p w14:paraId="33642680">
            <w:pPr>
              <w:jc w:val="both"/>
              <w:rPr>
                <w:rFonts w:hint="default" w:ascii="Palatino Linotype" w:hAnsi="Palatino Linotype" w:cs="Palatino Linotype"/>
              </w:rPr>
            </w:pPr>
            <w:r>
              <w:rPr>
                <w:rFonts w:hint="default" w:ascii="Palatino Linotype" w:hAnsi="Palatino Linotype" w:cs="Palatino Linotype"/>
                <w:sz w:val="18"/>
              </w:rPr>
              <w:t>Döngü iterasyonlarının tek bir &lt;loop&gt; elementi altında gruplanması.</w:t>
            </w:r>
          </w:p>
        </w:tc>
      </w:tr>
      <w:tr w14:paraId="737FC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Pr>
          <w:p w14:paraId="60577172">
            <w:pPr>
              <w:jc w:val="both"/>
              <w:rPr>
                <w:rFonts w:hint="default" w:ascii="Palatino Linotype" w:hAnsi="Palatino Linotype" w:cs="Palatino Linotype"/>
              </w:rPr>
            </w:pPr>
            <w:r>
              <w:rPr>
                <w:rFonts w:hint="default" w:ascii="Palatino Linotype" w:hAnsi="Palatino Linotype" w:cs="Palatino Linotype"/>
                <w:sz w:val="18"/>
              </w:rPr>
              <w:t>XSD</w:t>
            </w:r>
          </w:p>
        </w:tc>
        <w:tc>
          <w:tcPr>
            <w:tcW w:w="5953" w:type="dxa"/>
          </w:tcPr>
          <w:p w14:paraId="2300A9F8">
            <w:pPr>
              <w:jc w:val="both"/>
              <w:rPr>
                <w:rFonts w:hint="default" w:ascii="Palatino Linotype" w:hAnsi="Palatino Linotype" w:cs="Palatino Linotype"/>
              </w:rPr>
            </w:pPr>
            <w:r>
              <w:rPr>
                <w:rFonts w:hint="default" w:ascii="Palatino Linotype" w:hAnsi="Palatino Linotype" w:cs="Palatino Linotype"/>
                <w:sz w:val="18"/>
              </w:rPr>
              <w:t>XML Schema Definition; XML çıktının yapısal doğrulama şeması.</w:t>
            </w:r>
          </w:p>
        </w:tc>
      </w:tr>
      <w:tr w14:paraId="541E3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Pr>
          <w:p w14:paraId="2CF0424D">
            <w:pPr>
              <w:jc w:val="both"/>
              <w:rPr>
                <w:rFonts w:hint="default" w:ascii="Palatino Linotype" w:hAnsi="Palatino Linotype" w:cs="Palatino Linotype"/>
              </w:rPr>
            </w:pPr>
            <w:r>
              <w:rPr>
                <w:rFonts w:hint="default" w:ascii="Palatino Linotype" w:hAnsi="Palatino Linotype" w:cs="Palatino Linotype"/>
                <w:sz w:val="18"/>
              </w:rPr>
              <w:t>LLM</w:t>
            </w:r>
          </w:p>
        </w:tc>
        <w:tc>
          <w:tcPr>
            <w:tcW w:w="5953" w:type="dxa"/>
          </w:tcPr>
          <w:p w14:paraId="4BE3A67F">
            <w:pPr>
              <w:jc w:val="both"/>
              <w:rPr>
                <w:rFonts w:hint="default" w:ascii="Palatino Linotype" w:hAnsi="Palatino Linotype" w:cs="Palatino Linotype"/>
              </w:rPr>
            </w:pPr>
            <w:r>
              <w:rPr>
                <w:rFonts w:hint="default" w:ascii="Palatino Linotype" w:hAnsi="Palatino Linotype" w:cs="Palatino Linotype"/>
                <w:sz w:val="18"/>
              </w:rPr>
              <w:t>Large Language Model (Büyük Dil Modeli).</w:t>
            </w:r>
          </w:p>
        </w:tc>
      </w:tr>
      <w:tr w14:paraId="03B88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Pr>
          <w:p w14:paraId="45A2D394">
            <w:pPr>
              <w:jc w:val="both"/>
              <w:rPr>
                <w:rFonts w:hint="default" w:ascii="Palatino Linotype" w:hAnsi="Palatino Linotype" w:cs="Palatino Linotype"/>
              </w:rPr>
            </w:pPr>
            <w:r>
              <w:rPr>
                <w:rFonts w:hint="default" w:ascii="Palatino Linotype" w:hAnsi="Palatino Linotype" w:cs="Palatino Linotype"/>
                <w:sz w:val="18"/>
              </w:rPr>
              <w:t>Ollama</w:t>
            </w:r>
          </w:p>
        </w:tc>
        <w:tc>
          <w:tcPr>
            <w:tcW w:w="5953" w:type="dxa"/>
          </w:tcPr>
          <w:p w14:paraId="01969FE8">
            <w:pPr>
              <w:jc w:val="both"/>
              <w:rPr>
                <w:rFonts w:hint="default" w:ascii="Palatino Linotype" w:hAnsi="Palatino Linotype" w:cs="Palatino Linotype"/>
              </w:rPr>
            </w:pPr>
            <w:r>
              <w:rPr>
                <w:rFonts w:hint="default" w:ascii="Palatino Linotype" w:hAnsi="Palatino Linotype" w:cs="Palatino Linotype"/>
                <w:sz w:val="18"/>
              </w:rPr>
              <w:t>Yerel makinede LLM çalıştıran HTTP tabanlı servis.</w:t>
            </w:r>
          </w:p>
        </w:tc>
      </w:tr>
      <w:tr w14:paraId="079F1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Pr>
          <w:p w14:paraId="528EABE4">
            <w:pPr>
              <w:jc w:val="both"/>
              <w:rPr>
                <w:rFonts w:hint="default" w:ascii="Palatino Linotype" w:hAnsi="Palatino Linotype" w:cs="Palatino Linotype"/>
              </w:rPr>
            </w:pPr>
            <w:r>
              <w:rPr>
                <w:rFonts w:hint="default" w:ascii="Palatino Linotype" w:hAnsi="Palatino Linotype" w:cs="Palatino Linotype"/>
                <w:sz w:val="18"/>
              </w:rPr>
              <w:t>OpenCode</w:t>
            </w:r>
          </w:p>
        </w:tc>
        <w:tc>
          <w:tcPr>
            <w:tcW w:w="5953" w:type="dxa"/>
          </w:tcPr>
          <w:p w14:paraId="68D98B8B">
            <w:pPr>
              <w:jc w:val="both"/>
              <w:rPr>
                <w:rFonts w:hint="default" w:ascii="Palatino Linotype" w:hAnsi="Palatino Linotype" w:cs="Palatino Linotype"/>
              </w:rPr>
            </w:pPr>
            <w:r>
              <w:rPr>
                <w:rFonts w:hint="default" w:ascii="Palatino Linotype" w:hAnsi="Palatino Linotype" w:cs="Palatino Linotype"/>
                <w:sz w:val="18"/>
              </w:rPr>
              <w:t>Node.js tabanlı, CLI üzerinden çalışan yapay zekâ kodlama ajanı.</w:t>
            </w:r>
          </w:p>
        </w:tc>
      </w:tr>
      <w:tr w14:paraId="383EC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Pr>
          <w:p w14:paraId="1519E6A9">
            <w:pPr>
              <w:jc w:val="both"/>
              <w:rPr>
                <w:rFonts w:hint="default" w:ascii="Palatino Linotype" w:hAnsi="Palatino Linotype" w:cs="Palatino Linotype"/>
              </w:rPr>
            </w:pPr>
            <w:r>
              <w:rPr>
                <w:rFonts w:hint="default" w:ascii="Palatino Linotype" w:hAnsi="Palatino Linotype" w:cs="Palatino Linotype"/>
                <w:sz w:val="18"/>
              </w:rPr>
              <w:t>SSE</w:t>
            </w:r>
          </w:p>
        </w:tc>
        <w:tc>
          <w:tcPr>
            <w:tcW w:w="5953" w:type="dxa"/>
          </w:tcPr>
          <w:p w14:paraId="5589B12E">
            <w:pPr>
              <w:jc w:val="both"/>
              <w:rPr>
                <w:rFonts w:hint="default" w:ascii="Palatino Linotype" w:hAnsi="Palatino Linotype" w:cs="Palatino Linotype"/>
              </w:rPr>
            </w:pPr>
            <w:r>
              <w:rPr>
                <w:rFonts w:hint="default" w:ascii="Palatino Linotype" w:hAnsi="Palatino Linotype" w:cs="Palatino Linotype"/>
                <w:sz w:val="18"/>
              </w:rPr>
              <w:t>Server-Sent Events; GUI'de canlı log akışı için kullanılan teknoloji.</w:t>
            </w:r>
          </w:p>
        </w:tc>
      </w:tr>
      <w:tr w14:paraId="57348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Pr>
          <w:p w14:paraId="033FCC6F">
            <w:pPr>
              <w:jc w:val="both"/>
              <w:rPr>
                <w:rFonts w:hint="default" w:ascii="Palatino Linotype" w:hAnsi="Palatino Linotype" w:cs="Palatino Linotype"/>
              </w:rPr>
            </w:pPr>
            <w:r>
              <w:rPr>
                <w:rFonts w:hint="default" w:ascii="Palatino Linotype" w:hAnsi="Palatino Linotype" w:cs="Palatino Linotype"/>
                <w:sz w:val="18"/>
              </w:rPr>
              <w:t>Post-mortem</w:t>
            </w:r>
          </w:p>
        </w:tc>
        <w:tc>
          <w:tcPr>
            <w:tcW w:w="5953" w:type="dxa"/>
          </w:tcPr>
          <w:p w14:paraId="0DF7A9A9">
            <w:pPr>
              <w:jc w:val="both"/>
              <w:rPr>
                <w:rFonts w:hint="default" w:ascii="Palatino Linotype" w:hAnsi="Palatino Linotype" w:cs="Palatino Linotype"/>
              </w:rPr>
            </w:pPr>
            <w:r>
              <w:rPr>
                <w:rFonts w:hint="default" w:ascii="Palatino Linotype" w:hAnsi="Palatino Linotype" w:cs="Palatino Linotype"/>
                <w:sz w:val="18"/>
                <w:lang w:val="tr-TR"/>
              </w:rPr>
              <w:t>Programın ç</w:t>
            </w:r>
            <w:r>
              <w:rPr>
                <w:rFonts w:hint="default" w:ascii="Palatino Linotype" w:hAnsi="Palatino Linotype" w:cs="Palatino Linotype"/>
                <w:sz w:val="18"/>
              </w:rPr>
              <w:t>alışma</w:t>
            </w:r>
            <w:r>
              <w:rPr>
                <w:rFonts w:hint="default" w:ascii="Palatino Linotype" w:hAnsi="Palatino Linotype" w:cs="Palatino Linotype"/>
                <w:sz w:val="18"/>
                <w:lang w:val="tr-TR"/>
              </w:rPr>
              <w:t>sı</w:t>
            </w:r>
            <w:r>
              <w:rPr>
                <w:rFonts w:hint="default" w:ascii="Palatino Linotype" w:hAnsi="Palatino Linotype" w:cs="Palatino Linotype"/>
                <w:sz w:val="18"/>
              </w:rPr>
              <w:t xml:space="preserve"> bittikten sonra kayıtlı trace üzerinden yapılan analiz.</w:t>
            </w:r>
          </w:p>
        </w:tc>
      </w:tr>
    </w:tbl>
    <w:p w14:paraId="39D42F11">
      <w:pPr>
        <w:spacing w:after="40"/>
        <w:rPr>
          <w:rFonts w:hint="default" w:ascii="Palatino Linotype" w:hAnsi="Palatino Linotype" w:cs="Palatino Linotype"/>
        </w:rPr>
      </w:pPr>
    </w:p>
    <w:p w14:paraId="28BC500A">
      <w:pPr>
        <w:rPr>
          <w:rFonts w:hint="default" w:ascii="Palatino Linotype" w:hAnsi="Palatino Linotype" w:cs="Palatino Linotype"/>
        </w:rPr>
      </w:pPr>
      <w:r>
        <w:rPr>
          <w:rFonts w:hint="default" w:ascii="Palatino Linotype" w:hAnsi="Palatino Linotype" w:cs="Palatino Linotype"/>
        </w:rPr>
        <w:br w:type="page"/>
      </w:r>
    </w:p>
    <w:p w14:paraId="5C4EDF29">
      <w:pPr>
        <w:pStyle w:val="2"/>
        <w:rPr>
          <w:rFonts w:hint="default" w:ascii="Palatino Linotype" w:hAnsi="Palatino Linotype" w:cs="Palatino Linotype"/>
        </w:rPr>
      </w:pPr>
      <w:bookmarkStart w:id="6" w:name="_Toc27865"/>
      <w:r>
        <w:rPr>
          <w:rFonts w:hint="default" w:ascii="Palatino Linotype" w:hAnsi="Palatino Linotype" w:cs="Palatino Linotype"/>
        </w:rPr>
        <w:t>2. Kurulum</w:t>
      </w:r>
      <w:bookmarkEnd w:id="6"/>
    </w:p>
    <w:p w14:paraId="788D65BB">
      <w:pPr>
        <w:pStyle w:val="3"/>
        <w:rPr>
          <w:rFonts w:hint="default" w:ascii="Palatino Linotype" w:hAnsi="Palatino Linotype" w:cs="Palatino Linotype"/>
        </w:rPr>
      </w:pPr>
      <w:bookmarkStart w:id="7" w:name="_Toc30920"/>
      <w:r>
        <w:rPr>
          <w:rFonts w:hint="default" w:ascii="Palatino Linotype" w:hAnsi="Palatino Linotype" w:cs="Palatino Linotype"/>
        </w:rPr>
        <w:t>2.1 Sistem Gereksinimleri</w:t>
      </w:r>
      <w:bookmarkEnd w:id="7"/>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3969"/>
        <w:gridCol w:w="2268"/>
      </w:tblGrid>
      <w:tr w14:paraId="1ED7B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1F4E79"/>
          </w:tcPr>
          <w:p w14:paraId="5E9E1A68">
            <w:pPr>
              <w:rPr>
                <w:rFonts w:hint="default" w:ascii="Palatino Linotype" w:hAnsi="Palatino Linotype" w:cs="Palatino Linotype"/>
              </w:rPr>
            </w:pPr>
            <w:r>
              <w:rPr>
                <w:rFonts w:hint="default" w:ascii="Palatino Linotype" w:hAnsi="Palatino Linotype" w:cs="Palatino Linotype"/>
                <w:b/>
                <w:color w:val="FFFFFF"/>
                <w:sz w:val="18"/>
              </w:rPr>
              <w:t>Bileşen</w:t>
            </w:r>
          </w:p>
        </w:tc>
        <w:tc>
          <w:tcPr>
            <w:tcW w:w="3969" w:type="dxa"/>
            <w:shd w:val="clear" w:color="auto" w:fill="1F4E79"/>
          </w:tcPr>
          <w:p w14:paraId="353092BE">
            <w:pPr>
              <w:rPr>
                <w:rFonts w:hint="default" w:ascii="Palatino Linotype" w:hAnsi="Palatino Linotype" w:cs="Palatino Linotype"/>
              </w:rPr>
            </w:pPr>
            <w:r>
              <w:rPr>
                <w:rFonts w:hint="default" w:ascii="Palatino Linotype" w:hAnsi="Palatino Linotype" w:cs="Palatino Linotype"/>
                <w:b/>
                <w:color w:val="FFFFFF"/>
                <w:sz w:val="18"/>
              </w:rPr>
              <w:t>Gereksinim</w:t>
            </w:r>
          </w:p>
        </w:tc>
        <w:tc>
          <w:tcPr>
            <w:tcW w:w="2268" w:type="dxa"/>
            <w:shd w:val="clear" w:color="auto" w:fill="1F4E79"/>
          </w:tcPr>
          <w:p w14:paraId="28A83E49">
            <w:pPr>
              <w:rPr>
                <w:rFonts w:hint="default" w:ascii="Palatino Linotype" w:hAnsi="Palatino Linotype" w:cs="Palatino Linotype"/>
              </w:rPr>
            </w:pPr>
            <w:r>
              <w:rPr>
                <w:rFonts w:hint="default" w:ascii="Palatino Linotype" w:hAnsi="Palatino Linotype" w:cs="Palatino Linotype"/>
                <w:b/>
                <w:color w:val="FFFFFF"/>
                <w:sz w:val="18"/>
              </w:rPr>
              <w:t>Zorunluluk</w:t>
            </w:r>
          </w:p>
        </w:tc>
      </w:tr>
      <w:tr w14:paraId="00623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2DCDC" w:themeFill="accent2" w:themeFillTint="32"/>
          </w:tcPr>
          <w:p w14:paraId="19A82F13">
            <w:pPr>
              <w:jc w:val="left"/>
              <w:rPr>
                <w:rFonts w:hint="default" w:ascii="Palatino Linotype" w:hAnsi="Palatino Linotype" w:cs="Palatino Linotype"/>
              </w:rPr>
            </w:pPr>
            <w:r>
              <w:rPr>
                <w:rFonts w:hint="default" w:ascii="Palatino Linotype" w:hAnsi="Palatino Linotype" w:cs="Palatino Linotype"/>
                <w:sz w:val="18"/>
              </w:rPr>
              <w:t>Python</w:t>
            </w:r>
          </w:p>
        </w:tc>
        <w:tc>
          <w:tcPr>
            <w:tcW w:w="3969" w:type="dxa"/>
            <w:shd w:val="clear" w:color="auto" w:fill="F2DCDC" w:themeFill="accent2" w:themeFillTint="32"/>
          </w:tcPr>
          <w:p w14:paraId="1056EC4B">
            <w:pPr>
              <w:jc w:val="left"/>
              <w:rPr>
                <w:rFonts w:hint="default" w:ascii="Palatino Linotype" w:hAnsi="Palatino Linotype" w:cs="Palatino Linotype"/>
              </w:rPr>
            </w:pPr>
            <w:r>
              <w:rPr>
                <w:rFonts w:hint="default" w:ascii="Palatino Linotype" w:hAnsi="Palatino Linotype" w:cs="Palatino Linotype"/>
                <w:sz w:val="18"/>
              </w:rPr>
              <w:t>&gt;= 3.10</w:t>
            </w:r>
          </w:p>
        </w:tc>
        <w:tc>
          <w:tcPr>
            <w:tcW w:w="2268" w:type="dxa"/>
            <w:shd w:val="clear" w:color="auto" w:fill="F2DCDC" w:themeFill="accent2" w:themeFillTint="32"/>
          </w:tcPr>
          <w:p w14:paraId="613CA218">
            <w:pPr>
              <w:jc w:val="left"/>
              <w:rPr>
                <w:rFonts w:hint="default" w:ascii="Palatino Linotype" w:hAnsi="Palatino Linotype" w:cs="Palatino Linotype"/>
              </w:rPr>
            </w:pPr>
            <w:r>
              <w:rPr>
                <w:rFonts w:hint="default" w:ascii="Palatino Linotype" w:hAnsi="Palatino Linotype" w:cs="Palatino Linotype"/>
                <w:sz w:val="18"/>
              </w:rPr>
              <w:t>Zorunlu</w:t>
            </w:r>
          </w:p>
        </w:tc>
      </w:tr>
      <w:tr w14:paraId="02130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2DCDC" w:themeFill="accent2" w:themeFillTint="32"/>
          </w:tcPr>
          <w:p w14:paraId="2E31DAA8">
            <w:pPr>
              <w:jc w:val="left"/>
              <w:rPr>
                <w:rFonts w:hint="default" w:ascii="Palatino Linotype" w:hAnsi="Palatino Linotype" w:cs="Palatino Linotype"/>
              </w:rPr>
            </w:pPr>
            <w:r>
              <w:rPr>
                <w:rFonts w:hint="default" w:ascii="Palatino Linotype" w:hAnsi="Palatino Linotype" w:cs="Palatino Linotype"/>
                <w:sz w:val="18"/>
              </w:rPr>
              <w:t>pip / setuptools</w:t>
            </w:r>
          </w:p>
        </w:tc>
        <w:tc>
          <w:tcPr>
            <w:tcW w:w="3969" w:type="dxa"/>
            <w:shd w:val="clear" w:color="auto" w:fill="F2DCDC" w:themeFill="accent2" w:themeFillTint="32"/>
          </w:tcPr>
          <w:p w14:paraId="732186BD">
            <w:pPr>
              <w:jc w:val="left"/>
              <w:rPr>
                <w:rFonts w:hint="default" w:ascii="Palatino Linotype" w:hAnsi="Palatino Linotype" w:cs="Palatino Linotype"/>
              </w:rPr>
            </w:pPr>
            <w:r>
              <w:rPr>
                <w:rFonts w:hint="default" w:ascii="Palatino Linotype" w:hAnsi="Palatino Linotype" w:cs="Palatino Linotype"/>
                <w:sz w:val="18"/>
              </w:rPr>
              <w:t>&gt;= 61.0</w:t>
            </w:r>
          </w:p>
        </w:tc>
        <w:tc>
          <w:tcPr>
            <w:tcW w:w="2268" w:type="dxa"/>
            <w:shd w:val="clear" w:color="auto" w:fill="F2DCDC" w:themeFill="accent2" w:themeFillTint="32"/>
          </w:tcPr>
          <w:p w14:paraId="07AD039F">
            <w:pPr>
              <w:jc w:val="left"/>
              <w:rPr>
                <w:rFonts w:hint="default" w:ascii="Palatino Linotype" w:hAnsi="Palatino Linotype" w:cs="Palatino Linotype"/>
              </w:rPr>
            </w:pPr>
            <w:r>
              <w:rPr>
                <w:rFonts w:hint="default" w:ascii="Palatino Linotype" w:hAnsi="Palatino Linotype" w:cs="Palatino Linotype"/>
                <w:sz w:val="18"/>
              </w:rPr>
              <w:t>Zorunlu</w:t>
            </w:r>
          </w:p>
        </w:tc>
      </w:tr>
      <w:tr w14:paraId="01D24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2DCDC" w:themeFill="accent2" w:themeFillTint="32"/>
          </w:tcPr>
          <w:p w14:paraId="162DE1FD">
            <w:pPr>
              <w:jc w:val="left"/>
              <w:rPr>
                <w:rFonts w:hint="default" w:ascii="Palatino Linotype" w:hAnsi="Palatino Linotype" w:cs="Palatino Linotype"/>
              </w:rPr>
            </w:pPr>
            <w:r>
              <w:rPr>
                <w:rFonts w:hint="default" w:ascii="Palatino Linotype" w:hAnsi="Palatino Linotype" w:cs="Palatino Linotype"/>
                <w:sz w:val="18"/>
              </w:rPr>
              <w:t>lxml</w:t>
            </w:r>
          </w:p>
        </w:tc>
        <w:tc>
          <w:tcPr>
            <w:tcW w:w="3969" w:type="dxa"/>
            <w:shd w:val="clear" w:color="auto" w:fill="F2DCDC" w:themeFill="accent2" w:themeFillTint="32"/>
          </w:tcPr>
          <w:p w14:paraId="1FE7C78F">
            <w:pPr>
              <w:jc w:val="left"/>
              <w:rPr>
                <w:rFonts w:hint="default" w:ascii="Palatino Linotype" w:hAnsi="Palatino Linotype" w:cs="Palatino Linotype"/>
              </w:rPr>
            </w:pPr>
            <w:r>
              <w:rPr>
                <w:rFonts w:hint="default" w:ascii="Palatino Linotype" w:hAnsi="Palatino Linotype" w:cs="Palatino Linotype"/>
                <w:sz w:val="18"/>
              </w:rPr>
              <w:t>&gt;= 5.0.0 (XSD doğrulama)</w:t>
            </w:r>
          </w:p>
        </w:tc>
        <w:tc>
          <w:tcPr>
            <w:tcW w:w="2268" w:type="dxa"/>
            <w:shd w:val="clear" w:color="auto" w:fill="F2DCDC" w:themeFill="accent2" w:themeFillTint="32"/>
          </w:tcPr>
          <w:p w14:paraId="7AFC48FA">
            <w:pPr>
              <w:jc w:val="left"/>
              <w:rPr>
                <w:rFonts w:hint="default" w:ascii="Palatino Linotype" w:hAnsi="Palatino Linotype" w:cs="Palatino Linotype"/>
              </w:rPr>
            </w:pPr>
            <w:r>
              <w:rPr>
                <w:rFonts w:hint="default" w:ascii="Palatino Linotype" w:hAnsi="Palatino Linotype" w:cs="Palatino Linotype"/>
                <w:sz w:val="18"/>
              </w:rPr>
              <w:t>Zorunlu (bağımlılık olarak kurulur)</w:t>
            </w:r>
          </w:p>
        </w:tc>
      </w:tr>
      <w:tr w14:paraId="38D72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2DCDC" w:themeFill="accent2" w:themeFillTint="32"/>
          </w:tcPr>
          <w:p w14:paraId="6B6C7BD3">
            <w:pPr>
              <w:jc w:val="left"/>
              <w:rPr>
                <w:rFonts w:hint="default" w:ascii="Palatino Linotype" w:hAnsi="Palatino Linotype" w:cs="Palatino Linotype"/>
              </w:rPr>
            </w:pPr>
            <w:r>
              <w:rPr>
                <w:rFonts w:hint="default" w:ascii="Palatino Linotype" w:hAnsi="Palatino Linotype" w:cs="Palatino Linotype"/>
                <w:sz w:val="18"/>
              </w:rPr>
              <w:t>rich</w:t>
            </w:r>
          </w:p>
        </w:tc>
        <w:tc>
          <w:tcPr>
            <w:tcW w:w="3969" w:type="dxa"/>
            <w:shd w:val="clear" w:color="auto" w:fill="F2DCDC" w:themeFill="accent2" w:themeFillTint="32"/>
          </w:tcPr>
          <w:p w14:paraId="6FD10A27">
            <w:pPr>
              <w:jc w:val="left"/>
              <w:rPr>
                <w:rFonts w:hint="default" w:ascii="Palatino Linotype" w:hAnsi="Palatino Linotype" w:cs="Palatino Linotype"/>
              </w:rPr>
            </w:pPr>
            <w:r>
              <w:rPr>
                <w:rFonts w:hint="default" w:ascii="Palatino Linotype" w:hAnsi="Palatino Linotype" w:cs="Palatino Linotype"/>
                <w:sz w:val="18"/>
              </w:rPr>
              <w:t>&gt;= 13.7.0 (terminal görselleştirme)</w:t>
            </w:r>
          </w:p>
        </w:tc>
        <w:tc>
          <w:tcPr>
            <w:tcW w:w="2268" w:type="dxa"/>
            <w:shd w:val="clear" w:color="auto" w:fill="F2DCDC" w:themeFill="accent2" w:themeFillTint="32"/>
          </w:tcPr>
          <w:p w14:paraId="09E62683">
            <w:pPr>
              <w:jc w:val="left"/>
              <w:rPr>
                <w:rFonts w:hint="default" w:ascii="Palatino Linotype" w:hAnsi="Palatino Linotype" w:cs="Palatino Linotype"/>
              </w:rPr>
            </w:pPr>
            <w:r>
              <w:rPr>
                <w:rFonts w:hint="default" w:ascii="Palatino Linotype" w:hAnsi="Palatino Linotype" w:cs="Palatino Linotype"/>
                <w:sz w:val="18"/>
              </w:rPr>
              <w:t>Zorunlu (bağımlılık olarak kurulur)</w:t>
            </w:r>
          </w:p>
        </w:tc>
      </w:tr>
      <w:tr w14:paraId="6F6B0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2DCDC" w:themeFill="accent2" w:themeFillTint="32"/>
          </w:tcPr>
          <w:p w14:paraId="42D36767">
            <w:pPr>
              <w:jc w:val="left"/>
              <w:rPr>
                <w:rFonts w:hint="default" w:ascii="Palatino Linotype" w:hAnsi="Palatino Linotype" w:cs="Palatino Linotype"/>
              </w:rPr>
            </w:pPr>
            <w:r>
              <w:rPr>
                <w:rFonts w:hint="default" w:ascii="Palatino Linotype" w:hAnsi="Palatino Linotype" w:cs="Palatino Linotype"/>
                <w:sz w:val="18"/>
              </w:rPr>
              <w:t>FastAPI + Uvicorn</w:t>
            </w:r>
          </w:p>
        </w:tc>
        <w:tc>
          <w:tcPr>
            <w:tcW w:w="3969" w:type="dxa"/>
            <w:shd w:val="clear" w:color="auto" w:fill="F2DCDC" w:themeFill="accent2" w:themeFillTint="32"/>
          </w:tcPr>
          <w:p w14:paraId="19F602FF">
            <w:pPr>
              <w:jc w:val="left"/>
              <w:rPr>
                <w:rFonts w:hint="default" w:ascii="Palatino Linotype" w:hAnsi="Palatino Linotype" w:cs="Palatino Linotype"/>
              </w:rPr>
            </w:pPr>
            <w:r>
              <w:rPr>
                <w:rFonts w:hint="default" w:ascii="Palatino Linotype" w:hAnsi="Palatino Linotype" w:cs="Palatino Linotype"/>
                <w:sz w:val="18"/>
              </w:rPr>
              <w:t>&gt;= 0.110.0 / &gt;= 0.29.0 (GUI)</w:t>
            </w:r>
          </w:p>
        </w:tc>
        <w:tc>
          <w:tcPr>
            <w:tcW w:w="2268" w:type="dxa"/>
            <w:shd w:val="clear" w:color="auto" w:fill="F2DCDC" w:themeFill="accent2" w:themeFillTint="32"/>
          </w:tcPr>
          <w:p w14:paraId="0917CE37">
            <w:pPr>
              <w:jc w:val="left"/>
              <w:rPr>
                <w:rFonts w:hint="default" w:ascii="Palatino Linotype" w:hAnsi="Palatino Linotype" w:cs="Palatino Linotype"/>
              </w:rPr>
            </w:pPr>
            <w:r>
              <w:rPr>
                <w:rFonts w:hint="default" w:ascii="Palatino Linotype" w:hAnsi="Palatino Linotype" w:cs="Palatino Linotype"/>
                <w:sz w:val="18"/>
              </w:rPr>
              <w:t>Zorunlu (bağımlılık olarak kurulur)</w:t>
            </w:r>
          </w:p>
        </w:tc>
      </w:tr>
      <w:tr w14:paraId="1E5A1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C7DAF1" w:themeFill="text2" w:themeFillTint="32"/>
          </w:tcPr>
          <w:p w14:paraId="09D494D5">
            <w:pPr>
              <w:jc w:val="left"/>
              <w:rPr>
                <w:rFonts w:hint="default" w:ascii="Palatino Linotype" w:hAnsi="Palatino Linotype" w:cs="Palatino Linotype"/>
              </w:rPr>
            </w:pPr>
            <w:r>
              <w:rPr>
                <w:rFonts w:hint="default" w:ascii="Palatino Linotype" w:hAnsi="Palatino Linotype" w:cs="Palatino Linotype"/>
                <w:sz w:val="18"/>
              </w:rPr>
              <w:t>Ollama</w:t>
            </w:r>
          </w:p>
        </w:tc>
        <w:tc>
          <w:tcPr>
            <w:tcW w:w="3969" w:type="dxa"/>
            <w:shd w:val="clear" w:color="auto" w:fill="C7DAF1" w:themeFill="text2" w:themeFillTint="32"/>
          </w:tcPr>
          <w:p w14:paraId="745B64FA">
            <w:pPr>
              <w:jc w:val="left"/>
              <w:rPr>
                <w:rFonts w:hint="default" w:ascii="Palatino Linotype" w:hAnsi="Palatino Linotype" w:cs="Palatino Linotype"/>
              </w:rPr>
            </w:pPr>
            <w:r>
              <w:rPr>
                <w:rFonts w:hint="default" w:ascii="Palatino Linotype" w:hAnsi="Palatino Linotype" w:cs="Palatino Linotype"/>
                <w:sz w:val="18"/>
              </w:rPr>
              <w:t>Yerel LLM sunucusu (varsayılan ajan)</w:t>
            </w:r>
          </w:p>
        </w:tc>
        <w:tc>
          <w:tcPr>
            <w:tcW w:w="2268" w:type="dxa"/>
            <w:shd w:val="clear" w:color="auto" w:fill="C7DAF1" w:themeFill="text2" w:themeFillTint="32"/>
          </w:tcPr>
          <w:p w14:paraId="3412333C">
            <w:pPr>
              <w:jc w:val="left"/>
              <w:rPr>
                <w:rFonts w:hint="default" w:ascii="Palatino Linotype" w:hAnsi="Palatino Linotype" w:cs="Palatino Linotype"/>
              </w:rPr>
            </w:pPr>
            <w:r>
              <w:rPr>
                <w:rFonts w:hint="default" w:ascii="Palatino Linotype" w:hAnsi="Palatino Linotype" w:cs="Palatino Linotype"/>
                <w:sz w:val="18"/>
              </w:rPr>
              <w:t>Opsiyonel — AI hedef önerisi için</w:t>
            </w:r>
          </w:p>
        </w:tc>
      </w:tr>
      <w:tr w14:paraId="6403E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C7DAF1" w:themeFill="text2" w:themeFillTint="32"/>
          </w:tcPr>
          <w:p w14:paraId="1CF3D8C3">
            <w:pPr>
              <w:jc w:val="left"/>
              <w:rPr>
                <w:rFonts w:hint="default" w:ascii="Palatino Linotype" w:hAnsi="Palatino Linotype" w:cs="Palatino Linotype"/>
              </w:rPr>
            </w:pPr>
            <w:r>
              <w:rPr>
                <w:rFonts w:hint="default" w:ascii="Palatino Linotype" w:hAnsi="Palatino Linotype" w:cs="Palatino Linotype"/>
                <w:sz w:val="18"/>
              </w:rPr>
              <w:t>Node.js + npm</w:t>
            </w:r>
          </w:p>
        </w:tc>
        <w:tc>
          <w:tcPr>
            <w:tcW w:w="3969" w:type="dxa"/>
            <w:shd w:val="clear" w:color="auto" w:fill="C7DAF1" w:themeFill="text2" w:themeFillTint="32"/>
          </w:tcPr>
          <w:p w14:paraId="6A24359A">
            <w:pPr>
              <w:jc w:val="left"/>
              <w:rPr>
                <w:rFonts w:hint="default" w:ascii="Palatino Linotype" w:hAnsi="Palatino Linotype" w:cs="Palatino Linotype"/>
              </w:rPr>
            </w:pPr>
            <w:r>
              <w:rPr>
                <w:rFonts w:hint="default" w:ascii="Palatino Linotype" w:hAnsi="Palatino Linotype" w:cs="Palatino Linotype"/>
                <w:sz w:val="18"/>
              </w:rPr>
              <w:t>OpenCode ajanı ve GUI frontend derlemesi için</w:t>
            </w:r>
          </w:p>
        </w:tc>
        <w:tc>
          <w:tcPr>
            <w:tcW w:w="2268" w:type="dxa"/>
            <w:shd w:val="clear" w:color="auto" w:fill="C7DAF1" w:themeFill="text2" w:themeFillTint="32"/>
          </w:tcPr>
          <w:p w14:paraId="10F3CA2B">
            <w:pPr>
              <w:jc w:val="left"/>
              <w:rPr>
                <w:rFonts w:hint="default" w:ascii="Palatino Linotype" w:hAnsi="Palatino Linotype" w:cs="Palatino Linotype"/>
              </w:rPr>
            </w:pPr>
            <w:r>
              <w:rPr>
                <w:rFonts w:hint="default" w:ascii="Palatino Linotype" w:hAnsi="Palatino Linotype" w:cs="Palatino Linotype"/>
                <w:sz w:val="18"/>
              </w:rPr>
              <w:t>Opsiyonel</w:t>
            </w:r>
          </w:p>
        </w:tc>
      </w:tr>
      <w:tr w14:paraId="36E31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C7DAF1" w:themeFill="text2" w:themeFillTint="32"/>
          </w:tcPr>
          <w:p w14:paraId="4D1D847D">
            <w:pPr>
              <w:jc w:val="left"/>
              <w:rPr>
                <w:rFonts w:hint="default" w:ascii="Palatino Linotype" w:hAnsi="Palatino Linotype" w:cs="Palatino Linotype"/>
              </w:rPr>
            </w:pPr>
            <w:r>
              <w:rPr>
                <w:rFonts w:hint="default" w:ascii="Palatino Linotype" w:hAnsi="Palatino Linotype" w:cs="Palatino Linotype"/>
                <w:sz w:val="18"/>
              </w:rPr>
              <w:t>Docker</w:t>
            </w:r>
          </w:p>
        </w:tc>
        <w:tc>
          <w:tcPr>
            <w:tcW w:w="3969" w:type="dxa"/>
            <w:shd w:val="clear" w:color="auto" w:fill="C7DAF1" w:themeFill="text2" w:themeFillTint="32"/>
          </w:tcPr>
          <w:p w14:paraId="10A5BF4F">
            <w:pPr>
              <w:jc w:val="left"/>
              <w:rPr>
                <w:rFonts w:hint="default" w:ascii="Palatino Linotype" w:hAnsi="Palatino Linotype" w:cs="Palatino Linotype"/>
              </w:rPr>
            </w:pPr>
            <w:r>
              <w:rPr>
                <w:rFonts w:hint="default" w:ascii="Palatino Linotype" w:hAnsi="Palatino Linotype" w:cs="Palatino Linotype"/>
                <w:sz w:val="18"/>
              </w:rPr>
              <w:t>Konteyner dağıtımı için</w:t>
            </w:r>
          </w:p>
        </w:tc>
        <w:tc>
          <w:tcPr>
            <w:tcW w:w="2268" w:type="dxa"/>
            <w:shd w:val="clear" w:color="auto" w:fill="C7DAF1" w:themeFill="text2" w:themeFillTint="32"/>
          </w:tcPr>
          <w:p w14:paraId="0293D8F6">
            <w:pPr>
              <w:jc w:val="left"/>
              <w:rPr>
                <w:rFonts w:hint="default" w:ascii="Palatino Linotype" w:hAnsi="Palatino Linotype" w:cs="Palatino Linotype"/>
              </w:rPr>
            </w:pPr>
            <w:r>
              <w:rPr>
                <w:rFonts w:hint="default" w:ascii="Palatino Linotype" w:hAnsi="Palatino Linotype" w:cs="Palatino Linotype"/>
                <w:sz w:val="18"/>
              </w:rPr>
              <w:t>Opsiyonel</w:t>
            </w:r>
          </w:p>
        </w:tc>
      </w:tr>
    </w:tbl>
    <w:p w14:paraId="7BC6E1E4">
      <w:pPr>
        <w:spacing w:after="40"/>
        <w:rPr>
          <w:rFonts w:hint="default" w:ascii="Palatino Linotype" w:hAnsi="Palatino Linotype" w:cs="Palatino Linotype"/>
        </w:rPr>
      </w:pPr>
    </w:p>
    <w:p w14:paraId="55C8D1E8">
      <w:pPr>
        <w:jc w:val="both"/>
        <w:rPr>
          <w:rFonts w:hint="default" w:ascii="Palatino Linotype" w:hAnsi="Palatino Linotype" w:cs="Palatino Linotype"/>
          <w:b w:val="0"/>
          <w:i w:val="0"/>
        </w:rPr>
      </w:pPr>
      <w:r>
        <w:rPr>
          <w:rFonts w:hint="default" w:ascii="Palatino Linotype" w:hAnsi="Palatino Linotype" w:cs="Palatino Linotype"/>
          <w:b w:val="0"/>
          <w:i w:val="0"/>
        </w:rPr>
        <w:t xml:space="preserve">Paketin pyproject.toml içinde tanımlı tüm Python bağımlılıkları: </w:t>
      </w:r>
      <w:r>
        <w:rPr>
          <w:rFonts w:hint="default" w:ascii="Palatino Linotype" w:hAnsi="Palatino Linotype" w:cs="Palatino Linotype"/>
          <w:b w:val="0"/>
          <w:i w:val="0"/>
        </w:rPr>
        <w:br w:type="textWrapping"/>
      </w:r>
      <w:r>
        <w:rPr>
          <w:rFonts w:hint="default" w:ascii="Palatino Linotype" w:hAnsi="Palatino Linotype" w:cs="Palatino Linotype"/>
          <w:b w:val="0"/>
          <w:i w:val="0"/>
          <w:lang w:val="tr-TR"/>
        </w:rPr>
        <w:t xml:space="preserve">- </w:t>
      </w:r>
      <w:r>
        <w:rPr>
          <w:rFonts w:hint="default" w:ascii="Palatino Linotype" w:hAnsi="Palatino Linotype" w:cs="Palatino Linotype"/>
          <w:b w:val="0"/>
          <w:i w:val="0"/>
        </w:rPr>
        <w:t>fastapi, uvicorn[standard], python-multipart, sse-starlette, pymongo, python-dotenv, lxml, jinja2, deepdiff, rich, psutil, GPUtil, requests.</w:t>
      </w:r>
    </w:p>
    <w:p w14:paraId="35B07A96">
      <w:pPr>
        <w:pStyle w:val="3"/>
        <w:rPr>
          <w:rFonts w:hint="default" w:ascii="Palatino Linotype" w:hAnsi="Palatino Linotype" w:cs="Palatino Linotype"/>
        </w:rPr>
      </w:pPr>
      <w:bookmarkStart w:id="8" w:name="_Toc26665"/>
      <w:r>
        <w:rPr>
          <w:rFonts w:hint="default" w:ascii="Palatino Linotype" w:hAnsi="Palatino Linotype" w:cs="Palatino Linotype"/>
        </w:rPr>
        <w:t>2.</w:t>
      </w:r>
      <w:r>
        <w:rPr>
          <w:rFonts w:hint="default" w:ascii="Palatino Linotype" w:hAnsi="Palatino Linotype" w:cs="Palatino Linotype"/>
          <w:lang w:val="tr-TR"/>
        </w:rPr>
        <w:t>2</w:t>
      </w:r>
      <w:r>
        <w:rPr>
          <w:rFonts w:hint="default" w:ascii="Palatino Linotype" w:hAnsi="Palatino Linotype" w:cs="Palatino Linotype"/>
        </w:rPr>
        <w:t xml:space="preserve"> </w:t>
      </w:r>
      <w:r>
        <w:rPr>
          <w:rFonts w:hint="default" w:ascii="Palatino Linotype" w:hAnsi="Palatino Linotype" w:cs="Palatino Linotype"/>
          <w:lang w:val="tr-TR"/>
        </w:rPr>
        <w:t>Pip ile</w:t>
      </w:r>
      <w:r>
        <w:rPr>
          <w:rFonts w:hint="default" w:ascii="Palatino Linotype" w:hAnsi="Palatino Linotype" w:cs="Palatino Linotype"/>
        </w:rPr>
        <w:t xml:space="preserve"> Kurulum</w:t>
      </w:r>
      <w:bookmarkEnd w:id="8"/>
    </w:p>
    <w:p w14:paraId="30F05070">
      <w:pPr>
        <w:pBdr>
          <w:top w:val="single" w:color="D0D0D0" w:sz="4" w:space="4"/>
          <w:left w:val="single" w:color="D0D0D0" w:sz="4" w:space="4"/>
          <w:bottom w:val="single" w:color="D0D0D0" w:sz="4" w:space="4"/>
          <w:right w:val="single" w:color="D0D0D0" w:sz="4" w:space="4"/>
        </w:pBdr>
        <w:shd w:val="clear" w:color="auto" w:fill="F2F2F2"/>
        <w:spacing w:before="80" w:after="160"/>
        <w:ind w:left="170"/>
        <w:rPr>
          <w:rFonts w:hint="default" w:ascii="Palatino Linotype" w:hAnsi="Palatino Linotype" w:cs="Palatino Linotype"/>
          <w:b w:val="0"/>
          <w:i w:val="0"/>
          <w:lang w:val="tr-TR"/>
        </w:rPr>
      </w:pPr>
      <w:r>
        <w:rPr>
          <w:rFonts w:hint="default" w:ascii="Palatino Linotype" w:hAnsi="Palatino Linotype" w:cs="Palatino Linotype"/>
          <w:sz w:val="18"/>
          <w:lang w:val="tr-TR"/>
        </w:rPr>
        <w:t>pip install git+https://github.com/BitnetTR/focustracer.git</w:t>
      </w:r>
    </w:p>
    <w:p w14:paraId="33F000A6">
      <w:pPr>
        <w:jc w:val="both"/>
        <w:rPr>
          <w:rFonts w:hint="default" w:ascii="Palatino Linotype" w:hAnsi="Palatino Linotype" w:cs="Palatino Linotype"/>
        </w:rPr>
      </w:pPr>
      <w:r>
        <w:rPr>
          <w:rFonts w:hint="default" w:ascii="Palatino Linotype" w:hAnsi="Palatino Linotype" w:cs="Palatino Linotype"/>
          <w:b w:val="0"/>
          <w:i w:val="0"/>
        </w:rPr>
        <w:t>Kurulum sonrasında 'focustracer' komutu PATH üzerinde kullanılabilir hale gelir. Alternatif olarak paket 'python -m focustracer' biçiminde de çalıştırılabilir; her iki çağrı biçimi eşdeğerdir.</w:t>
      </w:r>
    </w:p>
    <w:p w14:paraId="2BFDC55E">
      <w:pPr>
        <w:pBdr>
          <w:top w:val="single" w:color="D0D0D0" w:sz="4" w:space="4"/>
          <w:left w:val="single" w:color="D0D0D0" w:sz="4" w:space="4"/>
          <w:bottom w:val="single" w:color="D0D0D0" w:sz="4" w:space="4"/>
          <w:right w:val="single" w:color="D0D0D0" w:sz="4" w:space="4"/>
        </w:pBdr>
        <w:shd w:val="clear" w:color="auto" w:fill="F2F2F2"/>
        <w:spacing w:before="80" w:after="160"/>
        <w:ind w:left="170"/>
        <w:rPr>
          <w:rFonts w:hint="default" w:ascii="Palatino Linotype" w:hAnsi="Palatino Linotype" w:cs="Palatino Linotype"/>
        </w:rPr>
      </w:pPr>
      <w:r>
        <w:rPr>
          <w:rFonts w:hint="default" w:ascii="Palatino Linotype" w:hAnsi="Palatino Linotype" w:cs="Palatino Linotype"/>
          <w:sz w:val="18"/>
        </w:rPr>
        <w:t>focustracer --help</w:t>
      </w:r>
      <w:r>
        <w:rPr>
          <w:rFonts w:hint="default" w:ascii="Palatino Linotype" w:hAnsi="Palatino Linotype" w:cs="Palatino Linotype"/>
        </w:rPr>
        <w:br w:type="textWrapping"/>
      </w:r>
      <w:r>
        <w:rPr>
          <w:rFonts w:hint="default" w:ascii="Palatino Linotype" w:hAnsi="Palatino Linotype" w:cs="Palatino Linotype"/>
          <w:sz w:val="18"/>
        </w:rPr>
        <w:t>python -m focustracer --help</w:t>
      </w:r>
    </w:p>
    <w:p w14:paraId="408936FA">
      <w:pPr>
        <w:pStyle w:val="3"/>
        <w:rPr>
          <w:rFonts w:hint="default" w:ascii="Palatino Linotype" w:hAnsi="Palatino Linotype" w:cs="Palatino Linotype"/>
        </w:rPr>
      </w:pPr>
      <w:bookmarkStart w:id="9" w:name="_Toc17641"/>
      <w:r>
        <w:rPr>
          <w:rFonts w:hint="default" w:ascii="Palatino Linotype" w:hAnsi="Palatino Linotype" w:cs="Palatino Linotype"/>
        </w:rPr>
        <w:t>2.</w:t>
      </w:r>
      <w:r>
        <w:rPr>
          <w:rFonts w:hint="default" w:ascii="Palatino Linotype" w:hAnsi="Palatino Linotype" w:cs="Palatino Linotype"/>
          <w:lang w:val="tr-TR"/>
        </w:rPr>
        <w:t>3</w:t>
      </w:r>
      <w:r>
        <w:rPr>
          <w:rFonts w:hint="default" w:ascii="Palatino Linotype" w:hAnsi="Palatino Linotype" w:cs="Palatino Linotype"/>
        </w:rPr>
        <w:t xml:space="preserve"> Kaynak Koddan Kurulum</w:t>
      </w:r>
      <w:bookmarkEnd w:id="9"/>
    </w:p>
    <w:p w14:paraId="694548EE">
      <w:pPr>
        <w:jc w:val="both"/>
        <w:rPr>
          <w:rFonts w:hint="default"/>
          <w:lang w:val="tr-TR"/>
        </w:rPr>
      </w:pPr>
      <w:r>
        <w:rPr>
          <w:rFonts w:hint="default" w:ascii="Palatino Linotype" w:hAnsi="Palatino Linotype" w:cs="Palatino Linotype"/>
          <w:lang w:val="tr-TR"/>
        </w:rPr>
        <w:t xml:space="preserve">Doğrudan repoyu indirip kurulum da yapılabilir. </w:t>
      </w:r>
    </w:p>
    <w:p w14:paraId="1C5D4446">
      <w:pPr>
        <w:pBdr>
          <w:top w:val="single" w:color="D0D0D0" w:sz="4" w:space="4"/>
          <w:left w:val="single" w:color="D0D0D0" w:sz="4" w:space="4"/>
          <w:bottom w:val="single" w:color="D0D0D0" w:sz="4" w:space="4"/>
          <w:right w:val="single" w:color="D0D0D0" w:sz="4" w:space="4"/>
        </w:pBdr>
        <w:shd w:val="clear" w:color="auto" w:fill="F2F2F2"/>
        <w:spacing w:before="80" w:after="160"/>
        <w:ind w:left="170"/>
        <w:rPr>
          <w:rFonts w:hint="default" w:ascii="Palatino Linotype" w:hAnsi="Palatino Linotype" w:cs="Palatino Linotype"/>
        </w:rPr>
      </w:pPr>
      <w:r>
        <w:rPr>
          <w:rFonts w:hint="default" w:ascii="Palatino Linotype" w:hAnsi="Palatino Linotype" w:cs="Palatino Linotype"/>
          <w:sz w:val="18"/>
        </w:rPr>
        <w:t>git clone</w:t>
      </w:r>
      <w:r>
        <w:rPr>
          <w:rFonts w:hint="default" w:ascii="Palatino Linotype" w:hAnsi="Palatino Linotype" w:cs="Palatino Linotype"/>
          <w:sz w:val="18"/>
          <w:lang w:val="tr-TR"/>
        </w:rPr>
        <w:t xml:space="preserve"> https://github.com/BitnetTR/focustracer.git </w:t>
      </w:r>
      <w:r>
        <w:rPr>
          <w:rFonts w:hint="default" w:ascii="Palatino Linotype" w:hAnsi="Palatino Linotype" w:cs="Palatino Linotype"/>
        </w:rPr>
        <w:br w:type="textWrapping"/>
      </w:r>
      <w:r>
        <w:rPr>
          <w:rFonts w:hint="default" w:ascii="Palatino Linotype" w:hAnsi="Palatino Linotype" w:cs="Palatino Linotype"/>
          <w:sz w:val="18"/>
        </w:rPr>
        <w:t>cd focustracer</w:t>
      </w:r>
      <w:r>
        <w:rPr>
          <w:rFonts w:hint="default" w:ascii="Palatino Linotype" w:hAnsi="Palatino Linotype" w:cs="Palatino Linotype"/>
        </w:rPr>
        <w:br w:type="textWrapping"/>
      </w:r>
      <w:r>
        <w:rPr>
          <w:rFonts w:hint="default" w:ascii="Palatino Linotype" w:hAnsi="Palatino Linotype" w:cs="Palatino Linotype"/>
          <w:sz w:val="18"/>
        </w:rPr>
        <w:t>pip install -e .</w:t>
      </w:r>
    </w:p>
    <w:p w14:paraId="37E1F254">
      <w:pPr>
        <w:pStyle w:val="3"/>
        <w:rPr>
          <w:rFonts w:hint="default" w:ascii="Palatino Linotype" w:hAnsi="Palatino Linotype" w:cs="Palatino Linotype"/>
        </w:rPr>
      </w:pPr>
      <w:bookmarkStart w:id="10" w:name="_Toc16555"/>
      <w:r>
        <w:rPr>
          <w:rFonts w:hint="default" w:ascii="Palatino Linotype" w:hAnsi="Palatino Linotype" w:cs="Palatino Linotype"/>
        </w:rPr>
        <w:t>2.</w:t>
      </w:r>
      <w:r>
        <w:rPr>
          <w:rFonts w:hint="default" w:ascii="Palatino Linotype" w:hAnsi="Palatino Linotype" w:cs="Palatino Linotype"/>
          <w:lang w:val="tr-TR"/>
        </w:rPr>
        <w:t>4</w:t>
      </w:r>
      <w:r>
        <w:rPr>
          <w:rFonts w:hint="default" w:ascii="Palatino Linotype" w:hAnsi="Palatino Linotype" w:cs="Palatino Linotype"/>
        </w:rPr>
        <w:t xml:space="preserve"> Docker ile Kurulum</w:t>
      </w:r>
      <w:bookmarkEnd w:id="10"/>
    </w:p>
    <w:p w14:paraId="0333656F">
      <w:pPr>
        <w:pBdr>
          <w:top w:val="single" w:color="D0D0D0" w:sz="4" w:space="4"/>
          <w:left w:val="single" w:color="D0D0D0" w:sz="4" w:space="4"/>
          <w:bottom w:val="single" w:color="D0D0D0" w:sz="4" w:space="4"/>
          <w:right w:val="single" w:color="D0D0D0" w:sz="4" w:space="4"/>
        </w:pBdr>
        <w:shd w:val="clear" w:color="auto" w:fill="F2F2F2"/>
        <w:spacing w:before="80" w:after="160"/>
        <w:ind w:left="170"/>
        <w:rPr>
          <w:rFonts w:hint="default" w:ascii="Palatino Linotype" w:hAnsi="Palatino Linotype" w:cs="Palatino Linotype"/>
        </w:rPr>
      </w:pPr>
      <w:r>
        <w:rPr>
          <w:rFonts w:hint="default" w:ascii="Palatino Linotype" w:hAnsi="Palatino Linotype" w:cs="Palatino Linotype"/>
          <w:sz w:val="18"/>
        </w:rPr>
        <w:t>docker build -t focustracer .</w:t>
      </w:r>
      <w:r>
        <w:rPr>
          <w:rFonts w:hint="default" w:ascii="Palatino Linotype" w:hAnsi="Palatino Linotype" w:cs="Palatino Linotype"/>
        </w:rPr>
        <w:br w:type="textWrapping"/>
      </w:r>
      <w:r>
        <w:rPr>
          <w:rFonts w:hint="default" w:ascii="Palatino Linotype" w:hAnsi="Palatino Linotype" w:cs="Palatino Linotype"/>
          <w:sz w:val="18"/>
        </w:rPr>
        <w:t>docker run -p 8765:8765 focustracer</w:t>
      </w:r>
    </w:p>
    <w:p w14:paraId="39E3FB89">
      <w:pPr>
        <w:jc w:val="both"/>
        <w:rPr>
          <w:rFonts w:hint="default" w:ascii="Palatino Linotype" w:hAnsi="Palatino Linotype" w:cs="Palatino Linotype"/>
        </w:rPr>
      </w:pPr>
      <w:r>
        <w:rPr>
          <w:rFonts w:hint="default" w:ascii="Palatino Linotype" w:hAnsi="Palatino Linotype" w:cs="Palatino Linotype"/>
          <w:b w:val="0"/>
          <w:i w:val="0"/>
        </w:rPr>
        <w:t>Konteyner, web GUI'yi 8765 numaralı port üzerinden sunar.</w:t>
      </w:r>
    </w:p>
    <w:p w14:paraId="0122EFE9">
      <w:pPr>
        <w:pStyle w:val="3"/>
        <w:rPr>
          <w:rFonts w:hint="default" w:ascii="Palatino Linotype" w:hAnsi="Palatino Linotype" w:cs="Palatino Linotype"/>
        </w:rPr>
      </w:pPr>
      <w:bookmarkStart w:id="11" w:name="_Toc8017"/>
      <w:r>
        <w:rPr>
          <w:rFonts w:hint="default" w:ascii="Palatino Linotype" w:hAnsi="Palatino Linotype" w:cs="Palatino Linotype"/>
        </w:rPr>
        <w:t>2.</w:t>
      </w:r>
      <w:r>
        <w:rPr>
          <w:rFonts w:hint="default" w:ascii="Palatino Linotype" w:hAnsi="Palatino Linotype" w:cs="Palatino Linotype"/>
          <w:lang w:val="tr-TR"/>
        </w:rPr>
        <w:t>5</w:t>
      </w:r>
      <w:r>
        <w:rPr>
          <w:rFonts w:hint="default" w:ascii="Palatino Linotype" w:hAnsi="Palatino Linotype" w:cs="Palatino Linotype"/>
        </w:rPr>
        <w:t xml:space="preserve"> AI Ajanlarının Kurulumu</w:t>
      </w:r>
      <w:bookmarkEnd w:id="11"/>
    </w:p>
    <w:p w14:paraId="607CC636">
      <w:pPr>
        <w:jc w:val="both"/>
        <w:rPr>
          <w:rFonts w:hint="default" w:ascii="Palatino Linotype" w:hAnsi="Palatino Linotype" w:cs="Palatino Linotype"/>
        </w:rPr>
      </w:pPr>
      <w:r>
        <w:rPr>
          <w:rFonts w:hint="default" w:ascii="Palatino Linotype" w:hAnsi="Palatino Linotype" w:cs="Palatino Linotype"/>
          <w:b w:val="0"/>
          <w:i w:val="0"/>
        </w:rPr>
        <w:t>AI destekli hedef önerisi (suggest-targets, --auto-targets) için en az bir ajan gereklidir. Manuel hedefleme (--function) ajan olmadan da tam olarak çalışır.</w:t>
      </w:r>
    </w:p>
    <w:p w14:paraId="6A7A1706">
      <w:pPr>
        <w:pStyle w:val="4"/>
        <w:rPr>
          <w:rFonts w:hint="default" w:ascii="Palatino Linotype" w:hAnsi="Palatino Linotype" w:cs="Palatino Linotype"/>
        </w:rPr>
      </w:pPr>
      <w:bookmarkStart w:id="12" w:name="_Toc13770"/>
      <w:r>
        <w:rPr>
          <w:rFonts w:hint="default" w:ascii="Palatino Linotype" w:hAnsi="Palatino Linotype" w:cs="Palatino Linotype"/>
        </w:rPr>
        <w:t>2.</w:t>
      </w:r>
      <w:r>
        <w:rPr>
          <w:rFonts w:hint="default" w:ascii="Palatino Linotype" w:hAnsi="Palatino Linotype" w:cs="Palatino Linotype"/>
          <w:lang w:val="tr-TR"/>
        </w:rPr>
        <w:t>5</w:t>
      </w:r>
      <w:r>
        <w:rPr>
          <w:rFonts w:hint="default" w:ascii="Palatino Linotype" w:hAnsi="Palatino Linotype" w:cs="Palatino Linotype"/>
        </w:rPr>
        <w:t>.1 Ollama (Varsayılan Ajan)</w:t>
      </w:r>
      <w:bookmarkEnd w:id="12"/>
    </w:p>
    <w:p w14:paraId="4ACCCF4D">
      <w:pPr>
        <w:pStyle w:val="31"/>
        <w:jc w:val="both"/>
        <w:rPr>
          <w:rFonts w:hint="default" w:ascii="Palatino Linotype" w:hAnsi="Palatino Linotype" w:cs="Palatino Linotype"/>
        </w:rPr>
      </w:pPr>
      <w:r>
        <w:rPr>
          <w:rFonts w:hint="default" w:ascii="Palatino Linotype" w:hAnsi="Palatino Linotype" w:cs="Palatino Linotype"/>
        </w:rPr>
        <w:t>https://ollama.ai adresinden platforma uygun kurulum paketini indirin ve kurun.</w:t>
      </w:r>
    </w:p>
    <w:p w14:paraId="06729E74">
      <w:pPr>
        <w:pStyle w:val="31"/>
        <w:jc w:val="both"/>
        <w:rPr>
          <w:rFonts w:hint="default" w:ascii="Palatino Linotype" w:hAnsi="Palatino Linotype" w:cs="Palatino Linotype"/>
        </w:rPr>
      </w:pPr>
      <w:r>
        <w:rPr>
          <w:rFonts w:hint="default" w:ascii="Palatino Linotype" w:hAnsi="Palatino Linotype" w:cs="Palatino Linotype"/>
        </w:rPr>
        <w:t>Servisi başlatın: ollama serve (varsayılan adres: http://localhost:11434).</w:t>
      </w:r>
    </w:p>
    <w:p w14:paraId="1E8638E0">
      <w:pPr>
        <w:pStyle w:val="31"/>
        <w:jc w:val="both"/>
        <w:rPr>
          <w:rFonts w:hint="default" w:ascii="Palatino Linotype" w:hAnsi="Palatino Linotype" w:cs="Palatino Linotype"/>
        </w:rPr>
      </w:pPr>
      <w:r>
        <w:rPr>
          <w:rFonts w:hint="default" w:ascii="Palatino Linotype" w:hAnsi="Palatino Linotype" w:cs="Palatino Linotype"/>
        </w:rPr>
        <w:t>Varsayılan modeli indirin: ollama pull qwen2.5:3b</w:t>
      </w:r>
    </w:p>
    <w:p w14:paraId="5A42E191">
      <w:pPr>
        <w:pStyle w:val="31"/>
        <w:jc w:val="both"/>
        <w:rPr>
          <w:rFonts w:hint="default" w:ascii="Palatino Linotype" w:hAnsi="Palatino Linotype" w:cs="Palatino Linotype"/>
        </w:rPr>
      </w:pPr>
      <w:r>
        <w:rPr>
          <w:rFonts w:hint="default" w:ascii="Palatino Linotype" w:hAnsi="Palatino Linotype" w:cs="Palatino Linotype"/>
        </w:rPr>
        <w:t>Bağlantıyı doğrulayın (aşağıdaki komut).</w:t>
      </w:r>
    </w:p>
    <w:p w14:paraId="72321D9A">
      <w:pPr>
        <w:pBdr>
          <w:top w:val="single" w:color="D0D0D0" w:sz="4" w:space="4"/>
          <w:left w:val="single" w:color="D0D0D0" w:sz="4" w:space="4"/>
          <w:bottom w:val="single" w:color="D0D0D0" w:sz="4" w:space="4"/>
          <w:right w:val="single" w:color="D0D0D0" w:sz="4" w:space="4"/>
        </w:pBdr>
        <w:shd w:val="clear" w:color="auto" w:fill="F2F2F2"/>
        <w:spacing w:before="80" w:after="160"/>
        <w:ind w:left="170"/>
        <w:rPr>
          <w:rFonts w:hint="default" w:ascii="Palatino Linotype" w:hAnsi="Palatino Linotype" w:cs="Palatino Linotype"/>
        </w:rPr>
      </w:pPr>
      <w:r>
        <w:rPr>
          <w:rFonts w:hint="default" w:ascii="Palatino Linotype" w:hAnsi="Palatino Linotype" w:cs="Palatino Linotype"/>
          <w:sz w:val="18"/>
        </w:rPr>
        <w:t>focustracer check-agent --agent ollama --model qwen2.5:3b --ollama-url http://localhost:11434</w:t>
      </w:r>
    </w:p>
    <w:p w14:paraId="4C234178">
      <w:pPr>
        <w:shd w:val="clear" w:color="auto" w:fill="E8F0F8"/>
        <w:ind w:left="227"/>
        <w:rPr>
          <w:rFonts w:hint="default" w:ascii="Palatino Linotype" w:hAnsi="Palatino Linotype" w:cs="Palatino Linotype"/>
        </w:rPr>
      </w:pPr>
      <w:r>
        <w:rPr>
          <w:rFonts w:hint="default" w:ascii="Palatino Linotype" w:hAnsi="Palatino Linotype" w:cs="Palatino Linotype"/>
          <w:b/>
        </w:rPr>
        <w:t xml:space="preserve">Not: </w:t>
      </w:r>
      <w:r>
        <w:rPr>
          <w:rFonts w:hint="default" w:ascii="Palatino Linotype" w:hAnsi="Palatino Linotype" w:cs="Palatino Linotype"/>
        </w:rPr>
        <w:t>Varsayılan model qwen2.5:3b'dir (yaklaşık 3,2 GB). Kod odaklı işler için qwen2.5-coder:7b (yaklaşık 4,6 GB) alternatif olarak önerilir.</w:t>
      </w:r>
    </w:p>
    <w:p w14:paraId="27C2D58D">
      <w:pPr>
        <w:pStyle w:val="4"/>
        <w:rPr>
          <w:rFonts w:hint="default" w:ascii="Palatino Linotype" w:hAnsi="Palatino Linotype" w:cs="Palatino Linotype"/>
        </w:rPr>
      </w:pPr>
      <w:bookmarkStart w:id="13" w:name="_Toc8846"/>
      <w:r>
        <w:rPr>
          <w:rFonts w:hint="default" w:ascii="Palatino Linotype" w:hAnsi="Palatino Linotype" w:cs="Palatino Linotype"/>
        </w:rPr>
        <w:t>2.</w:t>
      </w:r>
      <w:r>
        <w:rPr>
          <w:rFonts w:hint="default" w:ascii="Palatino Linotype" w:hAnsi="Palatino Linotype" w:cs="Palatino Linotype"/>
          <w:lang w:val="tr-TR"/>
        </w:rPr>
        <w:t>5</w:t>
      </w:r>
      <w:r>
        <w:rPr>
          <w:rFonts w:hint="default" w:ascii="Palatino Linotype" w:hAnsi="Palatino Linotype" w:cs="Palatino Linotype"/>
        </w:rPr>
        <w:t>.2 OpenCode</w:t>
      </w:r>
      <w:bookmarkEnd w:id="13"/>
    </w:p>
    <w:p w14:paraId="3829DE1D">
      <w:pPr>
        <w:jc w:val="both"/>
        <w:rPr>
          <w:rFonts w:hint="default" w:ascii="Palatino Linotype" w:hAnsi="Palatino Linotype" w:cs="Palatino Linotype"/>
        </w:rPr>
      </w:pPr>
      <w:r>
        <w:rPr>
          <w:rFonts w:hint="default" w:ascii="Palatino Linotype" w:hAnsi="Palatino Linotype" w:cs="Palatino Linotype"/>
          <w:b w:val="0"/>
          <w:i w:val="0"/>
        </w:rPr>
        <w:t>OpenCode, Node.js tabanlı bir CLI ajanıdır ve npm ile kurulur:</w:t>
      </w:r>
    </w:p>
    <w:p w14:paraId="4B6C1934">
      <w:pPr>
        <w:pBdr>
          <w:top w:val="single" w:color="D0D0D0" w:sz="4" w:space="4"/>
          <w:left w:val="single" w:color="D0D0D0" w:sz="4" w:space="4"/>
          <w:bottom w:val="single" w:color="D0D0D0" w:sz="4" w:space="4"/>
          <w:right w:val="single" w:color="D0D0D0" w:sz="4" w:space="4"/>
        </w:pBdr>
        <w:shd w:val="clear" w:color="auto" w:fill="F2F2F2"/>
        <w:spacing w:before="80" w:after="160"/>
        <w:ind w:left="170"/>
        <w:rPr>
          <w:rFonts w:hint="default" w:ascii="Palatino Linotype" w:hAnsi="Palatino Linotype" w:cs="Palatino Linotype"/>
        </w:rPr>
      </w:pPr>
      <w:r>
        <w:rPr>
          <w:rFonts w:hint="default" w:ascii="Palatino Linotype" w:hAnsi="Palatino Linotype" w:cs="Palatino Linotype"/>
          <w:sz w:val="18"/>
        </w:rPr>
        <w:t>npm i -g opencode-ai</w:t>
      </w:r>
      <w:r>
        <w:rPr>
          <w:rFonts w:hint="default" w:ascii="Palatino Linotype" w:hAnsi="Palatino Linotype" w:cs="Palatino Linotype"/>
        </w:rPr>
        <w:br w:type="textWrapping"/>
      </w:r>
      <w:r>
        <w:rPr>
          <w:rFonts w:hint="default" w:ascii="Palatino Linotype" w:hAnsi="Palatino Linotype" w:cs="Palatino Linotype"/>
          <w:sz w:val="18"/>
        </w:rPr>
        <w:t>opencode --version</w:t>
      </w:r>
    </w:p>
    <w:p w14:paraId="4BC07FC8">
      <w:pPr>
        <w:jc w:val="both"/>
        <w:rPr>
          <w:rFonts w:hint="default" w:ascii="Palatino Linotype" w:hAnsi="Palatino Linotype" w:cs="Palatino Linotype"/>
        </w:rPr>
      </w:pPr>
      <w:r>
        <w:rPr>
          <w:rFonts w:hint="default" w:ascii="Palatino Linotype" w:hAnsi="Palatino Linotype" w:cs="Palatino Linotype"/>
          <w:b w:val="0"/>
          <w:i w:val="0"/>
        </w:rPr>
        <w:t>Komut PATH üzerinde bulunamazsa FocusTracer sırasıyla 'python -m opencode' ve 'py -m opencode' komutlarını da dener. Özel bir komut yolu '--opencode-cmd' parametresi ile verilebilir.</w:t>
      </w:r>
    </w:p>
    <w:p w14:paraId="4E35894F">
      <w:pPr>
        <w:pStyle w:val="4"/>
        <w:rPr>
          <w:rFonts w:hint="default" w:ascii="Palatino Linotype" w:hAnsi="Palatino Linotype" w:cs="Palatino Linotype"/>
        </w:rPr>
      </w:pPr>
      <w:bookmarkStart w:id="14" w:name="_Toc13671"/>
      <w:r>
        <w:rPr>
          <w:rFonts w:hint="default" w:ascii="Palatino Linotype" w:hAnsi="Palatino Linotype" w:cs="Palatino Linotype"/>
        </w:rPr>
        <w:t>2.</w:t>
      </w:r>
      <w:r>
        <w:rPr>
          <w:rFonts w:hint="default" w:ascii="Palatino Linotype" w:hAnsi="Palatino Linotype" w:cs="Palatino Linotype"/>
          <w:lang w:val="tr-TR"/>
        </w:rPr>
        <w:t>5</w:t>
      </w:r>
      <w:r>
        <w:rPr>
          <w:rFonts w:hint="default" w:ascii="Palatino Linotype" w:hAnsi="Palatino Linotype" w:cs="Palatino Linotype"/>
        </w:rPr>
        <w:t>.3 İnteraktif Kurulum Merkezi: focustracer install</w:t>
      </w:r>
      <w:bookmarkEnd w:id="14"/>
    </w:p>
    <w:p w14:paraId="3529948B">
      <w:pPr>
        <w:jc w:val="both"/>
        <w:rPr>
          <w:rFonts w:hint="default" w:ascii="Palatino Linotype" w:hAnsi="Palatino Linotype" w:cs="Palatino Linotype"/>
        </w:rPr>
      </w:pPr>
      <w:r>
        <w:rPr>
          <w:rFonts w:hint="default" w:ascii="Palatino Linotype" w:hAnsi="Palatino Linotype" w:cs="Palatino Linotype"/>
          <w:b w:val="0"/>
          <w:i w:val="0"/>
        </w:rPr>
        <w:t>'install' komutu, ajanların kurulum durumunu gösteren ve kurulum/indirme adımlarında yol gösteren interaktif bir menü açar:</w:t>
      </w:r>
    </w:p>
    <w:p w14:paraId="358398CF">
      <w:pPr>
        <w:pBdr>
          <w:top w:val="single" w:color="D0D0D0" w:sz="4" w:space="4"/>
          <w:left w:val="single" w:color="D0D0D0" w:sz="4" w:space="4"/>
          <w:bottom w:val="single" w:color="D0D0D0" w:sz="4" w:space="4"/>
          <w:right w:val="single" w:color="D0D0D0" w:sz="4" w:space="4"/>
        </w:pBdr>
        <w:shd w:val="clear" w:color="auto" w:fill="F2F2F2"/>
        <w:spacing w:before="80" w:after="160"/>
        <w:ind w:left="170"/>
        <w:rPr>
          <w:rFonts w:hint="default" w:ascii="Palatino Linotype" w:hAnsi="Palatino Linotype" w:cs="Palatino Linotype"/>
        </w:rPr>
      </w:pPr>
      <w:r>
        <w:rPr>
          <w:rFonts w:hint="default" w:ascii="Palatino Linotype" w:hAnsi="Palatino Linotype" w:cs="Palatino Linotype"/>
          <w:sz w:val="18"/>
        </w:rPr>
        <w:t>focustracer install            # interaktif menü</w:t>
      </w:r>
      <w:r>
        <w:rPr>
          <w:rFonts w:hint="default" w:ascii="Palatino Linotype" w:hAnsi="Palatino Linotype" w:cs="Palatino Linotype"/>
        </w:rPr>
        <w:br w:type="textWrapping"/>
      </w:r>
      <w:r>
        <w:rPr>
          <w:rFonts w:hint="default" w:ascii="Palatino Linotype" w:hAnsi="Palatino Linotype" w:cs="Palatino Linotype"/>
          <w:sz w:val="18"/>
        </w:rPr>
        <w:t>focustracer install --status   # yalnızca durum özeti göster ve çık</w:t>
      </w:r>
      <w:r>
        <w:rPr>
          <w:rFonts w:hint="default" w:ascii="Palatino Linotype" w:hAnsi="Palatino Linotype" w:cs="Palatino Linotype"/>
        </w:rPr>
        <w:br w:type="textWrapping"/>
      </w:r>
      <w:r>
        <w:rPr>
          <w:rFonts w:hint="default" w:ascii="Palatino Linotype" w:hAnsi="Palatino Linotype" w:cs="Palatino Linotype"/>
          <w:sz w:val="18"/>
        </w:rPr>
        <w:t>focustracer install --agent opencode   # doğrudan OpenCode kurulum akışı</w:t>
      </w:r>
    </w:p>
    <w:p w14:paraId="2D1D56D6">
      <w:pPr>
        <w:jc w:val="both"/>
        <w:rPr>
          <w:rFonts w:hint="default" w:ascii="Palatino Linotype" w:hAnsi="Palatino Linotype" w:cs="Palatino Linotype"/>
        </w:rPr>
      </w:pPr>
      <w:r>
        <w:rPr>
          <w:rFonts w:hint="default" w:ascii="Palatino Linotype" w:hAnsi="Palatino Linotype" w:cs="Palatino Linotype"/>
          <w:b w:val="0"/>
          <w:i w:val="0"/>
        </w:rPr>
        <w:t>Menü seçenekleri: (1) Ollama kurulum rehberi, (2) OpenCode kurulumu (npm ile otomatik kurulum, komut testi/troubleshooting, manuel talimatlar), (3) Ollama model indirme (qwen2.5:3b / qwen2.5-coder:7b), (4) durumu yenile, (5) her iki ajan için sağlık kontrolü.</w:t>
      </w:r>
    </w:p>
    <w:p w14:paraId="28FFC402">
      <w:pPr>
        <w:pStyle w:val="3"/>
        <w:rPr>
          <w:rFonts w:hint="default" w:ascii="Palatino Linotype" w:hAnsi="Palatino Linotype" w:cs="Palatino Linotype"/>
        </w:rPr>
      </w:pPr>
      <w:bookmarkStart w:id="15" w:name="_Toc29792"/>
      <w:r>
        <w:rPr>
          <w:rFonts w:hint="default" w:ascii="Palatino Linotype" w:hAnsi="Palatino Linotype" w:cs="Palatino Linotype"/>
        </w:rPr>
        <w:t>2.</w:t>
      </w:r>
      <w:r>
        <w:rPr>
          <w:rFonts w:hint="default" w:ascii="Palatino Linotype" w:hAnsi="Palatino Linotype" w:cs="Palatino Linotype"/>
          <w:lang w:val="tr-TR"/>
        </w:rPr>
        <w:t>6</w:t>
      </w:r>
      <w:r>
        <w:rPr>
          <w:rFonts w:hint="default" w:ascii="Palatino Linotype" w:hAnsi="Palatino Linotype" w:cs="Palatino Linotype"/>
        </w:rPr>
        <w:t xml:space="preserve"> GUI Frontend Derlemesi (Geliştiriciler İçin)</w:t>
      </w:r>
      <w:bookmarkEnd w:id="15"/>
    </w:p>
    <w:p w14:paraId="48952A19">
      <w:pPr>
        <w:jc w:val="both"/>
        <w:rPr>
          <w:rFonts w:hint="default" w:ascii="Palatino Linotype" w:hAnsi="Palatino Linotype" w:cs="Palatino Linotype"/>
        </w:rPr>
      </w:pPr>
      <w:r>
        <w:rPr>
          <w:rFonts w:hint="default" w:ascii="Palatino Linotype" w:hAnsi="Palatino Linotype" w:cs="Palatino Linotype"/>
          <w:b w:val="0"/>
          <w:i w:val="0"/>
        </w:rPr>
        <w:t>Depo, önceden derlenmiş bir frontend (dist/) ile birlikte gelir. Arayüzü değiştirmek isteyen geliştiriciler şu adımları izler:</w:t>
      </w:r>
    </w:p>
    <w:p w14:paraId="58C4DFD3">
      <w:pPr>
        <w:pBdr>
          <w:top w:val="single" w:color="D0D0D0" w:sz="4" w:space="4"/>
          <w:left w:val="single" w:color="D0D0D0" w:sz="4" w:space="4"/>
          <w:bottom w:val="single" w:color="D0D0D0" w:sz="4" w:space="4"/>
          <w:right w:val="single" w:color="D0D0D0" w:sz="4" w:space="4"/>
        </w:pBdr>
        <w:shd w:val="clear" w:color="auto" w:fill="F2F2F2"/>
        <w:spacing w:before="80" w:after="160"/>
        <w:ind w:left="170"/>
        <w:rPr>
          <w:rFonts w:hint="default" w:ascii="Palatino Linotype" w:hAnsi="Palatino Linotype" w:cs="Palatino Linotype"/>
        </w:rPr>
      </w:pPr>
      <w:r>
        <w:rPr>
          <w:rFonts w:hint="default" w:ascii="Palatino Linotype" w:hAnsi="Palatino Linotype" w:cs="Palatino Linotype"/>
          <w:sz w:val="18"/>
        </w:rPr>
        <w:t>cd src/focustracer/gui/frontend</w:t>
      </w:r>
      <w:r>
        <w:rPr>
          <w:rFonts w:hint="default" w:ascii="Palatino Linotype" w:hAnsi="Palatino Linotype" w:cs="Palatino Linotype"/>
        </w:rPr>
        <w:br w:type="textWrapping"/>
      </w:r>
      <w:r>
        <w:rPr>
          <w:rFonts w:hint="default" w:ascii="Palatino Linotype" w:hAnsi="Palatino Linotype" w:cs="Palatino Linotype"/>
          <w:sz w:val="18"/>
        </w:rPr>
        <w:t>npm install</w:t>
      </w:r>
      <w:r>
        <w:rPr>
          <w:rFonts w:hint="default" w:ascii="Palatino Linotype" w:hAnsi="Palatino Linotype" w:cs="Palatino Linotype"/>
        </w:rPr>
        <w:br w:type="textWrapping"/>
      </w:r>
      <w:r>
        <w:rPr>
          <w:rFonts w:hint="default" w:ascii="Palatino Linotype" w:hAnsi="Palatino Linotype" w:cs="Palatino Linotype"/>
          <w:sz w:val="18"/>
        </w:rPr>
        <w:t>npm run build    # çıktı: dist/  (focustracer gui bunu servis eder)</w:t>
      </w:r>
      <w:r>
        <w:rPr>
          <w:rFonts w:hint="default" w:ascii="Palatino Linotype" w:hAnsi="Palatino Linotype" w:cs="Palatino Linotype"/>
        </w:rPr>
        <w:br w:type="textWrapping"/>
      </w:r>
      <w:r>
        <w:rPr>
          <w:rFonts w:hint="default" w:ascii="Palatino Linotype" w:hAnsi="Palatino Linotype" w:cs="Palatino Linotype"/>
          <w:sz w:val="18"/>
        </w:rPr>
        <w:t>npm run dev      # geliştirme sunucusu</w:t>
      </w:r>
    </w:p>
    <w:p w14:paraId="5798B841">
      <w:pPr>
        <w:rPr>
          <w:rFonts w:hint="default" w:ascii="Palatino Linotype" w:hAnsi="Palatino Linotype" w:cs="Palatino Linotype"/>
        </w:rPr>
      </w:pPr>
      <w:r>
        <w:rPr>
          <w:rFonts w:hint="default" w:ascii="Palatino Linotype" w:hAnsi="Palatino Linotype" w:cs="Palatino Linotype"/>
        </w:rPr>
        <w:br w:type="page"/>
      </w:r>
    </w:p>
    <w:p w14:paraId="5484ABF0">
      <w:pPr>
        <w:pStyle w:val="2"/>
        <w:rPr>
          <w:rFonts w:hint="default" w:ascii="Palatino Linotype" w:hAnsi="Palatino Linotype" w:cs="Palatino Linotype"/>
        </w:rPr>
      </w:pPr>
      <w:bookmarkStart w:id="16" w:name="_Toc2073"/>
      <w:r>
        <w:rPr>
          <w:rFonts w:hint="default" w:ascii="Palatino Linotype" w:hAnsi="Palatino Linotype" w:cs="Palatino Linotype"/>
        </w:rPr>
        <w:t>3. Hızlı Başlangıç</w:t>
      </w:r>
      <w:bookmarkEnd w:id="16"/>
    </w:p>
    <w:p w14:paraId="3E68AED1">
      <w:pPr>
        <w:jc w:val="both"/>
        <w:rPr>
          <w:rFonts w:hint="default" w:ascii="Palatino Linotype" w:hAnsi="Palatino Linotype" w:cs="Palatino Linotype"/>
        </w:rPr>
      </w:pPr>
      <w:r>
        <w:rPr>
          <w:rFonts w:hint="default" w:ascii="Palatino Linotype" w:hAnsi="Palatino Linotype" w:cs="Palatino Linotype"/>
          <w:b w:val="0"/>
          <w:i w:val="0"/>
        </w:rPr>
        <w:t>Aşağıdaki akış, depo içindeki örnek uygulama (tests/fixtures/cli_sample_app.py) üzerinden uçtan uca temel kullanım senaryosunu gösterir.</w:t>
      </w:r>
    </w:p>
    <w:p w14:paraId="365ECA76">
      <w:pPr>
        <w:pStyle w:val="3"/>
        <w:rPr>
          <w:rFonts w:hint="default" w:ascii="Palatino Linotype" w:hAnsi="Palatino Linotype" w:cs="Palatino Linotype"/>
        </w:rPr>
      </w:pPr>
      <w:bookmarkStart w:id="17" w:name="_Toc30065"/>
      <w:r>
        <w:rPr>
          <w:rFonts w:hint="default" w:ascii="Palatino Linotype" w:hAnsi="Palatino Linotype" w:cs="Palatino Linotype"/>
        </w:rPr>
        <w:t>3.1 Adım 1 — Ajan Bağlantısını Doğrulama (Opsiyonel)</w:t>
      </w:r>
      <w:bookmarkEnd w:id="17"/>
    </w:p>
    <w:p w14:paraId="09A7B606">
      <w:pPr>
        <w:pBdr>
          <w:top w:val="single" w:color="D0D0D0" w:sz="4" w:space="4"/>
          <w:left w:val="single" w:color="D0D0D0" w:sz="4" w:space="4"/>
          <w:bottom w:val="single" w:color="D0D0D0" w:sz="4" w:space="4"/>
          <w:right w:val="single" w:color="D0D0D0" w:sz="4" w:space="4"/>
        </w:pBdr>
        <w:shd w:val="clear" w:color="auto" w:fill="F2F2F2"/>
        <w:spacing w:before="80" w:after="160"/>
        <w:ind w:left="170"/>
        <w:rPr>
          <w:rFonts w:hint="default" w:ascii="Palatino Linotype" w:hAnsi="Palatino Linotype" w:cs="Palatino Linotype"/>
        </w:rPr>
      </w:pPr>
      <w:r>
        <w:rPr>
          <w:rFonts w:hint="default" w:ascii="Palatino Linotype" w:hAnsi="Palatino Linotype" w:cs="Palatino Linotype"/>
          <w:sz w:val="18"/>
        </w:rPr>
        <w:t>focustracer check-agent --agent ollama --model qwen2.5:3b</w:t>
      </w:r>
    </w:p>
    <w:p w14:paraId="6822EA8E">
      <w:pPr>
        <w:rPr>
          <w:rFonts w:hint="default" w:ascii="Palatino Linotype" w:hAnsi="Palatino Linotype" w:cs="Palatino Linotype"/>
          <w:b w:val="0"/>
          <w:i w:val="0"/>
        </w:rPr>
      </w:pPr>
      <w:r>
        <w:rPr>
          <w:rFonts w:hint="default" w:ascii="Palatino Linotype" w:hAnsi="Palatino Linotype" w:cs="Palatino Linotype"/>
          <w:b w:val="0"/>
          <w:i w:val="0"/>
        </w:rPr>
        <w:t xml:space="preserve">Çıktı bir JSON </w:t>
      </w:r>
      <w:r>
        <w:rPr>
          <w:rFonts w:hint="default" w:ascii="Palatino Linotype" w:hAnsi="Palatino Linotype" w:cs="Palatino Linotype"/>
          <w:b w:val="0"/>
          <w:i w:val="0"/>
          <w:lang w:val="tr-TR"/>
        </w:rPr>
        <w:t>status</w:t>
      </w:r>
      <w:r>
        <w:rPr>
          <w:rFonts w:hint="default" w:ascii="Palatino Linotype" w:hAnsi="Palatino Linotype" w:cs="Palatino Linotype"/>
          <w:b w:val="0"/>
          <w:i w:val="0"/>
        </w:rPr>
        <w:t xml:space="preserve"> nesnesidir. "ok": true ve "model_available": true değerleri görülmelidir. AI kullanılmayacaksa bu adım atlanabilir.</w:t>
      </w:r>
    </w:p>
    <w:p w14:paraId="7A9DC378">
      <w:pPr>
        <w:keepNext w:val="0"/>
        <w:keepLines w:val="0"/>
        <w:widowControl/>
        <w:suppressLineNumbers w:val="0"/>
        <w:shd w:val="clear" w:fill="1B1C1D"/>
        <w:jc w:val="left"/>
        <w:rPr>
          <w:rFonts w:ascii="Consolas" w:hAnsi="Consolas" w:eastAsia="Consolas" w:cs="Consolas"/>
          <w:color w:val="ADADAD"/>
          <w:sz w:val="13"/>
          <w:szCs w:val="13"/>
        </w:rPr>
      </w:pPr>
      <w:r>
        <w:rPr>
          <w:rFonts w:hint="default" w:ascii="Consolas" w:hAnsi="Consolas" w:eastAsia="Consolas" w:cs="Consolas"/>
          <w:color w:val="F3AE35"/>
          <w:kern w:val="0"/>
          <w:sz w:val="13"/>
          <w:szCs w:val="13"/>
          <w:shd w:val="clear" w:fill="1B1C1D"/>
          <w:lang w:val="en-US" w:eastAsia="zh-CN" w:bidi="ar"/>
        </w:rPr>
        <w:t></w:t>
      </w:r>
      <w:r>
        <w:rPr>
          <w:rFonts w:hint="default" w:ascii="Consolas" w:hAnsi="Consolas" w:eastAsia="Consolas" w:cs="Consolas"/>
          <w:color w:val="262B44"/>
          <w:kern w:val="0"/>
          <w:sz w:val="13"/>
          <w:szCs w:val="13"/>
          <w:shd w:val="clear" w:fill="F3AE35"/>
          <w:lang w:val="en-US" w:eastAsia="zh-CN" w:bidi="ar"/>
        </w:rPr>
        <w:t xml:space="preserve"> py-test-codes </w:t>
      </w:r>
      <w:r>
        <w:rPr>
          <w:rFonts w:hint="default" w:ascii="Consolas" w:hAnsi="Consolas" w:eastAsia="Consolas" w:cs="Consolas"/>
          <w:color w:val="F3AE35"/>
          <w:kern w:val="0"/>
          <w:sz w:val="13"/>
          <w:szCs w:val="13"/>
          <w:shd w:val="clear" w:fill="1B1C1D"/>
          <w:lang w:val="en-US" w:eastAsia="zh-CN" w:bidi="ar"/>
        </w:rPr>
        <w:t xml:space="preserve"> </w:t>
      </w:r>
      <w:r>
        <w:rPr>
          <w:rFonts w:hint="default" w:ascii="Consolas" w:hAnsi="Consolas" w:eastAsia="Consolas" w:cs="Consolas"/>
          <w:color w:val="FDC325"/>
          <w:kern w:val="0"/>
          <w:sz w:val="13"/>
          <w:szCs w:val="13"/>
          <w:shd w:val="clear" w:fill="1B1C1D"/>
          <w:lang w:val="en-US" w:eastAsia="zh-CN" w:bidi="ar"/>
        </w:rPr>
        <w:t xml:space="preserve">focustracer </w:t>
      </w:r>
      <w:r>
        <w:rPr>
          <w:rFonts w:hint="default" w:ascii="Consolas" w:hAnsi="Consolas" w:eastAsia="Consolas" w:cs="Consolas"/>
          <w:color w:val="ADADAD"/>
          <w:kern w:val="0"/>
          <w:sz w:val="13"/>
          <w:szCs w:val="13"/>
          <w:shd w:val="clear" w:fill="1B1C1D"/>
          <w:lang w:val="en-US" w:eastAsia="zh-CN" w:bidi="ar"/>
        </w:rPr>
        <w:t xml:space="preserve">check-agent </w:t>
      </w:r>
      <w:r>
        <w:rPr>
          <w:rFonts w:hint="default" w:ascii="Consolas" w:hAnsi="Consolas" w:eastAsia="Consolas" w:cs="Consolas"/>
          <w:color w:val="5FAC6D"/>
          <w:kern w:val="0"/>
          <w:sz w:val="13"/>
          <w:szCs w:val="13"/>
          <w:shd w:val="clear" w:fill="1B1C1D"/>
          <w:lang w:val="en-US" w:eastAsia="zh-CN" w:bidi="ar"/>
        </w:rPr>
        <w:t xml:space="preserve">--agent </w:t>
      </w:r>
      <w:r>
        <w:rPr>
          <w:rFonts w:hint="default" w:ascii="Consolas" w:hAnsi="Consolas" w:eastAsia="Consolas" w:cs="Consolas"/>
          <w:color w:val="ADADAD"/>
          <w:kern w:val="0"/>
          <w:sz w:val="13"/>
          <w:szCs w:val="13"/>
          <w:shd w:val="clear" w:fill="1B1C1D"/>
          <w:lang w:val="en-US" w:eastAsia="zh-CN" w:bidi="ar"/>
        </w:rPr>
        <w:t xml:space="preserve">ollama </w:t>
      </w:r>
      <w:r>
        <w:rPr>
          <w:rFonts w:hint="default" w:ascii="Consolas" w:hAnsi="Consolas" w:eastAsia="Consolas" w:cs="Consolas"/>
          <w:color w:val="5FAC6D"/>
          <w:kern w:val="0"/>
          <w:sz w:val="13"/>
          <w:szCs w:val="13"/>
          <w:shd w:val="clear" w:fill="1B1C1D"/>
          <w:lang w:val="en-US" w:eastAsia="zh-CN" w:bidi="ar"/>
        </w:rPr>
        <w:t xml:space="preserve">--model </w:t>
      </w:r>
      <w:r>
        <w:rPr>
          <w:rFonts w:hint="default" w:ascii="Consolas" w:hAnsi="Consolas" w:eastAsia="Consolas" w:cs="Consolas"/>
          <w:color w:val="ADADAD"/>
          <w:kern w:val="0"/>
          <w:sz w:val="13"/>
          <w:szCs w:val="13"/>
          <w:shd w:val="clear" w:fill="1B1C1D"/>
          <w:lang w:val="en-US" w:eastAsia="zh-CN" w:bidi="ar"/>
        </w:rPr>
        <w:t xml:space="preserve">qwen2.5:3b                                                                                                                                    </w:t>
      </w:r>
    </w:p>
    <w:p w14:paraId="21A05201">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w:t>
      </w:r>
    </w:p>
    <w:p w14:paraId="5D24B872">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"ok": true,                                                                                                                                                                                                  </w:t>
      </w:r>
    </w:p>
    <w:p w14:paraId="3DEC8CF7">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"base_url": "http://localhost:11434",                                                                                                                                                                        </w:t>
      </w:r>
    </w:p>
    <w:p w14:paraId="693C6D88">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"model": "qwen2.5:3b",                                                                                                                                                                                       </w:t>
      </w:r>
    </w:p>
    <w:p w14:paraId="26EDBE51">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"model_available": true,                                                                                                                                                                                     </w:t>
      </w:r>
    </w:p>
    <w:p w14:paraId="3A232045">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"available_models": [                                                                                                                                                                                        </w:t>
      </w:r>
    </w:p>
    <w:p w14:paraId="4C91CB10">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"qwen2.5:3b",                                                                                                                                                                                              </w:t>
      </w:r>
    </w:p>
    <w:p w14:paraId="149A5E5A">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"medgemma:latest",                                                                                                                                                                                         </w:t>
      </w:r>
    </w:p>
    <w:p w14:paraId="1CD04724">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"yasin-qwen-3b-q4km:latest",                                                                                                                                                                               </w:t>
      </w:r>
    </w:p>
    <w:p w14:paraId="3FEF6F04">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"qwen2.5-coder:7b",                                                                                                                                                                                        </w:t>
      </w:r>
    </w:p>
    <w:p w14:paraId="60845D36">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"qwen3:8b"                                                                                                                                                                                                 </w:t>
      </w:r>
    </w:p>
    <w:p w14:paraId="5FBD60AF">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                                                                                                                                                                                                            </w:t>
      </w:r>
    </w:p>
    <w:p w14:paraId="2DCAD869">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w:t>
      </w:r>
    </w:p>
    <w:p w14:paraId="7D219F63">
      <w:pPr>
        <w:rPr>
          <w:rFonts w:hint="default" w:ascii="Palatino Linotype" w:hAnsi="Palatino Linotype" w:cs="Palatino Linotype"/>
          <w:b w:val="0"/>
          <w:i w:val="0"/>
        </w:rPr>
      </w:pPr>
    </w:p>
    <w:p w14:paraId="47358E32">
      <w:pPr>
        <w:rPr>
          <w:rFonts w:hint="default" w:ascii="Palatino Linotype" w:hAnsi="Palatino Linotype" w:cs="Palatino Linotype"/>
          <w:b w:val="0"/>
          <w:i w:val="0"/>
          <w:lang w:val="tr-TR"/>
        </w:rPr>
      </w:pPr>
      <w:r>
        <w:rPr>
          <w:rFonts w:hint="default" w:ascii="Palatino Linotype" w:hAnsi="Palatino Linotype" w:cs="Palatino Linotype"/>
          <w:b w:val="0"/>
          <w:i w:val="0"/>
          <w:lang w:val="tr-TR"/>
        </w:rPr>
        <w:t xml:space="preserve">İlgili model görüldüğü gibi mevcut olduğu için “true” aldık. Diğer mevcut modellerimiz de ek olarak görülebilmektedir. </w:t>
      </w:r>
    </w:p>
    <w:p w14:paraId="59EEB84B">
      <w:pPr>
        <w:pStyle w:val="3"/>
        <w:rPr>
          <w:rFonts w:hint="default" w:ascii="Palatino Linotype" w:hAnsi="Palatino Linotype" w:cs="Palatino Linotype"/>
        </w:rPr>
      </w:pPr>
      <w:bookmarkStart w:id="18" w:name="_Toc9357"/>
      <w:r>
        <w:rPr>
          <w:rFonts w:hint="default" w:ascii="Palatino Linotype" w:hAnsi="Palatino Linotype" w:cs="Palatino Linotype"/>
        </w:rPr>
        <w:t>3.2 Adım 2 — Manuel Hedefle Trace Alma</w:t>
      </w:r>
      <w:bookmarkEnd w:id="18"/>
    </w:p>
    <w:p w14:paraId="69752338">
      <w:pPr>
        <w:pBdr>
          <w:top w:val="single" w:color="D0D0D0" w:sz="4" w:space="4"/>
          <w:left w:val="single" w:color="D0D0D0" w:sz="4" w:space="4"/>
          <w:bottom w:val="single" w:color="D0D0D0" w:sz="4" w:space="4"/>
          <w:right w:val="single" w:color="D0D0D0" w:sz="4" w:space="4"/>
        </w:pBdr>
        <w:shd w:val="clear" w:color="auto" w:fill="F2F2F2"/>
        <w:spacing w:before="80" w:after="160"/>
        <w:ind w:left="170"/>
        <w:rPr>
          <w:rFonts w:hint="default" w:ascii="Palatino Linotype" w:hAnsi="Palatino Linotype" w:cs="Palatino Linotype"/>
        </w:rPr>
      </w:pPr>
      <w:r>
        <w:rPr>
          <w:rFonts w:hint="default" w:ascii="Palatino Linotype" w:hAnsi="Palatino Linotype" w:cs="Palatino Linotype"/>
          <w:sz w:val="18"/>
        </w:rPr>
        <w:t>focustracer run \</w:t>
      </w:r>
      <w:r>
        <w:rPr>
          <w:rFonts w:hint="default" w:ascii="Palatino Linotype" w:hAnsi="Palatino Linotype" w:cs="Palatino Linotype"/>
        </w:rPr>
        <w:br w:type="textWrapping"/>
      </w:r>
      <w:r>
        <w:rPr>
          <w:rFonts w:hint="default" w:ascii="Palatino Linotype" w:hAnsi="Palatino Linotype" w:cs="Palatino Linotype"/>
          <w:sz w:val="18"/>
        </w:rPr>
        <w:t xml:space="preserve">  --target-script tests/fixtures/cli_sample_app.py \</w:t>
      </w:r>
      <w:r>
        <w:rPr>
          <w:rFonts w:hint="default" w:ascii="Palatino Linotype" w:hAnsi="Palatino Linotype" w:cs="Palatino Linotype"/>
        </w:rPr>
        <w:br w:type="textWrapping"/>
      </w:r>
      <w:r>
        <w:rPr>
          <w:rFonts w:hint="default" w:ascii="Palatino Linotype" w:hAnsi="Palatino Linotype" w:cs="Palatino Linotype"/>
          <w:sz w:val="18"/>
        </w:rPr>
        <w:t xml:space="preserve">  --function worker \</w:t>
      </w:r>
      <w:r>
        <w:rPr>
          <w:rFonts w:hint="default" w:ascii="Palatino Linotype" w:hAnsi="Palatino Linotype" w:cs="Palatino Linotype"/>
        </w:rPr>
        <w:br w:type="textWrapping"/>
      </w:r>
      <w:r>
        <w:rPr>
          <w:rFonts w:hint="default" w:ascii="Palatino Linotype" w:hAnsi="Palatino Linotype" w:cs="Palatino Linotype"/>
          <w:sz w:val="18"/>
        </w:rPr>
        <w:t xml:space="preserve">  --thread-name CLI-Worker \</w:t>
      </w:r>
      <w:r>
        <w:rPr>
          <w:rFonts w:hint="default" w:ascii="Palatino Linotype" w:hAnsi="Palatino Linotype" w:cs="Palatino Linotype"/>
        </w:rPr>
        <w:br w:type="textWrapping"/>
      </w:r>
      <w:r>
        <w:rPr>
          <w:rFonts w:hint="default" w:ascii="Palatino Linotype" w:hAnsi="Palatino Linotype" w:cs="Palatino Linotype"/>
          <w:sz w:val="18"/>
        </w:rPr>
        <w:t xml:space="preserve">  --output output/sample_trace.xml</w:t>
      </w:r>
    </w:p>
    <w:p w14:paraId="46F63CCA">
      <w:pPr>
        <w:rPr>
          <w:rFonts w:hint="default" w:ascii="Palatino Linotype" w:hAnsi="Palatino Linotype" w:cs="Palatino Linotype"/>
          <w:b w:val="0"/>
          <w:i w:val="0"/>
        </w:rPr>
      </w:pPr>
      <w:r>
        <w:rPr>
          <w:rFonts w:hint="default" w:ascii="Palatino Linotype" w:hAnsi="Palatino Linotype" w:cs="Palatino Linotype"/>
          <w:b w:val="0"/>
          <w:i w:val="0"/>
        </w:rPr>
        <w:t>Bu komut hedef betiği çalıştırır, 'worker' fonksiyonunun kapsamına giren tüm yürütmeyi kaydeder, XML çıktıyı yazar, hedef manifestini (.targets.json) aynı dizine koyar ve XML'i XSD şemasına karşı doğrular.</w:t>
      </w:r>
    </w:p>
    <w:p w14:paraId="5CFC6928">
      <w:pPr>
        <w:rPr>
          <w:rFonts w:hint="default" w:ascii="Palatino Linotype" w:hAnsi="Palatino Linotype" w:cs="Palatino Linotype"/>
          <w:b w:val="0"/>
          <w:i w:val="0"/>
        </w:rPr>
      </w:pPr>
    </w:p>
    <w:p w14:paraId="74545FA8">
      <w:pPr>
        <w:keepNext w:val="0"/>
        <w:keepLines w:val="0"/>
        <w:widowControl/>
        <w:suppressLineNumbers w:val="0"/>
        <w:shd w:val="clear" w:fill="1B1C1D"/>
        <w:jc w:val="left"/>
        <w:rPr>
          <w:rFonts w:ascii="Consolas" w:hAnsi="Consolas" w:eastAsia="Consolas" w:cs="Consolas"/>
          <w:color w:val="ADADAD"/>
          <w:sz w:val="13"/>
          <w:szCs w:val="13"/>
        </w:rPr>
      </w:pPr>
      <w:r>
        <w:rPr>
          <w:rFonts w:hint="default" w:ascii="Consolas" w:hAnsi="Consolas" w:eastAsia="Consolas" w:cs="Consolas"/>
          <w:color w:val="F3AE35"/>
          <w:kern w:val="0"/>
          <w:sz w:val="13"/>
          <w:szCs w:val="13"/>
          <w:shd w:val="clear" w:fill="1B1C1D"/>
          <w:lang w:val="en-US" w:eastAsia="zh-CN" w:bidi="ar"/>
        </w:rPr>
        <w:t></w:t>
      </w:r>
      <w:r>
        <w:rPr>
          <w:rFonts w:hint="default" w:ascii="Consolas" w:hAnsi="Consolas" w:eastAsia="Consolas" w:cs="Consolas"/>
          <w:color w:val="262B44"/>
          <w:kern w:val="0"/>
          <w:sz w:val="13"/>
          <w:szCs w:val="13"/>
          <w:shd w:val="clear" w:fill="F3AE35"/>
          <w:lang w:val="en-US" w:eastAsia="zh-CN" w:bidi="ar"/>
        </w:rPr>
        <w:t xml:space="preserve"> focustracer </w:t>
      </w:r>
      <w:r>
        <w:rPr>
          <w:rFonts w:hint="default" w:ascii="Consolas" w:hAnsi="Consolas" w:eastAsia="Consolas" w:cs="Consolas"/>
          <w:color w:val="F3AE35"/>
          <w:kern w:val="0"/>
          <w:sz w:val="13"/>
          <w:szCs w:val="13"/>
          <w:shd w:val="clear" w:fill="1B1C1D"/>
          <w:lang w:val="en-US" w:eastAsia="zh-CN" w:bidi="ar"/>
        </w:rPr>
        <w:t xml:space="preserve"> </w:t>
      </w:r>
      <w:r>
        <w:rPr>
          <w:rFonts w:hint="default" w:ascii="Consolas" w:hAnsi="Consolas" w:eastAsia="Consolas" w:cs="Consolas"/>
          <w:color w:val="FDC325"/>
          <w:kern w:val="0"/>
          <w:sz w:val="13"/>
          <w:szCs w:val="13"/>
          <w:shd w:val="clear" w:fill="1B1C1D"/>
          <w:lang w:val="en-US" w:eastAsia="zh-CN" w:bidi="ar"/>
        </w:rPr>
        <w:t xml:space="preserve">focustracer </w:t>
      </w:r>
      <w:r>
        <w:rPr>
          <w:rFonts w:hint="default" w:ascii="Consolas" w:hAnsi="Consolas" w:eastAsia="Consolas" w:cs="Consolas"/>
          <w:color w:val="ADADAD"/>
          <w:kern w:val="0"/>
          <w:sz w:val="13"/>
          <w:szCs w:val="13"/>
          <w:shd w:val="clear" w:fill="1B1C1D"/>
          <w:lang w:val="en-US" w:eastAsia="zh-CN" w:bidi="ar"/>
        </w:rPr>
        <w:t xml:space="preserve">run </w:t>
      </w:r>
      <w:r>
        <w:rPr>
          <w:rFonts w:hint="default" w:ascii="Consolas" w:hAnsi="Consolas" w:eastAsia="Consolas" w:cs="Consolas"/>
          <w:color w:val="5FAC6D"/>
          <w:kern w:val="0"/>
          <w:sz w:val="13"/>
          <w:szCs w:val="13"/>
          <w:shd w:val="clear" w:fill="1B1C1D"/>
          <w:lang w:val="en-US" w:eastAsia="zh-CN" w:bidi="ar"/>
        </w:rPr>
        <w:t xml:space="preserve">--target-script </w:t>
      </w:r>
      <w:r>
        <w:rPr>
          <w:rFonts w:hint="default" w:ascii="Consolas" w:hAnsi="Consolas" w:eastAsia="Consolas" w:cs="Consolas"/>
          <w:color w:val="ADADAD"/>
          <w:kern w:val="0"/>
          <w:sz w:val="13"/>
          <w:szCs w:val="13"/>
          <w:shd w:val="clear" w:fill="1B1C1D"/>
          <w:lang w:val="en-US" w:eastAsia="zh-CN" w:bidi="ar"/>
        </w:rPr>
        <w:t xml:space="preserve">tests/fixtures/cli_sample_app.py </w:t>
      </w:r>
      <w:r>
        <w:rPr>
          <w:rFonts w:hint="default" w:ascii="Consolas" w:hAnsi="Consolas" w:eastAsia="Consolas" w:cs="Consolas"/>
          <w:color w:val="5FAC6D"/>
          <w:kern w:val="0"/>
          <w:sz w:val="13"/>
          <w:szCs w:val="13"/>
          <w:shd w:val="clear" w:fill="1B1C1D"/>
          <w:lang w:val="en-US" w:eastAsia="zh-CN" w:bidi="ar"/>
        </w:rPr>
        <w:t xml:space="preserve">--function </w:t>
      </w:r>
      <w:r>
        <w:rPr>
          <w:rFonts w:hint="default" w:ascii="Consolas" w:hAnsi="Consolas" w:eastAsia="Consolas" w:cs="Consolas"/>
          <w:color w:val="ADADAD"/>
          <w:kern w:val="0"/>
          <w:sz w:val="13"/>
          <w:szCs w:val="13"/>
          <w:shd w:val="clear" w:fill="1B1C1D"/>
          <w:lang w:val="en-US" w:eastAsia="zh-CN" w:bidi="ar"/>
        </w:rPr>
        <w:t xml:space="preserve">worker </w:t>
      </w:r>
      <w:r>
        <w:rPr>
          <w:rFonts w:hint="default" w:ascii="Consolas" w:hAnsi="Consolas" w:eastAsia="Consolas" w:cs="Consolas"/>
          <w:color w:val="5FAC6D"/>
          <w:kern w:val="0"/>
          <w:sz w:val="13"/>
          <w:szCs w:val="13"/>
          <w:shd w:val="clear" w:fill="1B1C1D"/>
          <w:lang w:val="en-US" w:eastAsia="zh-CN" w:bidi="ar"/>
        </w:rPr>
        <w:t xml:space="preserve">--thread-name </w:t>
      </w:r>
      <w:r>
        <w:rPr>
          <w:rFonts w:hint="default" w:ascii="Consolas" w:hAnsi="Consolas" w:eastAsia="Consolas" w:cs="Consolas"/>
          <w:color w:val="ADADAD"/>
          <w:kern w:val="0"/>
          <w:sz w:val="13"/>
          <w:szCs w:val="13"/>
          <w:shd w:val="clear" w:fill="1B1C1D"/>
          <w:lang w:val="en-US" w:eastAsia="zh-CN" w:bidi="ar"/>
        </w:rPr>
        <w:t xml:space="preserve">CLI-Worker </w:t>
      </w:r>
      <w:r>
        <w:rPr>
          <w:rFonts w:hint="default" w:ascii="Consolas" w:hAnsi="Consolas" w:eastAsia="Consolas" w:cs="Consolas"/>
          <w:color w:val="5FAC6D"/>
          <w:kern w:val="0"/>
          <w:sz w:val="13"/>
          <w:szCs w:val="13"/>
          <w:shd w:val="clear" w:fill="1B1C1D"/>
          <w:lang w:val="en-US" w:eastAsia="zh-CN" w:bidi="ar"/>
        </w:rPr>
        <w:t xml:space="preserve">--output </w:t>
      </w:r>
      <w:r>
        <w:rPr>
          <w:rFonts w:hint="default" w:ascii="Consolas" w:hAnsi="Consolas" w:eastAsia="Consolas" w:cs="Consolas"/>
          <w:color w:val="ADADAD"/>
          <w:kern w:val="0"/>
          <w:sz w:val="13"/>
          <w:szCs w:val="13"/>
          <w:shd w:val="clear" w:fill="1B1C1D"/>
          <w:lang w:val="en-US" w:eastAsia="zh-CN" w:bidi="ar"/>
        </w:rPr>
        <w:t>output/sample_trace.xml</w:t>
      </w:r>
      <w:r>
        <w:rPr>
          <w:rFonts w:hint="default" w:ascii="Consolas" w:hAnsi="Consolas" w:eastAsia="Consolas" w:cs="Consolas"/>
          <w:color w:val="F3AE35"/>
          <w:kern w:val="0"/>
          <w:sz w:val="13"/>
          <w:szCs w:val="13"/>
          <w:shd w:val="clear" w:fill="1B1C1D"/>
          <w:lang w:val="en-US" w:eastAsia="zh-CN" w:bidi="ar"/>
        </w:rPr>
        <w:t xml:space="preserve">                                                   </w:t>
      </w:r>
    </w:p>
    <w:p w14:paraId="508771A7">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w:t>
      </w:r>
    </w:p>
    <w:p w14:paraId="552BE3AA">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w:t>
      </w:r>
    </w:p>
    <w:p w14:paraId="7CFE9FE4">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TRACE SUMMARY                                                                                                                                                                                                  </w:t>
      </w:r>
    </w:p>
    <w:p w14:paraId="53CD6338">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w:t>
      </w:r>
    </w:p>
    <w:p w14:paraId="505616AB">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Total Events: 26                                                                                                                                                                                               </w:t>
      </w:r>
    </w:p>
    <w:p w14:paraId="16A4D2B0">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Duration: 0.0031 seconds                                                                                                                                                                                       </w:t>
      </w:r>
    </w:p>
    <w:p w14:paraId="1A9FE911">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Output File: C:\Users\Yasin\Desktop\Kodlar\AI4Sweng\Trace\focustracer\output\sample_trace.xml                                                                                                                  </w:t>
      </w:r>
    </w:p>
    <w:p w14:paraId="65856E57">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Event Types:                                                                                                                                                                                                   </w:t>
      </w:r>
    </w:p>
    <w:p w14:paraId="7EBFD0AE">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 call: 5                                                                                                                                                                                                    </w:t>
      </w:r>
    </w:p>
    <w:p w14:paraId="2C424F3A">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 line: 16                                                                                                                                                                                                   </w:t>
      </w:r>
    </w:p>
    <w:p w14:paraId="088B7A11">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 return: 5                                                                                                                                                                                                  </w:t>
      </w:r>
    </w:p>
    <w:p w14:paraId="0597E18A">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w:t>
      </w:r>
    </w:p>
    <w:p w14:paraId="0E08C375">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w:t>
      </w:r>
    </w:p>
    <w:p w14:paraId="0232423C">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XML validation: ok                                                                                                                                                                                         </w:t>
      </w:r>
    </w:p>
    <w:p w14:paraId="20785EC3">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Trace written to C:\Users\Yasin\Desktop\Kodlar\AI4Sweng\Trace\focustracer\output\sample_trace.xml                                                                                                          </w:t>
      </w:r>
    </w:p>
    <w:p w14:paraId="579530AD">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Target manifest written to C:\Users\Yasin\Desktop\Kodlar\AI4Sweng\Trace\focustracer\output\sample_trace.targets.json</w:t>
      </w:r>
    </w:p>
    <w:p w14:paraId="3716E17A">
      <w:pPr>
        <w:rPr>
          <w:rFonts w:hint="default" w:ascii="Palatino Linotype" w:hAnsi="Palatino Linotype" w:cs="Palatino Linotype"/>
          <w:b w:val="0"/>
          <w:i w:val="0"/>
        </w:rPr>
      </w:pPr>
    </w:p>
    <w:p w14:paraId="37AEAA0A">
      <w:pPr>
        <w:pStyle w:val="3"/>
        <w:rPr>
          <w:rFonts w:hint="default" w:ascii="Palatino Linotype" w:hAnsi="Palatino Linotype" w:cs="Palatino Linotype"/>
        </w:rPr>
      </w:pPr>
      <w:bookmarkStart w:id="19" w:name="_Toc8129"/>
      <w:r>
        <w:rPr>
          <w:rFonts w:hint="default" w:ascii="Palatino Linotype" w:hAnsi="Palatino Linotype" w:cs="Palatino Linotype"/>
        </w:rPr>
        <w:t>3.3 Adım 3 — AI'dan Hedef Önerisi Alma</w:t>
      </w:r>
      <w:bookmarkEnd w:id="19"/>
    </w:p>
    <w:p w14:paraId="01F799AC">
      <w:pPr>
        <w:pBdr>
          <w:top w:val="single" w:color="D0D0D0" w:sz="4" w:space="4"/>
          <w:left w:val="single" w:color="D0D0D0" w:sz="4" w:space="4"/>
          <w:bottom w:val="single" w:color="D0D0D0" w:sz="4" w:space="4"/>
          <w:right w:val="single" w:color="D0D0D0" w:sz="4" w:space="4"/>
        </w:pBdr>
        <w:shd w:val="clear" w:color="auto" w:fill="F2F2F2"/>
        <w:spacing w:before="80" w:after="160"/>
        <w:ind w:left="170"/>
        <w:rPr>
          <w:rFonts w:hint="default" w:ascii="Palatino Linotype" w:hAnsi="Palatino Linotype" w:cs="Palatino Linotype"/>
        </w:rPr>
      </w:pPr>
      <w:r>
        <w:rPr>
          <w:rFonts w:hint="default" w:ascii="Palatino Linotype" w:hAnsi="Palatino Linotype" w:cs="Palatino Linotype"/>
          <w:sz w:val="18"/>
        </w:rPr>
        <w:t>focustracer suggest-targets \</w:t>
      </w:r>
      <w:r>
        <w:rPr>
          <w:rFonts w:hint="default" w:ascii="Palatino Linotype" w:hAnsi="Palatino Linotype" w:cs="Palatino Linotype"/>
        </w:rPr>
        <w:br w:type="textWrapping"/>
      </w:r>
      <w:r>
        <w:rPr>
          <w:rFonts w:hint="default" w:ascii="Palatino Linotype" w:hAnsi="Palatino Linotype" w:cs="Palatino Linotype"/>
          <w:sz w:val="18"/>
        </w:rPr>
        <w:t xml:space="preserve">  --project-root tests/fixtures \</w:t>
      </w:r>
      <w:r>
        <w:rPr>
          <w:rFonts w:hint="default" w:ascii="Palatino Linotype" w:hAnsi="Palatino Linotype" w:cs="Palatino Linotype"/>
        </w:rPr>
        <w:br w:type="textWrapping"/>
      </w:r>
      <w:r>
        <w:rPr>
          <w:rFonts w:hint="default" w:ascii="Palatino Linotype" w:hAnsi="Palatino Linotype" w:cs="Palatino Linotype"/>
          <w:sz w:val="18"/>
        </w:rPr>
        <w:t xml:space="preserve">  --target-script tests/fixtures/cli_sample_app.py \</w:t>
      </w:r>
      <w:r>
        <w:rPr>
          <w:rFonts w:hint="default" w:ascii="Palatino Linotype" w:hAnsi="Palatino Linotype" w:cs="Palatino Linotype"/>
        </w:rPr>
        <w:br w:type="textWrapping"/>
      </w:r>
      <w:r>
        <w:rPr>
          <w:rFonts w:hint="default" w:ascii="Palatino Linotype" w:hAnsi="Palatino Linotype" w:cs="Palatino Linotype"/>
          <w:sz w:val="18"/>
        </w:rPr>
        <w:t xml:space="preserve">  --hint "Trace the worker path and multiplication logic"</w:t>
      </w:r>
    </w:p>
    <w:p w14:paraId="53436B8F">
      <w:pPr>
        <w:jc w:val="both"/>
        <w:rPr>
          <w:rFonts w:hint="default" w:ascii="Palatino Linotype" w:hAnsi="Palatino Linotype" w:cs="Palatino Linotype"/>
          <w:b w:val="0"/>
          <w:i w:val="0"/>
        </w:rPr>
      </w:pPr>
      <w:r>
        <w:rPr>
          <w:rFonts w:hint="default" w:ascii="Palatino Linotype" w:hAnsi="Palatino Linotype" w:cs="Palatino Linotype"/>
          <w:b w:val="0"/>
          <w:i w:val="0"/>
        </w:rPr>
        <w:t>Komut, hedef betikten bir kod envanteri çıkarır, LLM'e kullanıcı ipucuyla birlikte gönderir ve önerilen hedef manifestini JSON olarak yazdırır. Varsayılan olarak betik çalıştırılmaz ve trace üretilmez.</w:t>
      </w:r>
    </w:p>
    <w:p w14:paraId="21323309">
      <w:pPr>
        <w:keepNext w:val="0"/>
        <w:keepLines w:val="0"/>
        <w:widowControl/>
        <w:suppressLineNumbers w:val="0"/>
        <w:shd w:val="clear" w:fill="1B1C1D"/>
        <w:jc w:val="left"/>
        <w:rPr>
          <w:rFonts w:ascii="Consolas" w:hAnsi="Consolas" w:eastAsia="Consolas" w:cs="Consolas"/>
          <w:color w:val="ADADAD"/>
          <w:sz w:val="13"/>
          <w:szCs w:val="13"/>
        </w:rPr>
      </w:pPr>
      <w:r>
        <w:rPr>
          <w:rFonts w:hint="default" w:ascii="Consolas" w:hAnsi="Consolas" w:eastAsia="Consolas" w:cs="Consolas"/>
          <w:color w:val="F3AE35"/>
          <w:kern w:val="0"/>
          <w:sz w:val="13"/>
          <w:szCs w:val="13"/>
          <w:shd w:val="clear" w:fill="1B1C1D"/>
          <w:lang w:val="en-US" w:eastAsia="zh-CN" w:bidi="ar"/>
        </w:rPr>
        <w:t></w:t>
      </w:r>
      <w:r>
        <w:rPr>
          <w:rFonts w:hint="default" w:ascii="Consolas" w:hAnsi="Consolas" w:eastAsia="Consolas" w:cs="Consolas"/>
          <w:color w:val="262B44"/>
          <w:kern w:val="0"/>
          <w:sz w:val="13"/>
          <w:szCs w:val="13"/>
          <w:shd w:val="clear" w:fill="F3AE35"/>
          <w:lang w:val="en-US" w:eastAsia="zh-CN" w:bidi="ar"/>
        </w:rPr>
        <w:t xml:space="preserve"> focustracer </w:t>
      </w:r>
      <w:r>
        <w:rPr>
          <w:rFonts w:hint="default" w:ascii="Consolas" w:hAnsi="Consolas" w:eastAsia="Consolas" w:cs="Consolas"/>
          <w:color w:val="F3AE35"/>
          <w:kern w:val="0"/>
          <w:sz w:val="13"/>
          <w:szCs w:val="13"/>
          <w:shd w:val="clear" w:fill="1B1C1D"/>
          <w:lang w:val="en-US" w:eastAsia="zh-CN" w:bidi="ar"/>
        </w:rPr>
        <w:t xml:space="preserve"> </w:t>
      </w:r>
      <w:r>
        <w:rPr>
          <w:rFonts w:hint="default" w:ascii="Consolas" w:hAnsi="Consolas" w:eastAsia="Consolas" w:cs="Consolas"/>
          <w:color w:val="FDC325"/>
          <w:kern w:val="0"/>
          <w:sz w:val="13"/>
          <w:szCs w:val="13"/>
          <w:shd w:val="clear" w:fill="1B1C1D"/>
          <w:lang w:val="en-US" w:eastAsia="zh-CN" w:bidi="ar"/>
        </w:rPr>
        <w:t xml:space="preserve">focustracer </w:t>
      </w:r>
      <w:r>
        <w:rPr>
          <w:rFonts w:hint="default" w:ascii="Consolas" w:hAnsi="Consolas" w:eastAsia="Consolas" w:cs="Consolas"/>
          <w:color w:val="ADADAD"/>
          <w:kern w:val="0"/>
          <w:sz w:val="13"/>
          <w:szCs w:val="13"/>
          <w:shd w:val="clear" w:fill="1B1C1D"/>
          <w:lang w:val="en-US" w:eastAsia="zh-CN" w:bidi="ar"/>
        </w:rPr>
        <w:t xml:space="preserve">suggest-targets </w:t>
      </w:r>
      <w:r>
        <w:rPr>
          <w:rFonts w:hint="default" w:ascii="Consolas" w:hAnsi="Consolas" w:eastAsia="Consolas" w:cs="Consolas"/>
          <w:color w:val="5FAC6D"/>
          <w:kern w:val="0"/>
          <w:sz w:val="13"/>
          <w:szCs w:val="13"/>
          <w:shd w:val="clear" w:fill="1B1C1D"/>
          <w:lang w:val="en-US" w:eastAsia="zh-CN" w:bidi="ar"/>
        </w:rPr>
        <w:t xml:space="preserve">--project-root </w:t>
      </w:r>
      <w:r>
        <w:rPr>
          <w:rFonts w:hint="default" w:ascii="Consolas" w:hAnsi="Consolas" w:eastAsia="Consolas" w:cs="Consolas"/>
          <w:color w:val="ADADAD"/>
          <w:kern w:val="0"/>
          <w:sz w:val="13"/>
          <w:szCs w:val="13"/>
          <w:shd w:val="clear" w:fill="1B1C1D"/>
          <w:lang w:val="en-US" w:eastAsia="zh-CN" w:bidi="ar"/>
        </w:rPr>
        <w:t xml:space="preserve">tests/fixtures </w:t>
      </w:r>
      <w:r>
        <w:rPr>
          <w:rFonts w:hint="default" w:ascii="Consolas" w:hAnsi="Consolas" w:eastAsia="Consolas" w:cs="Consolas"/>
          <w:color w:val="5FAC6D"/>
          <w:kern w:val="0"/>
          <w:sz w:val="13"/>
          <w:szCs w:val="13"/>
          <w:shd w:val="clear" w:fill="1B1C1D"/>
          <w:lang w:val="en-US" w:eastAsia="zh-CN" w:bidi="ar"/>
        </w:rPr>
        <w:t xml:space="preserve">--target-script </w:t>
      </w:r>
      <w:r>
        <w:rPr>
          <w:rFonts w:hint="default" w:ascii="Consolas" w:hAnsi="Consolas" w:eastAsia="Consolas" w:cs="Consolas"/>
          <w:color w:val="ADADAD"/>
          <w:kern w:val="0"/>
          <w:sz w:val="13"/>
          <w:szCs w:val="13"/>
          <w:shd w:val="clear" w:fill="1B1C1D"/>
          <w:lang w:val="en-US" w:eastAsia="zh-CN" w:bidi="ar"/>
        </w:rPr>
        <w:t xml:space="preserve">tests/fixtures/cli_sample_app.py </w:t>
      </w:r>
      <w:r>
        <w:rPr>
          <w:rFonts w:hint="default" w:ascii="Consolas" w:hAnsi="Consolas" w:eastAsia="Consolas" w:cs="Consolas"/>
          <w:color w:val="5FAC6D"/>
          <w:kern w:val="0"/>
          <w:sz w:val="13"/>
          <w:szCs w:val="13"/>
          <w:shd w:val="clear" w:fill="1B1C1D"/>
          <w:lang w:val="en-US" w:eastAsia="zh-CN" w:bidi="ar"/>
        </w:rPr>
        <w:t xml:space="preserve">--hint </w:t>
      </w:r>
      <w:r>
        <w:rPr>
          <w:rFonts w:hint="default" w:ascii="Consolas" w:hAnsi="Consolas" w:eastAsia="Consolas" w:cs="Consolas"/>
          <w:color w:val="3CA1A6"/>
          <w:kern w:val="0"/>
          <w:sz w:val="13"/>
          <w:szCs w:val="13"/>
          <w:shd w:val="clear" w:fill="1B1C1D"/>
          <w:lang w:val="en-US" w:eastAsia="zh-CN" w:bidi="ar"/>
        </w:rPr>
        <w:t>"Trace the worker path and multiplication logic"</w:t>
      </w:r>
      <w:r>
        <w:rPr>
          <w:rFonts w:hint="default" w:ascii="Consolas" w:hAnsi="Consolas" w:eastAsia="Consolas" w:cs="Consolas"/>
          <w:color w:val="F3AE35"/>
          <w:kern w:val="0"/>
          <w:sz w:val="13"/>
          <w:szCs w:val="13"/>
          <w:shd w:val="clear" w:fill="1B1C1D"/>
          <w:lang w:val="en-US" w:eastAsia="zh-CN" w:bidi="ar"/>
        </w:rPr>
        <w:t xml:space="preserve">                             </w:t>
      </w:r>
    </w:p>
    <w:p w14:paraId="1861DB89">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w:t>
      </w:r>
    </w:p>
    <w:p w14:paraId="0F55ADE7">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"functions": [                                                                                                                                                                                               </w:t>
      </w:r>
    </w:p>
    <w:p w14:paraId="476B1E91">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"cli_sample_app.multiply",                                                                                                                                                                                 </w:t>
      </w:r>
    </w:p>
    <w:p w14:paraId="308B4BB5">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"cli_sample_app.process"                                                                                                                                                                                   </w:t>
      </w:r>
    </w:p>
    <w:p w14:paraId="607FCE47">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                                                                                                                                                                                                           </w:t>
      </w:r>
    </w:p>
    <w:p w14:paraId="035FAFC4">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"files": [],                                                                                                                                                                                                 </w:t>
      </w:r>
    </w:p>
    <w:p w14:paraId="6A1E2CEC">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"lines": [                                                                                                                                                                                                   </w:t>
      </w:r>
    </w:p>
    <w:p w14:paraId="7997A0EC">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"15",                                                                                                                                                                                                      </w:t>
      </w:r>
    </w:p>
    <w:p w14:paraId="61E79C4C">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"23"                                                                                                                                                                                                       </w:t>
      </w:r>
    </w:p>
    <w:p w14:paraId="0FAD83A4">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                                                                                                                                                                                                           </w:t>
      </w:r>
    </w:p>
    <w:p w14:paraId="26BA5830">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"thread_names": [                                                                                                                                                                                            </w:t>
      </w:r>
    </w:p>
    <w:p w14:paraId="44DA6D01">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"CLI-Worker"                                                                                                                                                                                               </w:t>
      </w:r>
    </w:p>
    <w:p w14:paraId="1BD11016">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                                                                                                                                                                                                            </w:t>
      </w:r>
    </w:p>
    <w:p w14:paraId="62B9090B">
      <w:pPr>
        <w:keepNext w:val="0"/>
        <w:keepLines w:val="0"/>
        <w:widowControl/>
        <w:suppressLineNumbers w:val="0"/>
        <w:shd w:val="clear" w:fill="1B1C1D"/>
        <w:jc w:val="left"/>
        <w:rPr>
          <w:rFonts w:hint="default" w:ascii="Consolas" w:hAnsi="Consolas" w:eastAsia="Consolas" w:cs="Consolas"/>
          <w:color w:val="ADADAD"/>
          <w:sz w:val="21"/>
          <w:szCs w:val="21"/>
        </w:rPr>
      </w:pPr>
      <w:r>
        <w:rPr>
          <w:rFonts w:hint="default" w:ascii="Consolas" w:hAnsi="Consolas" w:eastAsia="Consolas" w:cs="Consolas"/>
          <w:color w:val="ADADAD"/>
          <w:kern w:val="0"/>
          <w:sz w:val="13"/>
          <w:szCs w:val="13"/>
          <w:shd w:val="clear" w:fill="1B1C1D"/>
          <w:lang w:val="en-US" w:eastAsia="zh-CN" w:bidi="ar"/>
        </w:rPr>
        <w:t xml:space="preserve">}       </w:t>
      </w:r>
      <w:r>
        <w:rPr>
          <w:rFonts w:hint="default" w:ascii="Consolas" w:hAnsi="Consolas" w:eastAsia="Consolas" w:cs="Consolas"/>
          <w:color w:val="ADADAD"/>
          <w:kern w:val="0"/>
          <w:sz w:val="21"/>
          <w:szCs w:val="21"/>
          <w:shd w:val="clear" w:fill="1B1C1D"/>
          <w:lang w:val="en-US" w:eastAsia="zh-CN" w:bidi="ar"/>
        </w:rPr>
        <w:t xml:space="preserve">                                                                                                                                                                                                       </w:t>
      </w:r>
      <w:r>
        <w:rPr>
          <w:rFonts w:hint="default" w:ascii="Consolas" w:hAnsi="Consolas" w:eastAsia="Consolas" w:cs="Consolas"/>
          <w:color w:val="4B95E9"/>
          <w:kern w:val="0"/>
          <w:sz w:val="21"/>
          <w:szCs w:val="21"/>
          <w:shd w:val="clear" w:fill="1B1C1D"/>
          <w:lang w:val="en-US" w:eastAsia="zh-CN" w:bidi="ar"/>
        </w:rPr>
        <w:t xml:space="preserve"> </w:t>
      </w:r>
    </w:p>
    <w:p w14:paraId="76BFF657">
      <w:pPr>
        <w:rPr>
          <w:rFonts w:hint="default" w:ascii="Palatino Linotype" w:hAnsi="Palatino Linotype" w:cs="Palatino Linotype"/>
          <w:b w:val="0"/>
          <w:i w:val="0"/>
        </w:rPr>
      </w:pPr>
    </w:p>
    <w:p w14:paraId="1935A13A">
      <w:pPr>
        <w:pStyle w:val="3"/>
        <w:rPr>
          <w:rFonts w:hint="default" w:ascii="Palatino Linotype" w:hAnsi="Palatino Linotype" w:cs="Palatino Linotype"/>
        </w:rPr>
      </w:pPr>
      <w:bookmarkStart w:id="20" w:name="_Toc2750"/>
      <w:r>
        <w:rPr>
          <w:rFonts w:hint="default" w:ascii="Palatino Linotype" w:hAnsi="Palatino Linotype" w:cs="Palatino Linotype"/>
        </w:rPr>
        <w:t>3.4 Adım 4 — Tek Komutla Öneri + Trace (--execute)</w:t>
      </w:r>
      <w:bookmarkEnd w:id="20"/>
    </w:p>
    <w:p w14:paraId="4B342638">
      <w:pPr>
        <w:pBdr>
          <w:top w:val="single" w:color="D0D0D0" w:sz="4" w:space="4"/>
          <w:left w:val="single" w:color="D0D0D0" w:sz="4" w:space="4"/>
          <w:bottom w:val="single" w:color="D0D0D0" w:sz="4" w:space="4"/>
          <w:right w:val="single" w:color="D0D0D0" w:sz="4" w:space="4"/>
        </w:pBdr>
        <w:shd w:val="clear" w:color="auto" w:fill="F2F2F2"/>
        <w:spacing w:before="80" w:after="160"/>
        <w:ind w:left="170"/>
        <w:rPr>
          <w:rFonts w:hint="default" w:ascii="Palatino Linotype" w:hAnsi="Palatino Linotype" w:cs="Palatino Linotype"/>
          <w:sz w:val="18"/>
        </w:rPr>
      </w:pPr>
      <w:r>
        <w:rPr>
          <w:rFonts w:hint="default" w:ascii="Palatino Linotype" w:hAnsi="Palatino Linotype" w:cs="Palatino Linotype"/>
          <w:sz w:val="18"/>
        </w:rPr>
        <w:t>focustracer suggest-targets \</w:t>
      </w:r>
      <w:r>
        <w:rPr>
          <w:rFonts w:hint="default" w:ascii="Palatino Linotype" w:hAnsi="Palatino Linotype" w:cs="Palatino Linotype"/>
        </w:rPr>
        <w:br w:type="textWrapping"/>
      </w:r>
      <w:r>
        <w:rPr>
          <w:rFonts w:hint="default" w:ascii="Palatino Linotype" w:hAnsi="Palatino Linotype" w:cs="Palatino Linotype"/>
          <w:sz w:val="18"/>
        </w:rPr>
        <w:t xml:space="preserve">  --project-root tests/fixtures \</w:t>
      </w:r>
      <w:r>
        <w:rPr>
          <w:rFonts w:hint="default" w:ascii="Palatino Linotype" w:hAnsi="Palatino Linotype" w:cs="Palatino Linotype"/>
        </w:rPr>
        <w:br w:type="textWrapping"/>
      </w:r>
      <w:r>
        <w:rPr>
          <w:rFonts w:hint="default" w:ascii="Palatino Linotype" w:hAnsi="Palatino Linotype" w:cs="Palatino Linotype"/>
          <w:sz w:val="18"/>
        </w:rPr>
        <w:t xml:space="preserve">  --target-script tests/fixtures/cli_sample_app.py \</w:t>
      </w:r>
      <w:r>
        <w:rPr>
          <w:rFonts w:hint="default" w:ascii="Palatino Linotype" w:hAnsi="Palatino Linotype" w:cs="Palatino Linotype"/>
        </w:rPr>
        <w:br w:type="textWrapping"/>
      </w:r>
      <w:r>
        <w:rPr>
          <w:rFonts w:hint="default" w:ascii="Palatino Linotype" w:hAnsi="Palatino Linotype" w:cs="Palatino Linotype"/>
          <w:sz w:val="18"/>
        </w:rPr>
        <w:t xml:space="preserve">  --hint "Trace the worker path and multiplication logic" \</w:t>
      </w:r>
      <w:r>
        <w:rPr>
          <w:rFonts w:hint="default" w:ascii="Palatino Linotype" w:hAnsi="Palatino Linotype" w:cs="Palatino Linotype"/>
        </w:rPr>
        <w:br w:type="textWrapping"/>
      </w:r>
      <w:r>
        <w:rPr>
          <w:rFonts w:hint="default" w:ascii="Palatino Linotype" w:hAnsi="Palatino Linotype" w:cs="Palatino Linotype"/>
          <w:sz w:val="18"/>
        </w:rPr>
        <w:t xml:space="preserve">  --execute \</w:t>
      </w:r>
      <w:r>
        <w:rPr>
          <w:rFonts w:hint="default" w:ascii="Palatino Linotype" w:hAnsi="Palatino Linotype" w:cs="Palatino Linotype"/>
        </w:rPr>
        <w:br w:type="textWrapping"/>
      </w:r>
      <w:r>
        <w:rPr>
          <w:rFonts w:hint="default" w:ascii="Palatino Linotype" w:hAnsi="Palatino Linotype" w:cs="Palatino Linotype"/>
          <w:sz w:val="18"/>
        </w:rPr>
        <w:t xml:space="preserve">  --trace-output output/auto_from_suggest.xml</w:t>
      </w:r>
      <w:r>
        <w:rPr>
          <w:rFonts w:hint="default" w:ascii="Palatino Linotype" w:hAnsi="Palatino Linotype" w:cs="Palatino Linotype"/>
          <w:sz w:val="18"/>
        </w:rPr>
        <w:br w:type="textWrapping"/>
      </w:r>
    </w:p>
    <w:p w14:paraId="749980A8">
      <w:pPr>
        <w:keepNext w:val="0"/>
        <w:keepLines w:val="0"/>
        <w:widowControl/>
        <w:suppressLineNumbers w:val="0"/>
        <w:shd w:val="clear" w:fill="1B1C1D"/>
        <w:jc w:val="left"/>
        <w:rPr>
          <w:rFonts w:hint="default" w:ascii="Consolas" w:hAnsi="Consolas" w:eastAsia="Consolas" w:cs="Consolas"/>
          <w:color w:val="ADADAD"/>
          <w:sz w:val="13"/>
          <w:szCs w:val="13"/>
        </w:rPr>
      </w:pPr>
      <w:bookmarkStart w:id="21" w:name="_Toc4460"/>
      <w:r>
        <w:rPr>
          <w:rFonts w:hint="default" w:ascii="Consolas" w:hAnsi="Consolas" w:eastAsia="Consolas" w:cs="Consolas"/>
          <w:color w:val="F3AE35"/>
          <w:kern w:val="0"/>
          <w:sz w:val="13"/>
          <w:szCs w:val="13"/>
          <w:shd w:val="clear" w:fill="1B1C1D"/>
          <w:lang w:val="en-US" w:eastAsia="zh-CN" w:bidi="ar"/>
        </w:rPr>
        <w:t></w:t>
      </w:r>
      <w:r>
        <w:rPr>
          <w:rFonts w:hint="default" w:ascii="Consolas" w:hAnsi="Consolas" w:eastAsia="Consolas" w:cs="Consolas"/>
          <w:color w:val="262B44"/>
          <w:kern w:val="0"/>
          <w:sz w:val="13"/>
          <w:szCs w:val="13"/>
          <w:shd w:val="clear" w:fill="F3AE35"/>
          <w:lang w:val="en-US" w:eastAsia="zh-CN" w:bidi="ar"/>
        </w:rPr>
        <w:t xml:space="preserve"> focustracer </w:t>
      </w:r>
      <w:r>
        <w:rPr>
          <w:rFonts w:hint="default" w:ascii="Consolas" w:hAnsi="Consolas" w:eastAsia="Consolas" w:cs="Consolas"/>
          <w:color w:val="F3AE35"/>
          <w:kern w:val="0"/>
          <w:sz w:val="13"/>
          <w:szCs w:val="13"/>
          <w:shd w:val="clear" w:fill="1B1C1D"/>
          <w:lang w:val="en-US" w:eastAsia="zh-CN" w:bidi="ar"/>
        </w:rPr>
        <w:t xml:space="preserve"> </w:t>
      </w:r>
      <w:r>
        <w:rPr>
          <w:rFonts w:hint="default" w:ascii="Consolas" w:hAnsi="Consolas" w:eastAsia="Consolas" w:cs="Consolas"/>
          <w:color w:val="FDC325"/>
          <w:kern w:val="0"/>
          <w:sz w:val="13"/>
          <w:szCs w:val="13"/>
          <w:shd w:val="clear" w:fill="1B1C1D"/>
          <w:lang w:val="en-US" w:eastAsia="zh-CN" w:bidi="ar"/>
        </w:rPr>
        <w:t xml:space="preserve">focustracer </w:t>
      </w:r>
      <w:r>
        <w:rPr>
          <w:rFonts w:hint="default" w:ascii="Consolas" w:hAnsi="Consolas" w:eastAsia="Consolas" w:cs="Consolas"/>
          <w:color w:val="ADADAD"/>
          <w:kern w:val="0"/>
          <w:sz w:val="13"/>
          <w:szCs w:val="13"/>
          <w:shd w:val="clear" w:fill="1B1C1D"/>
          <w:lang w:val="en-US" w:eastAsia="zh-CN" w:bidi="ar"/>
        </w:rPr>
        <w:t xml:space="preserve">suggest-targets </w:t>
      </w:r>
      <w:r>
        <w:rPr>
          <w:rFonts w:hint="default" w:ascii="Consolas" w:hAnsi="Consolas" w:eastAsia="Consolas" w:cs="Consolas"/>
          <w:color w:val="5FAC6D"/>
          <w:kern w:val="0"/>
          <w:sz w:val="13"/>
          <w:szCs w:val="13"/>
          <w:shd w:val="clear" w:fill="1B1C1D"/>
          <w:lang w:val="en-US" w:eastAsia="zh-CN" w:bidi="ar"/>
        </w:rPr>
        <w:t xml:space="preserve">--project-root </w:t>
      </w:r>
      <w:r>
        <w:rPr>
          <w:rFonts w:hint="default" w:ascii="Consolas" w:hAnsi="Consolas" w:eastAsia="Consolas" w:cs="Consolas"/>
          <w:color w:val="ADADAD"/>
          <w:kern w:val="0"/>
          <w:sz w:val="13"/>
          <w:szCs w:val="13"/>
          <w:shd w:val="clear" w:fill="1B1C1D"/>
          <w:lang w:val="en-US" w:eastAsia="zh-CN" w:bidi="ar"/>
        </w:rPr>
        <w:t xml:space="preserve">tests/fixtures </w:t>
      </w:r>
      <w:r>
        <w:rPr>
          <w:rFonts w:hint="default" w:ascii="Consolas" w:hAnsi="Consolas" w:eastAsia="Consolas" w:cs="Consolas"/>
          <w:color w:val="5FAC6D"/>
          <w:kern w:val="0"/>
          <w:sz w:val="13"/>
          <w:szCs w:val="13"/>
          <w:shd w:val="clear" w:fill="1B1C1D"/>
          <w:lang w:val="en-US" w:eastAsia="zh-CN" w:bidi="ar"/>
        </w:rPr>
        <w:t xml:space="preserve">--target-script </w:t>
      </w:r>
      <w:r>
        <w:rPr>
          <w:rFonts w:hint="default" w:ascii="Consolas" w:hAnsi="Consolas" w:eastAsia="Consolas" w:cs="Consolas"/>
          <w:color w:val="ADADAD"/>
          <w:kern w:val="0"/>
          <w:sz w:val="13"/>
          <w:szCs w:val="13"/>
          <w:shd w:val="clear" w:fill="1B1C1D"/>
          <w:lang w:val="en-US" w:eastAsia="zh-CN" w:bidi="ar"/>
        </w:rPr>
        <w:t xml:space="preserve">tests/fixtures/cli_sample_app.py </w:t>
      </w:r>
      <w:r>
        <w:rPr>
          <w:rFonts w:hint="default" w:ascii="Consolas" w:hAnsi="Consolas" w:eastAsia="Consolas" w:cs="Consolas"/>
          <w:color w:val="5FAC6D"/>
          <w:kern w:val="0"/>
          <w:sz w:val="13"/>
          <w:szCs w:val="13"/>
          <w:shd w:val="clear" w:fill="1B1C1D"/>
          <w:lang w:val="en-US" w:eastAsia="zh-CN" w:bidi="ar"/>
        </w:rPr>
        <w:t xml:space="preserve">--hint </w:t>
      </w:r>
      <w:r>
        <w:rPr>
          <w:rFonts w:hint="default" w:ascii="Consolas" w:hAnsi="Consolas" w:eastAsia="Consolas" w:cs="Consolas"/>
          <w:color w:val="3CA1A6"/>
          <w:kern w:val="0"/>
          <w:sz w:val="13"/>
          <w:szCs w:val="13"/>
          <w:shd w:val="clear" w:fill="1B1C1D"/>
          <w:lang w:val="en-US" w:eastAsia="zh-CN" w:bidi="ar"/>
        </w:rPr>
        <w:t xml:space="preserve">"Trace the worker path and multiplication logic" </w:t>
      </w:r>
      <w:r>
        <w:rPr>
          <w:rFonts w:hint="default" w:ascii="Consolas" w:hAnsi="Consolas" w:eastAsia="Consolas" w:cs="Consolas"/>
          <w:color w:val="5FAC6D"/>
          <w:kern w:val="0"/>
          <w:sz w:val="13"/>
          <w:szCs w:val="13"/>
          <w:shd w:val="clear" w:fill="1B1C1D"/>
          <w:lang w:val="en-US" w:eastAsia="zh-CN" w:bidi="ar"/>
        </w:rPr>
        <w:t xml:space="preserve">--execute --trace-output </w:t>
      </w:r>
      <w:r>
        <w:rPr>
          <w:rFonts w:hint="default" w:ascii="Consolas" w:hAnsi="Consolas" w:eastAsia="Consolas" w:cs="Consolas"/>
          <w:color w:val="ADADAD"/>
          <w:kern w:val="0"/>
          <w:sz w:val="13"/>
          <w:szCs w:val="13"/>
          <w:shd w:val="clear" w:fill="1B1C1D"/>
          <w:lang w:val="en-US" w:eastAsia="zh-CN" w:bidi="ar"/>
        </w:rPr>
        <w:t xml:space="preserve">C:\Users\Yasin\Desktop\auto_from_suggest.xml                                                                                                                                                                      </w:t>
      </w:r>
    </w:p>
    <w:p w14:paraId="3823559F">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w:t>
      </w:r>
    </w:p>
    <w:p w14:paraId="4220AC1A">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"functions": [                                                                                                                                                                                               </w:t>
      </w:r>
    </w:p>
    <w:p w14:paraId="076D9401">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"cli_sample_app.multiply",                                                                                                                                                                                 </w:t>
      </w:r>
    </w:p>
    <w:p w14:paraId="52531C22">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"cli_sample_app.process"                                                                                                                                                                                   </w:t>
      </w:r>
    </w:p>
    <w:p w14:paraId="04F1D29D">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                                                                                                                                                                                                           </w:t>
      </w:r>
    </w:p>
    <w:p w14:paraId="3D9FD159">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"files": [],                                                                                                                                                                                                 </w:t>
      </w:r>
    </w:p>
    <w:p w14:paraId="6C584718">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"lines": [                                                                                                                                                                                                   </w:t>
      </w:r>
    </w:p>
    <w:p w14:paraId="31C21157">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"15",                                                                                                                                                                                                      </w:t>
      </w:r>
    </w:p>
    <w:p w14:paraId="1DBC397E">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"23"                                                                                                                                                                                                       </w:t>
      </w:r>
    </w:p>
    <w:p w14:paraId="473BC43A">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                                                                                                                                                                                                           </w:t>
      </w:r>
    </w:p>
    <w:p w14:paraId="42E51F21">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"thread_names": [                                                                                                                                                                                            </w:t>
      </w:r>
    </w:p>
    <w:p w14:paraId="4F4E1D78">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"CLI-Worker"                                                                                                                                                                                               </w:t>
      </w:r>
    </w:p>
    <w:p w14:paraId="48B23F04">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                                                                                                                                                                                                            </w:t>
      </w:r>
    </w:p>
    <w:p w14:paraId="6FD81B21">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w:t>
      </w:r>
    </w:p>
    <w:p w14:paraId="4BC2EB46">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Executing trace with suggested targets...                                                                                                                                                                  </w:t>
      </w:r>
    </w:p>
    <w:p w14:paraId="45F22C86">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w:t>
      </w:r>
    </w:p>
    <w:p w14:paraId="57BA4773">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w:t>
      </w:r>
    </w:p>
    <w:p w14:paraId="51855463">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TRACE SUMMARY                                                                                                                                                                                                  </w:t>
      </w:r>
    </w:p>
    <w:p w14:paraId="66458A6F">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w:t>
      </w:r>
    </w:p>
    <w:p w14:paraId="7903776D">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Total Events: 0                                                                                                                                                                                                </w:t>
      </w:r>
    </w:p>
    <w:p w14:paraId="67CFF743">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Duration: 0.0026 seconds                                                                                                                                                                                       </w:t>
      </w:r>
    </w:p>
    <w:p w14:paraId="2D86E2C8">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Output File: C:\Users\Yasin\Desktop\auto_from_suggest.xml                                                                                                                                                      </w:t>
      </w:r>
    </w:p>
    <w:p w14:paraId="4B47CD96">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Event Types:                                                                                                                                                                                                   </w:t>
      </w:r>
    </w:p>
    <w:p w14:paraId="2CC0AF1F">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w:t>
      </w:r>
    </w:p>
    <w:p w14:paraId="75F52538">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w:t>
      </w:r>
    </w:p>
    <w:p w14:paraId="4217743B">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XML validation: ok                                                                                                                                                                                         </w:t>
      </w:r>
    </w:p>
    <w:p w14:paraId="2F28CD01">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Trace written to C:\Users\Yasin\Desktop\auto_from_suggest.xml                                                                                                                                              </w:t>
      </w:r>
    </w:p>
    <w:p w14:paraId="0B6AA831">
      <w:pPr>
        <w:keepNext w:val="0"/>
        <w:keepLines w:val="0"/>
        <w:widowControl/>
        <w:suppressLineNumbers w:val="0"/>
        <w:shd w:val="clear" w:fill="1B1C1D"/>
        <w:jc w:val="left"/>
        <w:rPr>
          <w:rFonts w:hint="default" w:ascii="Palatino Linotype" w:hAnsi="Palatino Linotype" w:cs="Palatino Linotype"/>
        </w:rPr>
      </w:pPr>
      <w:r>
        <w:rPr>
          <w:rFonts w:hint="default" w:ascii="Consolas" w:hAnsi="Consolas" w:eastAsia="Consolas" w:cs="Consolas"/>
          <w:color w:val="ADADAD"/>
          <w:kern w:val="0"/>
          <w:sz w:val="13"/>
          <w:szCs w:val="13"/>
          <w:shd w:val="clear" w:fill="1B1C1D"/>
          <w:lang w:val="en-US" w:eastAsia="zh-CN" w:bidi="ar"/>
        </w:rPr>
        <w:t xml:space="preserve">[*] Target manifest written to C:\Users\Yasin\Desktop\auto_from_suggest.targets.json        </w:t>
      </w:r>
      <w:r>
        <w:rPr>
          <w:rFonts w:hint="default" w:ascii="Consolas" w:hAnsi="Consolas" w:eastAsia="Consolas" w:cs="Consolas"/>
          <w:color w:val="ADADAD"/>
          <w:kern w:val="0"/>
          <w:sz w:val="21"/>
          <w:szCs w:val="21"/>
          <w:shd w:val="clear" w:fill="1B1C1D"/>
          <w:lang w:val="en-US" w:eastAsia="zh-CN" w:bidi="ar"/>
        </w:rPr>
        <w:t xml:space="preserve">                                                                                                                   </w:t>
      </w:r>
    </w:p>
    <w:p w14:paraId="7B9B5C31">
      <w:pPr>
        <w:pStyle w:val="3"/>
        <w:rPr>
          <w:rFonts w:hint="default" w:ascii="Palatino Linotype" w:hAnsi="Palatino Linotype" w:cs="Palatino Linotype"/>
        </w:rPr>
      </w:pPr>
      <w:r>
        <w:rPr>
          <w:rFonts w:hint="default" w:ascii="Palatino Linotype" w:hAnsi="Palatino Linotype" w:cs="Palatino Linotype"/>
        </w:rPr>
        <w:t>3.5 Adım 5 — Kayıtlı Trace'i İnceleme (Post-Mortem)</w:t>
      </w:r>
      <w:bookmarkEnd w:id="21"/>
    </w:p>
    <w:p w14:paraId="339A9E23">
      <w:pPr>
        <w:pBdr>
          <w:top w:val="single" w:color="D0D0D0" w:sz="4" w:space="4"/>
          <w:left w:val="single" w:color="D0D0D0" w:sz="4" w:space="4"/>
          <w:bottom w:val="single" w:color="D0D0D0" w:sz="4" w:space="4"/>
          <w:right w:val="single" w:color="D0D0D0" w:sz="4" w:space="4"/>
        </w:pBdr>
        <w:shd w:val="clear" w:color="auto" w:fill="F2F2F2"/>
        <w:spacing w:before="80" w:after="160"/>
        <w:ind w:left="170"/>
        <w:rPr>
          <w:rFonts w:hint="default" w:ascii="Palatino Linotype" w:hAnsi="Palatino Linotype" w:cs="Palatino Linotype"/>
          <w:sz w:val="18"/>
          <w:lang w:val="tr-TR"/>
        </w:rPr>
      </w:pPr>
      <w:r>
        <w:rPr>
          <w:rFonts w:hint="default" w:ascii="Palatino Linotype" w:hAnsi="Palatino Linotype" w:cs="Palatino Linotype"/>
          <w:sz w:val="18"/>
        </w:rPr>
        <w:t>focustracer load output/sample_trace.xml</w:t>
      </w:r>
      <w:r>
        <w:rPr>
          <w:rFonts w:hint="default" w:ascii="Palatino Linotype" w:hAnsi="Palatino Linotype" w:cs="Palatino Linotype"/>
        </w:rPr>
        <w:br w:type="textWrapping"/>
      </w:r>
      <w:r>
        <w:rPr>
          <w:rFonts w:hint="default" w:ascii="Palatino Linotype" w:hAnsi="Palatino Linotype" w:cs="Palatino Linotype"/>
          <w:sz w:val="18"/>
        </w:rPr>
        <w:t>focustracer load output/sample_trace.xml --summary</w:t>
      </w:r>
      <w:r>
        <w:rPr>
          <w:rFonts w:hint="default" w:ascii="Palatino Linotype" w:hAnsi="Palatino Linotype" w:cs="Palatino Linotype"/>
        </w:rPr>
        <w:br w:type="textWrapping"/>
      </w:r>
      <w:r>
        <w:rPr>
          <w:rFonts w:hint="default" w:ascii="Palatino Linotype" w:hAnsi="Palatino Linotype" w:cs="Palatino Linotype"/>
          <w:sz w:val="18"/>
        </w:rPr>
        <w:t>focustracer load output/sample_trace.xml --filter-function worker</w:t>
      </w:r>
    </w:p>
    <w:p w14:paraId="3B5B6497">
      <w:pPr>
        <w:bidi w:val="0"/>
        <w:jc w:val="both"/>
        <w:rPr>
          <w:rFonts w:hint="default" w:ascii="Palatino Linotype" w:hAnsi="Palatino Linotype" w:cs="Palatino Linotype"/>
          <w:lang w:val="tr-TR"/>
        </w:rPr>
      </w:pPr>
      <w:bookmarkStart w:id="22" w:name="_Toc20000"/>
      <w:r>
        <w:rPr>
          <w:rFonts w:hint="default" w:ascii="Palatino Linotype" w:hAnsi="Palatino Linotype" w:cs="Palatino Linotype"/>
          <w:lang w:val="tr-TR"/>
        </w:rPr>
        <w:t xml:space="preserve">Bir trace logunu daha sonrasında tekrar yükleyerek inceleyebiliriz. Bunun için load komutu kullanılabilir. </w:t>
      </w:r>
    </w:p>
    <w:p w14:paraId="5DD98953">
      <w:pPr>
        <w:keepNext w:val="0"/>
        <w:keepLines w:val="0"/>
        <w:widowControl/>
        <w:suppressLineNumbers w:val="0"/>
        <w:shd w:val="clear" w:fill="1B1C1D"/>
        <w:jc w:val="left"/>
        <w:rPr>
          <w:rFonts w:ascii="Consolas" w:hAnsi="Consolas" w:eastAsia="Consolas" w:cs="Consolas"/>
          <w:color w:val="ADADAD"/>
          <w:sz w:val="8"/>
          <w:szCs w:val="8"/>
        </w:rPr>
      </w:pPr>
      <w:r>
        <w:rPr>
          <w:rFonts w:hint="default" w:ascii="Consolas" w:hAnsi="Consolas" w:eastAsia="Consolas" w:cs="Consolas"/>
          <w:color w:val="F3AE35"/>
          <w:kern w:val="0"/>
          <w:sz w:val="8"/>
          <w:szCs w:val="8"/>
          <w:shd w:val="clear" w:fill="1B1C1D"/>
          <w:lang w:val="en-US" w:eastAsia="zh-CN" w:bidi="ar"/>
        </w:rPr>
        <w:t></w:t>
      </w:r>
      <w:r>
        <w:rPr>
          <w:rFonts w:hint="default" w:ascii="Consolas" w:hAnsi="Consolas" w:eastAsia="Consolas" w:cs="Consolas"/>
          <w:color w:val="262B44"/>
          <w:kern w:val="0"/>
          <w:sz w:val="8"/>
          <w:szCs w:val="8"/>
          <w:shd w:val="clear" w:fill="F3AE35"/>
          <w:lang w:val="en-US" w:eastAsia="zh-CN" w:bidi="ar"/>
        </w:rPr>
        <w:t xml:space="preserve"> focustracer </w:t>
      </w:r>
      <w:r>
        <w:rPr>
          <w:rFonts w:hint="default" w:ascii="Consolas" w:hAnsi="Consolas" w:eastAsia="Consolas" w:cs="Consolas"/>
          <w:color w:val="F3AE35"/>
          <w:kern w:val="0"/>
          <w:sz w:val="8"/>
          <w:szCs w:val="8"/>
          <w:shd w:val="clear" w:fill="1B1C1D"/>
          <w:lang w:val="en-US" w:eastAsia="zh-CN" w:bidi="ar"/>
        </w:rPr>
        <w:t xml:space="preserve"> </w:t>
      </w:r>
      <w:r>
        <w:rPr>
          <w:rFonts w:hint="default" w:ascii="Consolas" w:hAnsi="Consolas" w:eastAsia="Consolas" w:cs="Consolas"/>
          <w:color w:val="FDC325"/>
          <w:kern w:val="0"/>
          <w:sz w:val="8"/>
          <w:szCs w:val="8"/>
          <w:shd w:val="clear" w:fill="1B1C1D"/>
          <w:lang w:val="en-US" w:eastAsia="zh-CN" w:bidi="ar"/>
        </w:rPr>
        <w:t xml:space="preserve">focustracer </w:t>
      </w:r>
      <w:r>
        <w:rPr>
          <w:rFonts w:hint="default" w:ascii="Consolas" w:hAnsi="Consolas" w:eastAsia="Consolas" w:cs="Consolas"/>
          <w:color w:val="ADADAD"/>
          <w:kern w:val="0"/>
          <w:sz w:val="8"/>
          <w:szCs w:val="8"/>
          <w:shd w:val="clear" w:fill="1B1C1D"/>
          <w:lang w:val="en-US" w:eastAsia="zh-CN" w:bidi="ar"/>
        </w:rPr>
        <w:t>load output/20260412_232641_cli_sample_app.xml</w:t>
      </w:r>
      <w:r>
        <w:rPr>
          <w:rFonts w:hint="default" w:ascii="Consolas" w:hAnsi="Consolas" w:eastAsia="Consolas" w:cs="Consolas"/>
          <w:color w:val="F3AE35"/>
          <w:kern w:val="0"/>
          <w:sz w:val="8"/>
          <w:szCs w:val="8"/>
          <w:shd w:val="clear" w:fill="1B1C1D"/>
          <w:lang w:val="en-US" w:eastAsia="zh-CN" w:bidi="ar"/>
        </w:rPr>
        <w:t xml:space="preserve">                                                                                                                                     </w:t>
      </w:r>
    </w:p>
    <w:p w14:paraId="308846BB">
      <w:pPr>
        <w:keepNext w:val="0"/>
        <w:keepLines w:val="0"/>
        <w:widowControl/>
        <w:suppressLineNumbers w:val="0"/>
        <w:shd w:val="clear" w:fill="1B1C1D"/>
        <w:jc w:val="left"/>
        <w:rPr>
          <w:rFonts w:hint="default" w:ascii="Consolas" w:hAnsi="Consolas" w:eastAsia="Consolas" w:cs="Consolas"/>
          <w:color w:val="ADADAD"/>
          <w:sz w:val="8"/>
          <w:szCs w:val="8"/>
        </w:rPr>
      </w:pPr>
      <w:r>
        <w:rPr>
          <w:rFonts w:hint="default" w:ascii="Consolas" w:hAnsi="Consolas" w:eastAsia="Consolas" w:cs="Consolas"/>
          <w:color w:val="3393CA"/>
          <w:kern w:val="0"/>
          <w:sz w:val="8"/>
          <w:szCs w:val="8"/>
          <w:shd w:val="clear" w:fill="1B1C1D"/>
          <w:lang w:val="en-US" w:eastAsia="zh-CN" w:bidi="ar"/>
        </w:rPr>
        <w:t xml:space="preserve">╭─────────────────────────────────────────────────────────────────────────────────────── </w:t>
      </w:r>
      <w:r>
        <w:rPr>
          <w:rFonts w:hint="default" w:ascii="Consolas" w:hAnsi="Consolas" w:eastAsia="Consolas" w:cs="Consolas"/>
          <w:b/>
          <w:bCs/>
          <w:color w:val="ADADAD"/>
          <w:kern w:val="0"/>
          <w:sz w:val="8"/>
          <w:szCs w:val="8"/>
          <w:shd w:val="clear" w:fill="1B1C1D"/>
          <w:lang w:val="en-US" w:eastAsia="zh-CN" w:bidi="ar"/>
        </w:rPr>
        <w:t>FocusTracer — Trace Analysis</w:t>
      </w:r>
      <w:r>
        <w:rPr>
          <w:rFonts w:hint="default" w:ascii="Consolas" w:hAnsi="Consolas" w:eastAsia="Consolas" w:cs="Consolas"/>
          <w:color w:val="3393CA"/>
          <w:kern w:val="0"/>
          <w:sz w:val="8"/>
          <w:szCs w:val="8"/>
          <w:shd w:val="clear" w:fill="1B1C1D"/>
          <w:lang w:val="en-US" w:eastAsia="zh-CN" w:bidi="ar"/>
        </w:rPr>
        <w:t xml:space="preserve"> ────────────────────────────────────────────────────────────────────────────────────────╮</w:t>
      </w:r>
    </w:p>
    <w:p w14:paraId="677102C8">
      <w:pPr>
        <w:keepNext w:val="0"/>
        <w:keepLines w:val="0"/>
        <w:widowControl/>
        <w:suppressLineNumbers w:val="0"/>
        <w:shd w:val="clear" w:fill="1B1C1D"/>
        <w:jc w:val="left"/>
        <w:rPr>
          <w:rFonts w:hint="default" w:ascii="Consolas" w:hAnsi="Consolas" w:eastAsia="Consolas" w:cs="Consolas"/>
          <w:color w:val="ADADAD"/>
          <w:sz w:val="8"/>
          <w:szCs w:val="8"/>
        </w:rPr>
      </w:pPr>
      <w:r>
        <w:rPr>
          <w:rFonts w:hint="default" w:ascii="Consolas" w:hAnsi="Consolas" w:eastAsia="Consolas" w:cs="Consolas"/>
          <w:color w:val="ADADAD"/>
          <w:kern w:val="0"/>
          <w:sz w:val="8"/>
          <w:szCs w:val="8"/>
          <w:shd w:val="clear" w:fill="1B1C1D"/>
          <w:lang w:val="en-US" w:eastAsia="zh-CN" w:bidi="ar"/>
        </w:rPr>
        <w:t xml:space="preserve">│  </w:t>
      </w:r>
      <w:r>
        <w:rPr>
          <w:rFonts w:hint="default" w:ascii="Consolas" w:hAnsi="Consolas" w:eastAsia="Consolas" w:cs="Consolas"/>
          <w:b/>
          <w:bCs/>
          <w:color w:val="3CA1A6"/>
          <w:kern w:val="0"/>
          <w:sz w:val="8"/>
          <w:szCs w:val="8"/>
          <w:shd w:val="clear" w:fill="1B1C1D"/>
          <w:lang w:val="en-US" w:eastAsia="zh-CN" w:bidi="ar"/>
        </w:rPr>
        <w:t>File:</w:t>
      </w:r>
      <w:r>
        <w:rPr>
          <w:rFonts w:hint="default" w:ascii="Consolas" w:hAnsi="Consolas" w:eastAsia="Consolas" w:cs="Consolas"/>
          <w:color w:val="ADADAD"/>
          <w:kern w:val="0"/>
          <w:sz w:val="8"/>
          <w:szCs w:val="8"/>
          <w:shd w:val="clear" w:fill="1B1C1D"/>
          <w:lang w:val="en-US" w:eastAsia="zh-CN" w:bidi="ar"/>
        </w:rPr>
        <w:t xml:space="preserve"> 20260412_232641_cli_sample_app.xml                                                                                                                                                                   </w:t>
      </w:r>
      <w:r>
        <w:rPr>
          <w:rFonts w:hint="default" w:ascii="Consolas" w:hAnsi="Consolas" w:eastAsia="Consolas" w:cs="Consolas"/>
          <w:color w:val="3393CA"/>
          <w:kern w:val="0"/>
          <w:sz w:val="8"/>
          <w:szCs w:val="8"/>
          <w:shd w:val="clear" w:fill="1B1C1D"/>
          <w:lang w:val="en-US" w:eastAsia="zh-CN" w:bidi="ar"/>
        </w:rPr>
        <w:t>│</w:t>
      </w:r>
    </w:p>
    <w:p w14:paraId="1E19EE02">
      <w:pPr>
        <w:keepNext w:val="0"/>
        <w:keepLines w:val="0"/>
        <w:widowControl/>
        <w:suppressLineNumbers w:val="0"/>
        <w:shd w:val="clear" w:fill="1B1C1D"/>
        <w:jc w:val="left"/>
        <w:rPr>
          <w:rFonts w:hint="default" w:ascii="Consolas" w:hAnsi="Consolas" w:eastAsia="Consolas" w:cs="Consolas"/>
          <w:color w:val="ADADAD"/>
          <w:sz w:val="8"/>
          <w:szCs w:val="8"/>
        </w:rPr>
      </w:pPr>
      <w:r>
        <w:rPr>
          <w:rFonts w:hint="default" w:ascii="Consolas" w:hAnsi="Consolas" w:eastAsia="Consolas" w:cs="Consolas"/>
          <w:color w:val="ADADAD"/>
          <w:kern w:val="0"/>
          <w:sz w:val="8"/>
          <w:szCs w:val="8"/>
          <w:shd w:val="clear" w:fill="1B1C1D"/>
          <w:lang w:val="en-US" w:eastAsia="zh-CN" w:bidi="ar"/>
        </w:rPr>
        <w:t xml:space="preserve">│  </w:t>
      </w:r>
      <w:r>
        <w:rPr>
          <w:rFonts w:hint="default" w:ascii="Consolas" w:hAnsi="Consolas" w:eastAsia="Consolas" w:cs="Consolas"/>
          <w:b/>
          <w:bCs/>
          <w:color w:val="3CA1A6"/>
          <w:kern w:val="0"/>
          <w:sz w:val="8"/>
          <w:szCs w:val="8"/>
          <w:shd w:val="clear" w:fill="1B1C1D"/>
          <w:lang w:val="en-US" w:eastAsia="zh-CN" w:bidi="ar"/>
        </w:rPr>
        <w:t>Schema:</w:t>
      </w:r>
      <w:r>
        <w:rPr>
          <w:rFonts w:hint="default" w:ascii="Consolas" w:hAnsi="Consolas" w:eastAsia="Consolas" w:cs="Consolas"/>
          <w:color w:val="ADADAD"/>
          <w:kern w:val="0"/>
          <w:sz w:val="8"/>
          <w:szCs w:val="8"/>
          <w:shd w:val="clear" w:fill="1B1C1D"/>
          <w:lang w:val="en-US" w:eastAsia="zh-CN" w:bidi="ar"/>
        </w:rPr>
        <w:t xml:space="preserve"> v2.1  </w:t>
      </w:r>
      <w:r>
        <w:rPr>
          <w:rFonts w:hint="default" w:ascii="Consolas" w:hAnsi="Consolas" w:eastAsia="Consolas" w:cs="Consolas"/>
          <w:b/>
          <w:bCs/>
          <w:color w:val="3CA1A6"/>
          <w:kern w:val="0"/>
          <w:sz w:val="8"/>
          <w:szCs w:val="8"/>
          <w:shd w:val="clear" w:fill="1B1C1D"/>
          <w:lang w:val="en-US" w:eastAsia="zh-CN" w:bidi="ar"/>
        </w:rPr>
        <w:t>Duration:</w:t>
      </w:r>
      <w:r>
        <w:rPr>
          <w:rFonts w:hint="default" w:ascii="Consolas" w:hAnsi="Consolas" w:eastAsia="Consolas" w:cs="Consolas"/>
          <w:color w:val="ADADAD"/>
          <w:kern w:val="0"/>
          <w:sz w:val="8"/>
          <w:szCs w:val="8"/>
          <w:shd w:val="clear" w:fill="1B1C1D"/>
          <w:lang w:val="en-US" w:eastAsia="zh-CN" w:bidi="ar"/>
        </w:rPr>
        <w:t xml:space="preserve"> 0.0056s  </w:t>
      </w:r>
      <w:r>
        <w:rPr>
          <w:rFonts w:hint="default" w:ascii="Consolas" w:hAnsi="Consolas" w:eastAsia="Consolas" w:cs="Consolas"/>
          <w:b/>
          <w:bCs/>
          <w:color w:val="3CA1A6"/>
          <w:kern w:val="0"/>
          <w:sz w:val="8"/>
          <w:szCs w:val="8"/>
          <w:shd w:val="clear" w:fill="1B1C1D"/>
          <w:lang w:val="en-US" w:eastAsia="zh-CN" w:bidi="ar"/>
        </w:rPr>
        <w:t>Events:</w:t>
      </w:r>
      <w:r>
        <w:rPr>
          <w:rFonts w:hint="default" w:ascii="Consolas" w:hAnsi="Consolas" w:eastAsia="Consolas" w:cs="Consolas"/>
          <w:color w:val="ADADAD"/>
          <w:kern w:val="0"/>
          <w:sz w:val="8"/>
          <w:szCs w:val="8"/>
          <w:shd w:val="clear" w:fill="1B1C1D"/>
          <w:lang w:val="en-US" w:eastAsia="zh-CN" w:bidi="ar"/>
        </w:rPr>
        <w:t xml:space="preserve"> 26  </w:t>
      </w:r>
      <w:r>
        <w:rPr>
          <w:rFonts w:hint="default" w:ascii="Consolas" w:hAnsi="Consolas" w:eastAsia="Consolas" w:cs="Consolas"/>
          <w:b/>
          <w:bCs/>
          <w:color w:val="3CA1A6"/>
          <w:kern w:val="0"/>
          <w:sz w:val="8"/>
          <w:szCs w:val="8"/>
          <w:shd w:val="clear" w:fill="1B1C1D"/>
          <w:lang w:val="en-US" w:eastAsia="zh-CN" w:bidi="ar"/>
        </w:rPr>
        <w:t>Threads:</w:t>
      </w:r>
      <w:r>
        <w:rPr>
          <w:rFonts w:hint="default" w:ascii="Consolas" w:hAnsi="Consolas" w:eastAsia="Consolas" w:cs="Consolas"/>
          <w:color w:val="ADADAD"/>
          <w:kern w:val="0"/>
          <w:sz w:val="8"/>
          <w:szCs w:val="8"/>
          <w:shd w:val="clear" w:fill="1B1C1D"/>
          <w:lang w:val="en-US" w:eastAsia="zh-CN" w:bidi="ar"/>
        </w:rPr>
        <w:t xml:space="preserve"> 1                                                                                                                                                    </w:t>
      </w:r>
      <w:r>
        <w:rPr>
          <w:rFonts w:hint="default" w:ascii="Consolas" w:hAnsi="Consolas" w:eastAsia="Consolas" w:cs="Consolas"/>
          <w:color w:val="3393CA"/>
          <w:kern w:val="0"/>
          <w:sz w:val="8"/>
          <w:szCs w:val="8"/>
          <w:shd w:val="clear" w:fill="1B1C1D"/>
          <w:lang w:val="en-US" w:eastAsia="zh-CN" w:bidi="ar"/>
        </w:rPr>
        <w:t>│</w:t>
      </w:r>
    </w:p>
    <w:p w14:paraId="3BFC2E62">
      <w:pPr>
        <w:keepNext w:val="0"/>
        <w:keepLines w:val="0"/>
        <w:widowControl/>
        <w:suppressLineNumbers w:val="0"/>
        <w:shd w:val="clear" w:fill="1B1C1D"/>
        <w:jc w:val="left"/>
        <w:rPr>
          <w:rFonts w:hint="default" w:ascii="Consolas" w:hAnsi="Consolas" w:eastAsia="Consolas" w:cs="Consolas"/>
          <w:color w:val="ADADAD"/>
          <w:sz w:val="8"/>
          <w:szCs w:val="8"/>
        </w:rPr>
      </w:pPr>
      <w:r>
        <w:rPr>
          <w:rFonts w:hint="default" w:ascii="Consolas" w:hAnsi="Consolas" w:eastAsia="Consolas" w:cs="Consolas"/>
          <w:color w:val="ADADAD"/>
          <w:kern w:val="0"/>
          <w:sz w:val="8"/>
          <w:szCs w:val="8"/>
          <w:shd w:val="clear" w:fill="1B1C1D"/>
          <w:lang w:val="en-US" w:eastAsia="zh-CN" w:bidi="ar"/>
        </w:rPr>
        <w:t>╰─────────────────────────────────────────────────────────────────────────────────────────────────────────────────────────────────────────────────────────────────────────────────────────────────────────────╯</w:t>
      </w:r>
    </w:p>
    <w:p w14:paraId="3A8B6666">
      <w:pPr>
        <w:keepNext w:val="0"/>
        <w:keepLines w:val="0"/>
        <w:widowControl/>
        <w:suppressLineNumbers w:val="0"/>
        <w:shd w:val="clear" w:fill="1B1C1D"/>
        <w:jc w:val="left"/>
        <w:rPr>
          <w:rFonts w:hint="default" w:ascii="Consolas" w:hAnsi="Consolas" w:eastAsia="Consolas" w:cs="Consolas"/>
          <w:color w:val="ADADAD"/>
          <w:sz w:val="8"/>
          <w:szCs w:val="8"/>
        </w:rPr>
      </w:pPr>
      <w:r>
        <w:rPr>
          <w:rFonts w:hint="default" w:ascii="Consolas" w:hAnsi="Consolas" w:eastAsia="Consolas" w:cs="Consolas"/>
          <w:i/>
          <w:iCs/>
          <w:color w:val="ADADAD"/>
          <w:kern w:val="0"/>
          <w:sz w:val="8"/>
          <w:szCs w:val="8"/>
          <w:shd w:val="clear" w:fill="1B1C1D"/>
          <w:lang w:val="en-US" w:eastAsia="zh-CN" w:bidi="ar"/>
        </w:rPr>
        <w:t xml:space="preserve">            📊 Event Statistics             </w:t>
      </w:r>
      <w:r>
        <w:rPr>
          <w:rFonts w:hint="default" w:ascii="Consolas" w:hAnsi="Consolas" w:eastAsia="Consolas" w:cs="Consolas"/>
          <w:color w:val="ADADAD"/>
          <w:kern w:val="0"/>
          <w:sz w:val="8"/>
          <w:szCs w:val="8"/>
          <w:shd w:val="clear" w:fill="1B1C1D"/>
          <w:lang w:val="en-US" w:eastAsia="zh-CN" w:bidi="ar"/>
        </w:rPr>
        <w:t xml:space="preserve">                                                                                                                                                                   </w:t>
      </w:r>
    </w:p>
    <w:p w14:paraId="1AF5F0E5">
      <w:pPr>
        <w:keepNext w:val="0"/>
        <w:keepLines w:val="0"/>
        <w:widowControl/>
        <w:suppressLineNumbers w:val="0"/>
        <w:shd w:val="clear" w:fill="1B1C1D"/>
        <w:jc w:val="left"/>
        <w:rPr>
          <w:rFonts w:hint="default" w:ascii="Consolas" w:hAnsi="Consolas" w:eastAsia="Consolas" w:cs="Consolas"/>
          <w:color w:val="ADADAD"/>
          <w:sz w:val="8"/>
          <w:szCs w:val="8"/>
        </w:rPr>
      </w:pPr>
      <w:r>
        <w:rPr>
          <w:rFonts w:hint="default" w:ascii="Consolas" w:hAnsi="Consolas" w:eastAsia="Consolas" w:cs="Consolas"/>
          <w:color w:val="ADADAD"/>
          <w:kern w:val="0"/>
          <w:sz w:val="8"/>
          <w:szCs w:val="8"/>
          <w:shd w:val="clear" w:fill="1B1C1D"/>
          <w:lang w:val="en-US" w:eastAsia="zh-CN" w:bidi="ar"/>
        </w:rPr>
        <w:t xml:space="preserve">                                                                                                                                                                                                               </w:t>
      </w:r>
    </w:p>
    <w:p w14:paraId="407160BC">
      <w:pPr>
        <w:keepNext w:val="0"/>
        <w:keepLines w:val="0"/>
        <w:widowControl/>
        <w:suppressLineNumbers w:val="0"/>
        <w:shd w:val="clear" w:fill="1B1C1D"/>
        <w:jc w:val="left"/>
        <w:rPr>
          <w:rFonts w:hint="default" w:ascii="Consolas" w:hAnsi="Consolas" w:eastAsia="Consolas" w:cs="Consolas"/>
          <w:color w:val="ADADAD"/>
          <w:sz w:val="8"/>
          <w:szCs w:val="8"/>
        </w:rPr>
      </w:pPr>
      <w:r>
        <w:rPr>
          <w:rFonts w:hint="default" w:ascii="Consolas" w:hAnsi="Consolas" w:eastAsia="Consolas" w:cs="Consolas"/>
          <w:color w:val="ADADAD"/>
          <w:kern w:val="0"/>
          <w:sz w:val="8"/>
          <w:szCs w:val="8"/>
          <w:shd w:val="clear" w:fill="1B1C1D"/>
          <w:lang w:val="en-US" w:eastAsia="zh-CN" w:bidi="ar"/>
        </w:rPr>
        <w:t xml:space="preserve"> </w:t>
      </w:r>
      <w:r>
        <w:rPr>
          <w:rFonts w:hint="default" w:ascii="Consolas" w:hAnsi="Consolas" w:eastAsia="Consolas" w:cs="Consolas"/>
          <w:b/>
          <w:bCs/>
          <w:color w:val="F02E4F"/>
          <w:kern w:val="0"/>
          <w:sz w:val="8"/>
          <w:szCs w:val="8"/>
          <w:shd w:val="clear" w:fill="1B1C1D"/>
          <w:lang w:val="en-US" w:eastAsia="zh-CN" w:bidi="ar"/>
        </w:rPr>
        <w:t xml:space="preserve">  call  </w:t>
      </w:r>
      <w:r>
        <w:rPr>
          <w:rFonts w:hint="default" w:ascii="Consolas" w:hAnsi="Consolas" w:eastAsia="Consolas" w:cs="Consolas"/>
          <w:color w:val="ADADAD"/>
          <w:kern w:val="0"/>
          <w:sz w:val="8"/>
          <w:szCs w:val="8"/>
          <w:shd w:val="clear" w:fill="1B1C1D"/>
          <w:lang w:val="en-US" w:eastAsia="zh-CN" w:bidi="ar"/>
        </w:rPr>
        <w:t xml:space="preserve"> </w:t>
      </w:r>
      <w:r>
        <w:rPr>
          <w:rFonts w:hint="default" w:ascii="Consolas" w:hAnsi="Consolas" w:eastAsia="Consolas" w:cs="Consolas"/>
          <w:b/>
          <w:bCs/>
          <w:color w:val="F02E4F"/>
          <w:kern w:val="0"/>
          <w:sz w:val="8"/>
          <w:szCs w:val="8"/>
          <w:shd w:val="clear" w:fill="1B1C1D"/>
          <w:lang w:val="en-US" w:eastAsia="zh-CN" w:bidi="ar"/>
        </w:rPr>
        <w:t xml:space="preserve">  line  </w:t>
      </w:r>
      <w:r>
        <w:rPr>
          <w:rFonts w:hint="default" w:ascii="Consolas" w:hAnsi="Consolas" w:eastAsia="Consolas" w:cs="Consolas"/>
          <w:color w:val="ADADAD"/>
          <w:kern w:val="0"/>
          <w:sz w:val="8"/>
          <w:szCs w:val="8"/>
          <w:shd w:val="clear" w:fill="1B1C1D"/>
          <w:lang w:val="en-US" w:eastAsia="zh-CN" w:bidi="ar"/>
        </w:rPr>
        <w:t xml:space="preserve"> </w:t>
      </w:r>
      <w:r>
        <w:rPr>
          <w:rFonts w:hint="default" w:ascii="Consolas" w:hAnsi="Consolas" w:eastAsia="Consolas" w:cs="Consolas"/>
          <w:b/>
          <w:bCs/>
          <w:color w:val="F02E4F"/>
          <w:kern w:val="0"/>
          <w:sz w:val="8"/>
          <w:szCs w:val="8"/>
          <w:shd w:val="clear" w:fill="1B1C1D"/>
          <w:lang w:val="en-US" w:eastAsia="zh-CN" w:bidi="ar"/>
        </w:rPr>
        <w:t xml:space="preserve">  return  </w:t>
      </w:r>
      <w:r>
        <w:rPr>
          <w:rFonts w:hint="default" w:ascii="Consolas" w:hAnsi="Consolas" w:eastAsia="Consolas" w:cs="Consolas"/>
          <w:color w:val="ADADAD"/>
          <w:kern w:val="0"/>
          <w:sz w:val="8"/>
          <w:szCs w:val="8"/>
          <w:shd w:val="clear" w:fill="1B1C1D"/>
          <w:lang w:val="en-US" w:eastAsia="zh-CN" w:bidi="ar"/>
        </w:rPr>
        <w:t xml:space="preserve"> </w:t>
      </w:r>
      <w:r>
        <w:rPr>
          <w:rFonts w:hint="default" w:ascii="Consolas" w:hAnsi="Consolas" w:eastAsia="Consolas" w:cs="Consolas"/>
          <w:b/>
          <w:bCs/>
          <w:color w:val="F02E4F"/>
          <w:kern w:val="0"/>
          <w:sz w:val="8"/>
          <w:szCs w:val="8"/>
          <w:shd w:val="clear" w:fill="1B1C1D"/>
          <w:lang w:val="en-US" w:eastAsia="zh-CN" w:bidi="ar"/>
        </w:rPr>
        <w:t xml:space="preserve">  exception  </w:t>
      </w:r>
      <w:r>
        <w:rPr>
          <w:rFonts w:hint="default" w:ascii="Consolas" w:hAnsi="Consolas" w:eastAsia="Consolas" w:cs="Consolas"/>
          <w:color w:val="ADADAD"/>
          <w:kern w:val="0"/>
          <w:sz w:val="8"/>
          <w:szCs w:val="8"/>
          <w:shd w:val="clear" w:fill="1B1C1D"/>
          <w:lang w:val="en-US" w:eastAsia="zh-CN" w:bidi="ar"/>
        </w:rPr>
        <w:t xml:space="preserve">                                                                                                                                                                    </w:t>
      </w:r>
    </w:p>
    <w:p w14:paraId="29F8EE04">
      <w:pPr>
        <w:keepNext w:val="0"/>
        <w:keepLines w:val="0"/>
        <w:widowControl/>
        <w:suppressLineNumbers w:val="0"/>
        <w:shd w:val="clear" w:fill="1B1C1D"/>
        <w:jc w:val="left"/>
        <w:rPr>
          <w:rFonts w:hint="default" w:ascii="Consolas" w:hAnsi="Consolas" w:eastAsia="Consolas" w:cs="Consolas"/>
          <w:color w:val="ADADAD"/>
          <w:sz w:val="8"/>
          <w:szCs w:val="8"/>
        </w:rPr>
      </w:pPr>
      <w:r>
        <w:rPr>
          <w:rFonts w:hint="default" w:ascii="Consolas" w:hAnsi="Consolas" w:eastAsia="Consolas" w:cs="Consolas"/>
          <w:color w:val="ADADAD"/>
          <w:kern w:val="0"/>
          <w:sz w:val="8"/>
          <w:szCs w:val="8"/>
          <w:shd w:val="clear" w:fill="1B1C1D"/>
          <w:lang w:val="en-US" w:eastAsia="zh-CN" w:bidi="ar"/>
        </w:rPr>
        <w:t xml:space="preserve"> ──────────────────────────────────────────                                                                                                                                                                    </w:t>
      </w:r>
    </w:p>
    <w:p w14:paraId="6C3A9686">
      <w:pPr>
        <w:keepNext w:val="0"/>
        <w:keepLines w:val="0"/>
        <w:widowControl/>
        <w:suppressLineNumbers w:val="0"/>
        <w:shd w:val="clear" w:fill="1B1C1D"/>
        <w:jc w:val="left"/>
        <w:rPr>
          <w:rFonts w:hint="default" w:ascii="Consolas" w:hAnsi="Consolas" w:eastAsia="Consolas" w:cs="Consolas"/>
          <w:color w:val="ADADAD"/>
          <w:sz w:val="8"/>
          <w:szCs w:val="8"/>
        </w:rPr>
      </w:pPr>
      <w:r>
        <w:rPr>
          <w:rFonts w:hint="default" w:ascii="Consolas" w:hAnsi="Consolas" w:eastAsia="Consolas" w:cs="Consolas"/>
          <w:color w:val="ADADAD"/>
          <w:kern w:val="0"/>
          <w:sz w:val="8"/>
          <w:szCs w:val="8"/>
          <w:shd w:val="clear" w:fill="1B1C1D"/>
          <w:lang w:val="en-US" w:eastAsia="zh-CN" w:bidi="ar"/>
        </w:rPr>
        <w:t xml:space="preserve">    0        12        0            0                                                                                                                                                                          </w:t>
      </w:r>
    </w:p>
    <w:p w14:paraId="4C0CDDFC">
      <w:pPr>
        <w:keepNext w:val="0"/>
        <w:keepLines w:val="0"/>
        <w:widowControl/>
        <w:suppressLineNumbers w:val="0"/>
        <w:shd w:val="clear" w:fill="1B1C1D"/>
        <w:jc w:val="left"/>
        <w:rPr>
          <w:rFonts w:hint="default" w:ascii="Consolas" w:hAnsi="Consolas" w:eastAsia="Consolas" w:cs="Consolas"/>
          <w:color w:val="ADADAD"/>
          <w:sz w:val="8"/>
          <w:szCs w:val="8"/>
        </w:rPr>
      </w:pPr>
      <w:r>
        <w:rPr>
          <w:rFonts w:hint="default" w:ascii="Consolas" w:hAnsi="Consolas" w:eastAsia="Consolas" w:cs="Consolas"/>
          <w:color w:val="ADADAD"/>
          <w:kern w:val="0"/>
          <w:sz w:val="8"/>
          <w:szCs w:val="8"/>
          <w:shd w:val="clear" w:fill="1B1C1D"/>
          <w:lang w:val="en-US" w:eastAsia="zh-CN" w:bidi="ar"/>
        </w:rPr>
        <w:t xml:space="preserve">                                                                                                                                                                                                               </w:t>
      </w:r>
    </w:p>
    <w:p w14:paraId="5BC14EB0">
      <w:pPr>
        <w:keepNext w:val="0"/>
        <w:keepLines w:val="0"/>
        <w:widowControl/>
        <w:suppressLineNumbers w:val="0"/>
        <w:shd w:val="clear" w:fill="1B1C1D"/>
        <w:jc w:val="left"/>
        <w:rPr>
          <w:rFonts w:hint="default" w:ascii="Consolas" w:hAnsi="Consolas" w:eastAsia="Consolas" w:cs="Consolas"/>
          <w:color w:val="ADADAD"/>
          <w:sz w:val="8"/>
          <w:szCs w:val="8"/>
        </w:rPr>
      </w:pPr>
      <w:r>
        <w:rPr>
          <w:rFonts w:hint="default" w:ascii="Consolas" w:hAnsi="Consolas" w:eastAsia="Consolas" w:cs="Consolas"/>
          <w:color w:val="ADADAD"/>
          <w:kern w:val="0"/>
          <w:sz w:val="8"/>
          <w:szCs w:val="8"/>
          <w:shd w:val="clear" w:fill="1B1C1D"/>
          <w:lang w:val="en-US" w:eastAsia="zh-CN" w:bidi="ar"/>
        </w:rPr>
        <w:t xml:space="preserve">                                                                                                                                                                                                               </w:t>
      </w:r>
    </w:p>
    <w:p w14:paraId="0C4A8065">
      <w:pPr>
        <w:keepNext w:val="0"/>
        <w:keepLines w:val="0"/>
        <w:widowControl/>
        <w:suppressLineNumbers w:val="0"/>
        <w:shd w:val="clear" w:fill="1B1C1D"/>
        <w:jc w:val="left"/>
        <w:rPr>
          <w:rFonts w:hint="default" w:ascii="Consolas" w:hAnsi="Consolas" w:eastAsia="Consolas" w:cs="Consolas"/>
          <w:color w:val="ADADAD"/>
          <w:sz w:val="8"/>
          <w:szCs w:val="8"/>
        </w:rPr>
      </w:pPr>
      <w:r>
        <w:rPr>
          <w:rFonts w:hint="default" w:ascii="Consolas" w:hAnsi="Consolas" w:eastAsia="Consolas" w:cs="Consolas"/>
          <w:color w:val="ADADAD"/>
          <w:kern w:val="0"/>
          <w:sz w:val="8"/>
          <w:szCs w:val="8"/>
          <w:shd w:val="clear" w:fill="1B1C1D"/>
          <w:lang w:val="en-US" w:eastAsia="zh-CN" w:bidi="ar"/>
        </w:rPr>
        <w:t xml:space="preserve">🔍 </w:t>
      </w:r>
      <w:r>
        <w:rPr>
          <w:rFonts w:hint="default" w:ascii="Consolas" w:hAnsi="Consolas" w:eastAsia="Consolas" w:cs="Consolas"/>
          <w:b/>
          <w:bCs/>
          <w:color w:val="ADADAD"/>
          <w:kern w:val="0"/>
          <w:sz w:val="8"/>
          <w:szCs w:val="8"/>
          <w:shd w:val="clear" w:fill="1B1C1D"/>
          <w:lang w:val="en-US" w:eastAsia="zh-CN" w:bidi="ar"/>
        </w:rPr>
        <w:t>Execution Tree</w:t>
      </w:r>
      <w:r>
        <w:rPr>
          <w:rFonts w:hint="default" w:ascii="Consolas" w:hAnsi="Consolas" w:eastAsia="Consolas" w:cs="Consolas"/>
          <w:color w:val="ADADAD"/>
          <w:kern w:val="0"/>
          <w:sz w:val="8"/>
          <w:szCs w:val="8"/>
          <w:shd w:val="clear" w:fill="1B1C1D"/>
          <w:lang w:val="en-US" w:eastAsia="zh-CN" w:bidi="ar"/>
        </w:rPr>
        <w:t xml:space="preserve">                                                                                                                                                                                              </w:t>
      </w:r>
    </w:p>
    <w:p w14:paraId="64961B1E">
      <w:pPr>
        <w:keepNext w:val="0"/>
        <w:keepLines w:val="0"/>
        <w:widowControl/>
        <w:suppressLineNumbers w:val="0"/>
        <w:shd w:val="clear" w:fill="1B1C1D"/>
        <w:jc w:val="left"/>
        <w:rPr>
          <w:rFonts w:hint="default" w:ascii="Consolas" w:hAnsi="Consolas" w:eastAsia="Consolas" w:cs="Consolas"/>
          <w:color w:val="ADADAD"/>
          <w:sz w:val="8"/>
          <w:szCs w:val="8"/>
        </w:rPr>
      </w:pPr>
      <w:r>
        <w:rPr>
          <w:rFonts w:hint="default" w:ascii="Consolas" w:hAnsi="Consolas" w:eastAsia="Consolas" w:cs="Consolas"/>
          <w:color w:val="ADADAD"/>
          <w:kern w:val="0"/>
          <w:sz w:val="8"/>
          <w:szCs w:val="8"/>
          <w:shd w:val="clear" w:fill="1B1C1D"/>
          <w:lang w:val="en-US" w:eastAsia="zh-CN" w:bidi="ar"/>
        </w:rPr>
        <w:t xml:space="preserve">└── 📡 </w:t>
      </w:r>
      <w:r>
        <w:rPr>
          <w:rFonts w:hint="default" w:ascii="Consolas" w:hAnsi="Consolas" w:eastAsia="Consolas" w:cs="Consolas"/>
          <w:b/>
          <w:bCs/>
          <w:color w:val="FA771D"/>
          <w:kern w:val="0"/>
          <w:sz w:val="8"/>
          <w:szCs w:val="8"/>
          <w:shd w:val="clear" w:fill="1B1C1D"/>
          <w:lang w:val="en-US" w:eastAsia="zh-CN" w:bidi="ar"/>
        </w:rPr>
        <w:t>Thread-25616</w:t>
      </w:r>
      <w:r>
        <w:rPr>
          <w:rFonts w:hint="default" w:ascii="Consolas" w:hAnsi="Consolas" w:eastAsia="Consolas" w:cs="Consolas"/>
          <w:color w:val="ADADAD"/>
          <w:kern w:val="0"/>
          <w:sz w:val="8"/>
          <w:szCs w:val="8"/>
          <w:shd w:val="clear" w:fill="1B1C1D"/>
          <w:lang w:val="en-US" w:eastAsia="zh-CN" w:bidi="ar"/>
        </w:rPr>
        <w:t xml:space="preserve"> "CLI-Worker"                                                                                                                                                                               </w:t>
      </w:r>
    </w:p>
    <w:p w14:paraId="0C826140">
      <w:pPr>
        <w:keepNext w:val="0"/>
        <w:keepLines w:val="0"/>
        <w:widowControl/>
        <w:suppressLineNumbers w:val="0"/>
        <w:shd w:val="clear" w:fill="1B1C1D"/>
        <w:jc w:val="left"/>
        <w:rPr>
          <w:rFonts w:hint="default" w:ascii="Consolas" w:hAnsi="Consolas" w:eastAsia="Consolas" w:cs="Consolas"/>
          <w:color w:val="ADADAD"/>
          <w:sz w:val="8"/>
          <w:szCs w:val="8"/>
        </w:rPr>
      </w:pPr>
      <w:r>
        <w:rPr>
          <w:rFonts w:hint="default" w:ascii="Consolas" w:hAnsi="Consolas" w:eastAsia="Consolas" w:cs="Consolas"/>
          <w:color w:val="ADADAD"/>
          <w:kern w:val="0"/>
          <w:sz w:val="8"/>
          <w:szCs w:val="8"/>
          <w:shd w:val="clear" w:fill="1B1C1D"/>
          <w:lang w:val="en-US" w:eastAsia="zh-CN" w:bidi="ar"/>
        </w:rPr>
        <w:t xml:space="preserve">    └── 🔷 </w:t>
      </w:r>
      <w:r>
        <w:rPr>
          <w:rFonts w:hint="default" w:ascii="Consolas" w:hAnsi="Consolas" w:eastAsia="Consolas" w:cs="Consolas"/>
          <w:b/>
          <w:bCs/>
          <w:color w:val="565747"/>
          <w:kern w:val="0"/>
          <w:sz w:val="8"/>
          <w:szCs w:val="8"/>
          <w:shd w:val="clear" w:fill="1B1C1D"/>
          <w:lang w:val="en-US" w:eastAsia="zh-CN" w:bidi="ar"/>
        </w:rPr>
        <w:t>worker</w:t>
      </w:r>
      <w:r>
        <w:rPr>
          <w:rFonts w:hint="default" w:ascii="Consolas" w:hAnsi="Consolas" w:eastAsia="Consolas" w:cs="Consolas"/>
          <w:color w:val="ADADAD"/>
          <w:kern w:val="0"/>
          <w:sz w:val="8"/>
          <w:szCs w:val="8"/>
          <w:shd w:val="clear" w:fill="1B1C1D"/>
          <w:lang w:val="en-US" w:eastAsia="zh-CN" w:bidi="ar"/>
        </w:rPr>
        <w:t>(</w:t>
      </w:r>
      <w:r>
        <w:rPr>
          <w:rFonts w:hint="default" w:ascii="Consolas" w:hAnsi="Consolas" w:eastAsia="Consolas" w:cs="Consolas"/>
          <w:color w:val="3CA1A6"/>
          <w:kern w:val="0"/>
          <w:sz w:val="8"/>
          <w:szCs w:val="8"/>
          <w:shd w:val="clear" w:fill="1B1C1D"/>
          <w:lang w:val="en-US" w:eastAsia="zh-CN" w:bidi="ar"/>
        </w:rPr>
        <w:t>data=</w:t>
      </w:r>
      <w:r>
        <w:rPr>
          <w:rFonts w:hint="default" w:ascii="Consolas" w:hAnsi="Consolas" w:eastAsia="Consolas" w:cs="Consolas"/>
          <w:i/>
          <w:iCs/>
          <w:color w:val="3CA1A6"/>
          <w:kern w:val="0"/>
          <w:sz w:val="8"/>
          <w:szCs w:val="8"/>
          <w:shd w:val="clear" w:fill="1B1C1D"/>
          <w:lang w:val="en-US" w:eastAsia="zh-CN" w:bidi="ar"/>
        </w:rPr>
        <w:t>[1, 2, 3]</w:t>
      </w:r>
      <w:r>
        <w:rPr>
          <w:rFonts w:hint="default" w:ascii="Consolas" w:hAnsi="Consolas" w:eastAsia="Consolas" w:cs="Consolas"/>
          <w:color w:val="ADADAD"/>
          <w:kern w:val="0"/>
          <w:sz w:val="8"/>
          <w:szCs w:val="8"/>
          <w:shd w:val="clear" w:fill="1B1C1D"/>
          <w:lang w:val="en-US" w:eastAsia="zh-CN" w:bidi="ar"/>
        </w:rPr>
        <w:t xml:space="preserve">)                                                                                                                                                                              </w:t>
      </w:r>
    </w:p>
    <w:p w14:paraId="6AD49101">
      <w:pPr>
        <w:keepNext w:val="0"/>
        <w:keepLines w:val="0"/>
        <w:widowControl/>
        <w:suppressLineNumbers w:val="0"/>
        <w:shd w:val="clear" w:fill="1B1C1D"/>
        <w:jc w:val="left"/>
        <w:rPr>
          <w:rFonts w:hint="default" w:ascii="Consolas" w:hAnsi="Consolas" w:eastAsia="Consolas" w:cs="Consolas"/>
          <w:color w:val="ADADAD"/>
          <w:sz w:val="8"/>
          <w:szCs w:val="8"/>
        </w:rPr>
      </w:pPr>
      <w:r>
        <w:rPr>
          <w:rFonts w:hint="default" w:ascii="Consolas" w:hAnsi="Consolas" w:eastAsia="Consolas" w:cs="Consolas"/>
          <w:color w:val="ADADAD"/>
          <w:kern w:val="0"/>
          <w:sz w:val="8"/>
          <w:szCs w:val="8"/>
          <w:shd w:val="clear" w:fill="1B1C1D"/>
          <w:lang w:val="en-US" w:eastAsia="zh-CN" w:bidi="ar"/>
        </w:rPr>
        <w:t xml:space="preserve">        ├── L17 </w:t>
      </w:r>
      <w:r>
        <w:rPr>
          <w:rFonts w:hint="default" w:ascii="Consolas" w:hAnsi="Consolas" w:eastAsia="Consolas" w:cs="Consolas"/>
          <w:color w:val="565747"/>
          <w:kern w:val="0"/>
          <w:sz w:val="8"/>
          <w:szCs w:val="8"/>
          <w:shd w:val="clear" w:fill="1B1C1D"/>
          <w:lang w:val="en-US" w:eastAsia="zh-CN" w:bidi="ar"/>
        </w:rPr>
        <w:t>+data</w:t>
      </w:r>
      <w:r>
        <w:rPr>
          <w:rFonts w:hint="default" w:ascii="Consolas" w:hAnsi="Consolas" w:eastAsia="Consolas" w:cs="Consolas"/>
          <w:color w:val="ADADAD"/>
          <w:kern w:val="0"/>
          <w:sz w:val="8"/>
          <w:szCs w:val="8"/>
          <w:shd w:val="clear" w:fill="1B1C1D"/>
          <w:lang w:val="en-US" w:eastAsia="zh-CN" w:bidi="ar"/>
        </w:rPr>
        <w:t xml:space="preserve">=[1, 2, 3]                                                                                                                                                                                </w:t>
      </w:r>
    </w:p>
    <w:p w14:paraId="1D75B1EF">
      <w:pPr>
        <w:keepNext w:val="0"/>
        <w:keepLines w:val="0"/>
        <w:widowControl/>
        <w:suppressLineNumbers w:val="0"/>
        <w:shd w:val="clear" w:fill="1B1C1D"/>
        <w:jc w:val="left"/>
        <w:rPr>
          <w:rFonts w:hint="default" w:ascii="Consolas" w:hAnsi="Consolas" w:eastAsia="Consolas" w:cs="Consolas"/>
          <w:color w:val="ADADAD"/>
          <w:sz w:val="8"/>
          <w:szCs w:val="8"/>
        </w:rPr>
      </w:pPr>
      <w:r>
        <w:rPr>
          <w:rFonts w:hint="default" w:ascii="Consolas" w:hAnsi="Consolas" w:eastAsia="Consolas" w:cs="Consolas"/>
          <w:color w:val="ADADAD"/>
          <w:kern w:val="0"/>
          <w:sz w:val="8"/>
          <w:szCs w:val="8"/>
          <w:shd w:val="clear" w:fill="1B1C1D"/>
          <w:lang w:val="en-US" w:eastAsia="zh-CN" w:bidi="ar"/>
        </w:rPr>
        <w:t xml:space="preserve">        ├── 🔷 </w:t>
      </w:r>
      <w:r>
        <w:rPr>
          <w:rFonts w:hint="default" w:ascii="Consolas" w:hAnsi="Consolas" w:eastAsia="Consolas" w:cs="Consolas"/>
          <w:b/>
          <w:bCs/>
          <w:color w:val="565747"/>
          <w:kern w:val="0"/>
          <w:sz w:val="8"/>
          <w:szCs w:val="8"/>
          <w:shd w:val="clear" w:fill="1B1C1D"/>
          <w:lang w:val="en-US" w:eastAsia="zh-CN" w:bidi="ar"/>
        </w:rPr>
        <w:t>process</w:t>
      </w:r>
      <w:r>
        <w:rPr>
          <w:rFonts w:hint="default" w:ascii="Consolas" w:hAnsi="Consolas" w:eastAsia="Consolas" w:cs="Consolas"/>
          <w:color w:val="ADADAD"/>
          <w:kern w:val="0"/>
          <w:sz w:val="8"/>
          <w:szCs w:val="8"/>
          <w:shd w:val="clear" w:fill="1B1C1D"/>
          <w:lang w:val="en-US" w:eastAsia="zh-CN" w:bidi="ar"/>
        </w:rPr>
        <w:t>(</w:t>
      </w:r>
      <w:r>
        <w:rPr>
          <w:rFonts w:hint="default" w:ascii="Consolas" w:hAnsi="Consolas" w:eastAsia="Consolas" w:cs="Consolas"/>
          <w:color w:val="3CA1A6"/>
          <w:kern w:val="0"/>
          <w:sz w:val="8"/>
          <w:szCs w:val="8"/>
          <w:shd w:val="clear" w:fill="1B1C1D"/>
          <w:lang w:val="en-US" w:eastAsia="zh-CN" w:bidi="ar"/>
        </w:rPr>
        <w:t>values=</w:t>
      </w:r>
      <w:r>
        <w:rPr>
          <w:rFonts w:hint="default" w:ascii="Consolas" w:hAnsi="Consolas" w:eastAsia="Consolas" w:cs="Consolas"/>
          <w:i/>
          <w:iCs/>
          <w:color w:val="3CA1A6"/>
          <w:kern w:val="0"/>
          <w:sz w:val="8"/>
          <w:szCs w:val="8"/>
          <w:shd w:val="clear" w:fill="1B1C1D"/>
          <w:lang w:val="en-US" w:eastAsia="zh-CN" w:bidi="ar"/>
        </w:rPr>
        <w:t>[1, 2, 3]</w:t>
      </w:r>
      <w:r>
        <w:rPr>
          <w:rFonts w:hint="default" w:ascii="Consolas" w:hAnsi="Consolas" w:eastAsia="Consolas" w:cs="Consolas"/>
          <w:color w:val="ADADAD"/>
          <w:kern w:val="0"/>
          <w:sz w:val="8"/>
          <w:szCs w:val="8"/>
          <w:shd w:val="clear" w:fill="1B1C1D"/>
          <w:lang w:val="en-US" w:eastAsia="zh-CN" w:bidi="ar"/>
        </w:rPr>
        <w:t xml:space="preserve">)                                                                                                                                                                       </w:t>
      </w:r>
    </w:p>
    <w:p w14:paraId="5D81A42A">
      <w:pPr>
        <w:keepNext w:val="0"/>
        <w:keepLines w:val="0"/>
        <w:widowControl/>
        <w:suppressLineNumbers w:val="0"/>
        <w:shd w:val="clear" w:fill="1B1C1D"/>
        <w:jc w:val="left"/>
        <w:rPr>
          <w:rFonts w:hint="default" w:ascii="Consolas" w:hAnsi="Consolas" w:eastAsia="Consolas" w:cs="Consolas"/>
          <w:color w:val="ADADAD"/>
          <w:sz w:val="8"/>
          <w:szCs w:val="8"/>
        </w:rPr>
      </w:pPr>
      <w:r>
        <w:rPr>
          <w:rFonts w:hint="default" w:ascii="Consolas" w:hAnsi="Consolas" w:eastAsia="Consolas" w:cs="Consolas"/>
          <w:color w:val="ADADAD"/>
          <w:kern w:val="0"/>
          <w:sz w:val="8"/>
          <w:szCs w:val="8"/>
          <w:shd w:val="clear" w:fill="1B1C1D"/>
          <w:lang w:val="en-US" w:eastAsia="zh-CN" w:bidi="ar"/>
        </w:rPr>
        <w:t xml:space="preserve">        │   ├── L10 </w:t>
      </w:r>
      <w:r>
        <w:rPr>
          <w:rFonts w:hint="default" w:ascii="Consolas" w:hAnsi="Consolas" w:eastAsia="Consolas" w:cs="Consolas"/>
          <w:color w:val="565747"/>
          <w:kern w:val="0"/>
          <w:sz w:val="8"/>
          <w:szCs w:val="8"/>
          <w:shd w:val="clear" w:fill="1B1C1D"/>
          <w:lang w:val="en-US" w:eastAsia="zh-CN" w:bidi="ar"/>
        </w:rPr>
        <w:t>+values</w:t>
      </w:r>
      <w:r>
        <w:rPr>
          <w:rFonts w:hint="default" w:ascii="Consolas" w:hAnsi="Consolas" w:eastAsia="Consolas" w:cs="Consolas"/>
          <w:color w:val="ADADAD"/>
          <w:kern w:val="0"/>
          <w:sz w:val="8"/>
          <w:szCs w:val="8"/>
          <w:shd w:val="clear" w:fill="1B1C1D"/>
          <w:lang w:val="en-US" w:eastAsia="zh-CN" w:bidi="ar"/>
        </w:rPr>
        <w:t xml:space="preserve">=[1, 2, 3]                                                                                                                                                                          </w:t>
      </w:r>
    </w:p>
    <w:p w14:paraId="63F1292D">
      <w:pPr>
        <w:keepNext w:val="0"/>
        <w:keepLines w:val="0"/>
        <w:widowControl/>
        <w:suppressLineNumbers w:val="0"/>
        <w:shd w:val="clear" w:fill="1B1C1D"/>
        <w:jc w:val="left"/>
        <w:rPr>
          <w:rFonts w:hint="default" w:ascii="Consolas" w:hAnsi="Consolas" w:eastAsia="Consolas" w:cs="Consolas"/>
          <w:color w:val="ADADAD"/>
          <w:sz w:val="8"/>
          <w:szCs w:val="8"/>
        </w:rPr>
      </w:pPr>
      <w:r>
        <w:rPr>
          <w:rFonts w:hint="default" w:ascii="Consolas" w:hAnsi="Consolas" w:eastAsia="Consolas" w:cs="Consolas"/>
          <w:color w:val="ADADAD"/>
          <w:kern w:val="0"/>
          <w:sz w:val="8"/>
          <w:szCs w:val="8"/>
          <w:shd w:val="clear" w:fill="1B1C1D"/>
          <w:lang w:val="en-US" w:eastAsia="zh-CN" w:bidi="ar"/>
        </w:rPr>
        <w:t xml:space="preserve">        │   ├── 🔁 </w:t>
      </w:r>
      <w:r>
        <w:rPr>
          <w:rFonts w:hint="default" w:ascii="Consolas" w:hAnsi="Consolas" w:eastAsia="Consolas" w:cs="Consolas"/>
          <w:b/>
          <w:bCs/>
          <w:color w:val="F02E4F"/>
          <w:kern w:val="0"/>
          <w:sz w:val="8"/>
          <w:szCs w:val="8"/>
          <w:shd w:val="clear" w:fill="1B1C1D"/>
          <w:lang w:val="en-US" w:eastAsia="zh-CN" w:bidi="ar"/>
        </w:rPr>
        <w:t>for value in values:</w:t>
      </w:r>
      <w:r>
        <w:rPr>
          <w:rFonts w:hint="default" w:ascii="Consolas" w:hAnsi="Consolas" w:eastAsia="Consolas" w:cs="Consolas"/>
          <w:color w:val="ADADAD"/>
          <w:kern w:val="0"/>
          <w:sz w:val="8"/>
          <w:szCs w:val="8"/>
          <w:shd w:val="clear" w:fill="1B1C1D"/>
          <w:lang w:val="en-US" w:eastAsia="zh-CN" w:bidi="ar"/>
        </w:rPr>
        <w:t xml:space="preserve">  3 iter                                                                                                                                                                </w:t>
      </w:r>
    </w:p>
    <w:p w14:paraId="064FD9AB">
      <w:pPr>
        <w:keepNext w:val="0"/>
        <w:keepLines w:val="0"/>
        <w:widowControl/>
        <w:suppressLineNumbers w:val="0"/>
        <w:shd w:val="clear" w:fill="1B1C1D"/>
        <w:jc w:val="left"/>
        <w:rPr>
          <w:rFonts w:hint="default" w:ascii="Consolas" w:hAnsi="Consolas" w:eastAsia="Consolas" w:cs="Consolas"/>
          <w:color w:val="ADADAD"/>
          <w:sz w:val="8"/>
          <w:szCs w:val="8"/>
        </w:rPr>
      </w:pPr>
      <w:r>
        <w:rPr>
          <w:rFonts w:hint="default" w:ascii="Consolas" w:hAnsi="Consolas" w:eastAsia="Consolas" w:cs="Consolas"/>
          <w:color w:val="ADADAD"/>
          <w:kern w:val="0"/>
          <w:sz w:val="8"/>
          <w:szCs w:val="8"/>
          <w:shd w:val="clear" w:fill="1B1C1D"/>
          <w:lang w:val="en-US" w:eastAsia="zh-CN" w:bidi="ar"/>
        </w:rPr>
        <w:t xml:space="preserve">        │   │   ├── [0]                                                                                                                                                                                        </w:t>
      </w:r>
    </w:p>
    <w:p w14:paraId="0CF6AC49">
      <w:pPr>
        <w:keepNext w:val="0"/>
        <w:keepLines w:val="0"/>
        <w:widowControl/>
        <w:suppressLineNumbers w:val="0"/>
        <w:shd w:val="clear" w:fill="1B1C1D"/>
        <w:jc w:val="left"/>
        <w:rPr>
          <w:rFonts w:hint="default" w:ascii="Consolas" w:hAnsi="Consolas" w:eastAsia="Consolas" w:cs="Consolas"/>
          <w:color w:val="ADADAD"/>
          <w:sz w:val="8"/>
          <w:szCs w:val="8"/>
        </w:rPr>
      </w:pPr>
      <w:r>
        <w:rPr>
          <w:rFonts w:hint="default" w:ascii="Consolas" w:hAnsi="Consolas" w:eastAsia="Consolas" w:cs="Consolas"/>
          <w:color w:val="ADADAD"/>
          <w:kern w:val="0"/>
          <w:sz w:val="8"/>
          <w:szCs w:val="8"/>
          <w:shd w:val="clear" w:fill="1B1C1D"/>
          <w:lang w:val="en-US" w:eastAsia="zh-CN" w:bidi="ar"/>
        </w:rPr>
        <w:t xml:space="preserve">        │   │   │   ├── L12 </w:t>
      </w:r>
      <w:r>
        <w:rPr>
          <w:rFonts w:hint="default" w:ascii="Consolas" w:hAnsi="Consolas" w:eastAsia="Consolas" w:cs="Consolas"/>
          <w:color w:val="565747"/>
          <w:kern w:val="0"/>
          <w:sz w:val="8"/>
          <w:szCs w:val="8"/>
          <w:shd w:val="clear" w:fill="1B1C1D"/>
          <w:lang w:val="en-US" w:eastAsia="zh-CN" w:bidi="ar"/>
        </w:rPr>
        <w:t>+value</w:t>
      </w:r>
      <w:r>
        <w:rPr>
          <w:rFonts w:hint="default" w:ascii="Consolas" w:hAnsi="Consolas" w:eastAsia="Consolas" w:cs="Consolas"/>
          <w:color w:val="ADADAD"/>
          <w:kern w:val="0"/>
          <w:sz w:val="8"/>
          <w:szCs w:val="8"/>
          <w:shd w:val="clear" w:fill="1B1C1D"/>
          <w:lang w:val="en-US" w:eastAsia="zh-CN" w:bidi="ar"/>
        </w:rPr>
        <w:t xml:space="preserve">=1                                                                                                                                                                           </w:t>
      </w:r>
    </w:p>
    <w:p w14:paraId="711CA447">
      <w:pPr>
        <w:keepNext w:val="0"/>
        <w:keepLines w:val="0"/>
        <w:widowControl/>
        <w:suppressLineNumbers w:val="0"/>
        <w:shd w:val="clear" w:fill="1B1C1D"/>
        <w:jc w:val="left"/>
        <w:rPr>
          <w:rFonts w:hint="default" w:ascii="Consolas" w:hAnsi="Consolas" w:eastAsia="Consolas" w:cs="Consolas"/>
          <w:color w:val="ADADAD"/>
          <w:sz w:val="8"/>
          <w:szCs w:val="8"/>
        </w:rPr>
      </w:pPr>
      <w:r>
        <w:rPr>
          <w:rFonts w:hint="default" w:ascii="Consolas" w:hAnsi="Consolas" w:eastAsia="Consolas" w:cs="Consolas"/>
          <w:color w:val="ADADAD"/>
          <w:kern w:val="0"/>
          <w:sz w:val="8"/>
          <w:szCs w:val="8"/>
          <w:shd w:val="clear" w:fill="1B1C1D"/>
          <w:lang w:val="en-US" w:eastAsia="zh-CN" w:bidi="ar"/>
        </w:rPr>
        <w:t xml:space="preserve">        │   │   │   └── 🔷 </w:t>
      </w:r>
      <w:r>
        <w:rPr>
          <w:rFonts w:hint="default" w:ascii="Consolas" w:hAnsi="Consolas" w:eastAsia="Consolas" w:cs="Consolas"/>
          <w:b/>
          <w:bCs/>
          <w:color w:val="565747"/>
          <w:kern w:val="0"/>
          <w:sz w:val="8"/>
          <w:szCs w:val="8"/>
          <w:shd w:val="clear" w:fill="1B1C1D"/>
          <w:lang w:val="en-US" w:eastAsia="zh-CN" w:bidi="ar"/>
        </w:rPr>
        <w:t>multiply</w:t>
      </w:r>
      <w:r>
        <w:rPr>
          <w:rFonts w:hint="default" w:ascii="Consolas" w:hAnsi="Consolas" w:eastAsia="Consolas" w:cs="Consolas"/>
          <w:color w:val="ADADAD"/>
          <w:kern w:val="0"/>
          <w:sz w:val="8"/>
          <w:szCs w:val="8"/>
          <w:shd w:val="clear" w:fill="1B1C1D"/>
          <w:lang w:val="en-US" w:eastAsia="zh-CN" w:bidi="ar"/>
        </w:rPr>
        <w:t>(</w:t>
      </w:r>
      <w:r>
        <w:rPr>
          <w:rFonts w:hint="default" w:ascii="Consolas" w:hAnsi="Consolas" w:eastAsia="Consolas" w:cs="Consolas"/>
          <w:color w:val="3CA1A6"/>
          <w:kern w:val="0"/>
          <w:sz w:val="8"/>
          <w:szCs w:val="8"/>
          <w:shd w:val="clear" w:fill="1B1C1D"/>
          <w:lang w:val="en-US" w:eastAsia="zh-CN" w:bidi="ar"/>
        </w:rPr>
        <w:t>value=</w:t>
      </w:r>
      <w:r>
        <w:rPr>
          <w:rFonts w:hint="default" w:ascii="Consolas" w:hAnsi="Consolas" w:eastAsia="Consolas" w:cs="Consolas"/>
          <w:i/>
          <w:iCs/>
          <w:color w:val="3CA1A6"/>
          <w:kern w:val="0"/>
          <w:sz w:val="8"/>
          <w:szCs w:val="8"/>
          <w:shd w:val="clear" w:fill="1B1C1D"/>
          <w:lang w:val="en-US" w:eastAsia="zh-CN" w:bidi="ar"/>
        </w:rPr>
        <w:t>1</w:t>
      </w:r>
      <w:r>
        <w:rPr>
          <w:rFonts w:hint="default" w:ascii="Consolas" w:hAnsi="Consolas" w:eastAsia="Consolas" w:cs="Consolas"/>
          <w:color w:val="ADADAD"/>
          <w:kern w:val="0"/>
          <w:sz w:val="8"/>
          <w:szCs w:val="8"/>
          <w:shd w:val="clear" w:fill="1B1C1D"/>
          <w:lang w:val="en-US" w:eastAsia="zh-CN" w:bidi="ar"/>
        </w:rPr>
        <w:t xml:space="preserve">)                                                                                                                                                                   </w:t>
      </w:r>
    </w:p>
    <w:p w14:paraId="0FC5E380">
      <w:pPr>
        <w:keepNext w:val="0"/>
        <w:keepLines w:val="0"/>
        <w:widowControl/>
        <w:suppressLineNumbers w:val="0"/>
        <w:shd w:val="clear" w:fill="1B1C1D"/>
        <w:jc w:val="left"/>
        <w:rPr>
          <w:rFonts w:hint="default" w:ascii="Consolas" w:hAnsi="Consolas" w:eastAsia="Consolas" w:cs="Consolas"/>
          <w:color w:val="ADADAD"/>
          <w:sz w:val="8"/>
          <w:szCs w:val="8"/>
        </w:rPr>
      </w:pPr>
      <w:r>
        <w:rPr>
          <w:rFonts w:hint="default" w:ascii="Consolas" w:hAnsi="Consolas" w:eastAsia="Consolas" w:cs="Consolas"/>
          <w:color w:val="ADADAD"/>
          <w:kern w:val="0"/>
          <w:sz w:val="8"/>
          <w:szCs w:val="8"/>
          <w:shd w:val="clear" w:fill="1B1C1D"/>
          <w:lang w:val="en-US" w:eastAsia="zh-CN" w:bidi="ar"/>
        </w:rPr>
        <w:t xml:space="preserve">        │   │   │       ├── L5 </w:t>
      </w:r>
      <w:r>
        <w:rPr>
          <w:rFonts w:hint="default" w:ascii="Consolas" w:hAnsi="Consolas" w:eastAsia="Consolas" w:cs="Consolas"/>
          <w:color w:val="565747"/>
          <w:kern w:val="0"/>
          <w:sz w:val="8"/>
          <w:szCs w:val="8"/>
          <w:shd w:val="clear" w:fill="1B1C1D"/>
          <w:lang w:val="en-US" w:eastAsia="zh-CN" w:bidi="ar"/>
        </w:rPr>
        <w:t>+value</w:t>
      </w:r>
      <w:r>
        <w:rPr>
          <w:rFonts w:hint="default" w:ascii="Consolas" w:hAnsi="Consolas" w:eastAsia="Consolas" w:cs="Consolas"/>
          <w:color w:val="ADADAD"/>
          <w:kern w:val="0"/>
          <w:sz w:val="8"/>
          <w:szCs w:val="8"/>
          <w:shd w:val="clear" w:fill="1B1C1D"/>
          <w:lang w:val="en-US" w:eastAsia="zh-CN" w:bidi="ar"/>
        </w:rPr>
        <w:t xml:space="preserve">=1                                                                                                                                                                        </w:t>
      </w:r>
    </w:p>
    <w:p w14:paraId="455AB101">
      <w:pPr>
        <w:keepNext w:val="0"/>
        <w:keepLines w:val="0"/>
        <w:widowControl/>
        <w:suppressLineNumbers w:val="0"/>
        <w:shd w:val="clear" w:fill="1B1C1D"/>
        <w:jc w:val="left"/>
        <w:rPr>
          <w:rFonts w:hint="default" w:ascii="Consolas" w:hAnsi="Consolas" w:eastAsia="Consolas" w:cs="Consolas"/>
          <w:color w:val="ADADAD"/>
          <w:sz w:val="8"/>
          <w:szCs w:val="8"/>
        </w:rPr>
      </w:pPr>
      <w:r>
        <w:rPr>
          <w:rFonts w:hint="default" w:ascii="Consolas" w:hAnsi="Consolas" w:eastAsia="Consolas" w:cs="Consolas"/>
          <w:color w:val="ADADAD"/>
          <w:kern w:val="0"/>
          <w:sz w:val="8"/>
          <w:szCs w:val="8"/>
          <w:shd w:val="clear" w:fill="1B1C1D"/>
          <w:lang w:val="en-US" w:eastAsia="zh-CN" w:bidi="ar"/>
        </w:rPr>
        <w:t xml:space="preserve">        │   │   │       ├── L6 </w:t>
      </w:r>
      <w:r>
        <w:rPr>
          <w:rFonts w:hint="default" w:ascii="Consolas" w:hAnsi="Consolas" w:eastAsia="Consolas" w:cs="Consolas"/>
          <w:color w:val="565747"/>
          <w:kern w:val="0"/>
          <w:sz w:val="8"/>
          <w:szCs w:val="8"/>
          <w:shd w:val="clear" w:fill="1B1C1D"/>
          <w:lang w:val="en-US" w:eastAsia="zh-CN" w:bidi="ar"/>
        </w:rPr>
        <w:t>+result</w:t>
      </w:r>
      <w:r>
        <w:rPr>
          <w:rFonts w:hint="default" w:ascii="Consolas" w:hAnsi="Consolas" w:eastAsia="Consolas" w:cs="Consolas"/>
          <w:color w:val="ADADAD"/>
          <w:kern w:val="0"/>
          <w:sz w:val="8"/>
          <w:szCs w:val="8"/>
          <w:shd w:val="clear" w:fill="1B1C1D"/>
          <w:lang w:val="en-US" w:eastAsia="zh-CN" w:bidi="ar"/>
        </w:rPr>
        <w:t xml:space="preserve">=2                                                                                                                                                                       </w:t>
      </w:r>
    </w:p>
    <w:p w14:paraId="1E73AAD4">
      <w:pPr>
        <w:keepNext w:val="0"/>
        <w:keepLines w:val="0"/>
        <w:widowControl/>
        <w:suppressLineNumbers w:val="0"/>
        <w:shd w:val="clear" w:fill="1B1C1D"/>
        <w:jc w:val="left"/>
        <w:rPr>
          <w:rFonts w:hint="default" w:ascii="Consolas" w:hAnsi="Consolas" w:eastAsia="Consolas" w:cs="Consolas"/>
          <w:color w:val="ADADAD"/>
          <w:sz w:val="8"/>
          <w:szCs w:val="8"/>
        </w:rPr>
      </w:pPr>
      <w:r>
        <w:rPr>
          <w:rFonts w:hint="default" w:ascii="Consolas" w:hAnsi="Consolas" w:eastAsia="Consolas" w:cs="Consolas"/>
          <w:color w:val="ADADAD"/>
          <w:kern w:val="0"/>
          <w:sz w:val="8"/>
          <w:szCs w:val="8"/>
          <w:shd w:val="clear" w:fill="1B1C1D"/>
          <w:lang w:val="en-US" w:eastAsia="zh-CN" w:bidi="ar"/>
        </w:rPr>
        <w:t xml:space="preserve">        │   │   │       └── ↩️  return </w:t>
      </w:r>
      <w:r>
        <w:rPr>
          <w:rFonts w:hint="default" w:ascii="Consolas" w:hAnsi="Consolas" w:eastAsia="Consolas" w:cs="Consolas"/>
          <w:color w:val="FA771D"/>
          <w:kern w:val="0"/>
          <w:sz w:val="8"/>
          <w:szCs w:val="8"/>
          <w:shd w:val="clear" w:fill="1B1C1D"/>
          <w:lang w:val="en-US" w:eastAsia="zh-CN" w:bidi="ar"/>
        </w:rPr>
        <w:t xml:space="preserve">2 </w:t>
      </w:r>
      <w:r>
        <w:rPr>
          <w:rFonts w:hint="default" w:ascii="Consolas" w:hAnsi="Consolas" w:eastAsia="Consolas" w:cs="Consolas"/>
          <w:color w:val="ADADAD"/>
          <w:kern w:val="0"/>
          <w:sz w:val="8"/>
          <w:szCs w:val="8"/>
          <w:shd w:val="clear" w:fill="1B1C1D"/>
          <w:lang w:val="en-US" w:eastAsia="zh-CN" w:bidi="ar"/>
        </w:rPr>
        <w:t xml:space="preserve">int                                                                                                                                                                    </w:t>
      </w:r>
    </w:p>
    <w:p w14:paraId="459914F3">
      <w:pPr>
        <w:keepNext w:val="0"/>
        <w:keepLines w:val="0"/>
        <w:widowControl/>
        <w:suppressLineNumbers w:val="0"/>
        <w:shd w:val="clear" w:fill="1B1C1D"/>
        <w:jc w:val="left"/>
        <w:rPr>
          <w:rFonts w:hint="default" w:ascii="Consolas" w:hAnsi="Consolas" w:eastAsia="Consolas" w:cs="Consolas"/>
          <w:color w:val="ADADAD"/>
          <w:sz w:val="8"/>
          <w:szCs w:val="8"/>
        </w:rPr>
      </w:pPr>
      <w:r>
        <w:rPr>
          <w:rFonts w:hint="default" w:ascii="Consolas" w:hAnsi="Consolas" w:eastAsia="Consolas" w:cs="Consolas"/>
          <w:color w:val="ADADAD"/>
          <w:kern w:val="0"/>
          <w:sz w:val="8"/>
          <w:szCs w:val="8"/>
          <w:shd w:val="clear" w:fill="1B1C1D"/>
          <w:lang w:val="en-US" w:eastAsia="zh-CN" w:bidi="ar"/>
        </w:rPr>
        <w:t xml:space="preserve">        │   │   ├── [1]                                                                                                                                                                                        </w:t>
      </w:r>
    </w:p>
    <w:p w14:paraId="591DF10C">
      <w:pPr>
        <w:keepNext w:val="0"/>
        <w:keepLines w:val="0"/>
        <w:widowControl/>
        <w:suppressLineNumbers w:val="0"/>
        <w:shd w:val="clear" w:fill="1B1C1D"/>
        <w:jc w:val="left"/>
        <w:rPr>
          <w:rFonts w:hint="default" w:ascii="Consolas" w:hAnsi="Consolas" w:eastAsia="Consolas" w:cs="Consolas"/>
          <w:color w:val="ADADAD"/>
          <w:sz w:val="8"/>
          <w:szCs w:val="8"/>
        </w:rPr>
      </w:pPr>
      <w:r>
        <w:rPr>
          <w:rFonts w:hint="default" w:ascii="Consolas" w:hAnsi="Consolas" w:eastAsia="Consolas" w:cs="Consolas"/>
          <w:color w:val="ADADAD"/>
          <w:kern w:val="0"/>
          <w:sz w:val="8"/>
          <w:szCs w:val="8"/>
          <w:shd w:val="clear" w:fill="1B1C1D"/>
          <w:lang w:val="en-US" w:eastAsia="zh-CN" w:bidi="ar"/>
        </w:rPr>
        <w:t xml:space="preserve">        │   │   │   ├── L12 </w:t>
      </w:r>
      <w:r>
        <w:rPr>
          <w:rFonts w:hint="default" w:ascii="Consolas" w:hAnsi="Consolas" w:eastAsia="Consolas" w:cs="Consolas"/>
          <w:color w:val="FA771D"/>
          <w:kern w:val="0"/>
          <w:sz w:val="8"/>
          <w:szCs w:val="8"/>
          <w:shd w:val="clear" w:fill="1B1C1D"/>
          <w:lang w:val="en-US" w:eastAsia="zh-CN" w:bidi="ar"/>
        </w:rPr>
        <w:t>value</w:t>
      </w:r>
      <w:r>
        <w:rPr>
          <w:rFonts w:hint="default" w:ascii="Consolas" w:hAnsi="Consolas" w:eastAsia="Consolas" w:cs="Consolas"/>
          <w:color w:val="ADADAD"/>
          <w:kern w:val="0"/>
          <w:sz w:val="8"/>
          <w:szCs w:val="8"/>
          <w:shd w:val="clear" w:fill="1B1C1D"/>
          <w:lang w:val="en-US" w:eastAsia="zh-CN" w:bidi="ar"/>
        </w:rPr>
        <w:t xml:space="preserve">: 1→2                                                                                                                                                                         </w:t>
      </w:r>
    </w:p>
    <w:p w14:paraId="153249A7">
      <w:pPr>
        <w:keepNext w:val="0"/>
        <w:keepLines w:val="0"/>
        <w:widowControl/>
        <w:suppressLineNumbers w:val="0"/>
        <w:shd w:val="clear" w:fill="1B1C1D"/>
        <w:jc w:val="left"/>
        <w:rPr>
          <w:rFonts w:hint="default" w:ascii="Consolas" w:hAnsi="Consolas" w:eastAsia="Consolas" w:cs="Consolas"/>
          <w:color w:val="ADADAD"/>
          <w:sz w:val="8"/>
          <w:szCs w:val="8"/>
        </w:rPr>
      </w:pPr>
      <w:r>
        <w:rPr>
          <w:rFonts w:hint="default" w:ascii="Consolas" w:hAnsi="Consolas" w:eastAsia="Consolas" w:cs="Consolas"/>
          <w:color w:val="ADADAD"/>
          <w:kern w:val="0"/>
          <w:sz w:val="8"/>
          <w:szCs w:val="8"/>
          <w:shd w:val="clear" w:fill="1B1C1D"/>
          <w:lang w:val="en-US" w:eastAsia="zh-CN" w:bidi="ar"/>
        </w:rPr>
        <w:t xml:space="preserve">        │   │   │   └── 🔷 </w:t>
      </w:r>
      <w:r>
        <w:rPr>
          <w:rFonts w:hint="default" w:ascii="Consolas" w:hAnsi="Consolas" w:eastAsia="Consolas" w:cs="Consolas"/>
          <w:b/>
          <w:bCs/>
          <w:color w:val="565747"/>
          <w:kern w:val="0"/>
          <w:sz w:val="8"/>
          <w:szCs w:val="8"/>
          <w:shd w:val="clear" w:fill="1B1C1D"/>
          <w:lang w:val="en-US" w:eastAsia="zh-CN" w:bidi="ar"/>
        </w:rPr>
        <w:t>multiply</w:t>
      </w:r>
      <w:r>
        <w:rPr>
          <w:rFonts w:hint="default" w:ascii="Consolas" w:hAnsi="Consolas" w:eastAsia="Consolas" w:cs="Consolas"/>
          <w:color w:val="ADADAD"/>
          <w:kern w:val="0"/>
          <w:sz w:val="8"/>
          <w:szCs w:val="8"/>
          <w:shd w:val="clear" w:fill="1B1C1D"/>
          <w:lang w:val="en-US" w:eastAsia="zh-CN" w:bidi="ar"/>
        </w:rPr>
        <w:t>(</w:t>
      </w:r>
      <w:r>
        <w:rPr>
          <w:rFonts w:hint="default" w:ascii="Consolas" w:hAnsi="Consolas" w:eastAsia="Consolas" w:cs="Consolas"/>
          <w:color w:val="3CA1A6"/>
          <w:kern w:val="0"/>
          <w:sz w:val="8"/>
          <w:szCs w:val="8"/>
          <w:shd w:val="clear" w:fill="1B1C1D"/>
          <w:lang w:val="en-US" w:eastAsia="zh-CN" w:bidi="ar"/>
        </w:rPr>
        <w:t>value=</w:t>
      </w:r>
      <w:r>
        <w:rPr>
          <w:rFonts w:hint="default" w:ascii="Consolas" w:hAnsi="Consolas" w:eastAsia="Consolas" w:cs="Consolas"/>
          <w:i/>
          <w:iCs/>
          <w:color w:val="3CA1A6"/>
          <w:kern w:val="0"/>
          <w:sz w:val="8"/>
          <w:szCs w:val="8"/>
          <w:shd w:val="clear" w:fill="1B1C1D"/>
          <w:lang w:val="en-US" w:eastAsia="zh-CN" w:bidi="ar"/>
        </w:rPr>
        <w:t>2</w:t>
      </w:r>
      <w:r>
        <w:rPr>
          <w:rFonts w:hint="default" w:ascii="Consolas" w:hAnsi="Consolas" w:eastAsia="Consolas" w:cs="Consolas"/>
          <w:color w:val="ADADAD"/>
          <w:kern w:val="0"/>
          <w:sz w:val="8"/>
          <w:szCs w:val="8"/>
          <w:shd w:val="clear" w:fill="1B1C1D"/>
          <w:lang w:val="en-US" w:eastAsia="zh-CN" w:bidi="ar"/>
        </w:rPr>
        <w:t xml:space="preserve">)                                                                                                                                                                   </w:t>
      </w:r>
    </w:p>
    <w:p w14:paraId="42FD0C07">
      <w:pPr>
        <w:keepNext w:val="0"/>
        <w:keepLines w:val="0"/>
        <w:widowControl/>
        <w:suppressLineNumbers w:val="0"/>
        <w:shd w:val="clear" w:fill="1B1C1D"/>
        <w:jc w:val="left"/>
        <w:rPr>
          <w:rFonts w:hint="default" w:ascii="Consolas" w:hAnsi="Consolas" w:eastAsia="Consolas" w:cs="Consolas"/>
          <w:color w:val="ADADAD"/>
          <w:sz w:val="8"/>
          <w:szCs w:val="8"/>
        </w:rPr>
      </w:pPr>
      <w:r>
        <w:rPr>
          <w:rFonts w:hint="default" w:ascii="Consolas" w:hAnsi="Consolas" w:eastAsia="Consolas" w:cs="Consolas"/>
          <w:color w:val="ADADAD"/>
          <w:kern w:val="0"/>
          <w:sz w:val="8"/>
          <w:szCs w:val="8"/>
          <w:shd w:val="clear" w:fill="1B1C1D"/>
          <w:lang w:val="en-US" w:eastAsia="zh-CN" w:bidi="ar"/>
        </w:rPr>
        <w:t xml:space="preserve">        │   │   │       ├── L5 </w:t>
      </w:r>
      <w:r>
        <w:rPr>
          <w:rFonts w:hint="default" w:ascii="Consolas" w:hAnsi="Consolas" w:eastAsia="Consolas" w:cs="Consolas"/>
          <w:color w:val="565747"/>
          <w:kern w:val="0"/>
          <w:sz w:val="8"/>
          <w:szCs w:val="8"/>
          <w:shd w:val="clear" w:fill="1B1C1D"/>
          <w:lang w:val="en-US" w:eastAsia="zh-CN" w:bidi="ar"/>
        </w:rPr>
        <w:t>+value</w:t>
      </w:r>
      <w:r>
        <w:rPr>
          <w:rFonts w:hint="default" w:ascii="Consolas" w:hAnsi="Consolas" w:eastAsia="Consolas" w:cs="Consolas"/>
          <w:color w:val="ADADAD"/>
          <w:kern w:val="0"/>
          <w:sz w:val="8"/>
          <w:szCs w:val="8"/>
          <w:shd w:val="clear" w:fill="1B1C1D"/>
          <w:lang w:val="en-US" w:eastAsia="zh-CN" w:bidi="ar"/>
        </w:rPr>
        <w:t xml:space="preserve">=2                                                                                                                                                                        </w:t>
      </w:r>
    </w:p>
    <w:p w14:paraId="46EA0CF6">
      <w:pPr>
        <w:keepNext w:val="0"/>
        <w:keepLines w:val="0"/>
        <w:widowControl/>
        <w:suppressLineNumbers w:val="0"/>
        <w:shd w:val="clear" w:fill="1B1C1D"/>
        <w:jc w:val="left"/>
        <w:rPr>
          <w:rFonts w:hint="default" w:ascii="Consolas" w:hAnsi="Consolas" w:eastAsia="Consolas" w:cs="Consolas"/>
          <w:color w:val="ADADAD"/>
          <w:sz w:val="8"/>
          <w:szCs w:val="8"/>
        </w:rPr>
      </w:pPr>
      <w:r>
        <w:rPr>
          <w:rFonts w:hint="default" w:ascii="Consolas" w:hAnsi="Consolas" w:eastAsia="Consolas" w:cs="Consolas"/>
          <w:color w:val="ADADAD"/>
          <w:kern w:val="0"/>
          <w:sz w:val="8"/>
          <w:szCs w:val="8"/>
          <w:shd w:val="clear" w:fill="1B1C1D"/>
          <w:lang w:val="en-US" w:eastAsia="zh-CN" w:bidi="ar"/>
        </w:rPr>
        <w:t xml:space="preserve">        │   │   │       ├── L6 </w:t>
      </w:r>
      <w:r>
        <w:rPr>
          <w:rFonts w:hint="default" w:ascii="Consolas" w:hAnsi="Consolas" w:eastAsia="Consolas" w:cs="Consolas"/>
          <w:color w:val="565747"/>
          <w:kern w:val="0"/>
          <w:sz w:val="8"/>
          <w:szCs w:val="8"/>
          <w:shd w:val="clear" w:fill="1B1C1D"/>
          <w:lang w:val="en-US" w:eastAsia="zh-CN" w:bidi="ar"/>
        </w:rPr>
        <w:t>+result</w:t>
      </w:r>
      <w:r>
        <w:rPr>
          <w:rFonts w:hint="default" w:ascii="Consolas" w:hAnsi="Consolas" w:eastAsia="Consolas" w:cs="Consolas"/>
          <w:color w:val="ADADAD"/>
          <w:kern w:val="0"/>
          <w:sz w:val="8"/>
          <w:szCs w:val="8"/>
          <w:shd w:val="clear" w:fill="1B1C1D"/>
          <w:lang w:val="en-US" w:eastAsia="zh-CN" w:bidi="ar"/>
        </w:rPr>
        <w:t xml:space="preserve">=4                                                                                                                                                                       </w:t>
      </w:r>
    </w:p>
    <w:p w14:paraId="67E7364B">
      <w:pPr>
        <w:keepNext w:val="0"/>
        <w:keepLines w:val="0"/>
        <w:widowControl/>
        <w:suppressLineNumbers w:val="0"/>
        <w:shd w:val="clear" w:fill="1B1C1D"/>
        <w:jc w:val="left"/>
        <w:rPr>
          <w:rFonts w:hint="default" w:ascii="Consolas" w:hAnsi="Consolas" w:eastAsia="Consolas" w:cs="Consolas"/>
          <w:color w:val="ADADAD"/>
          <w:sz w:val="8"/>
          <w:szCs w:val="8"/>
        </w:rPr>
      </w:pPr>
      <w:r>
        <w:rPr>
          <w:rFonts w:hint="default" w:ascii="Consolas" w:hAnsi="Consolas" w:eastAsia="Consolas" w:cs="Consolas"/>
          <w:color w:val="ADADAD"/>
          <w:kern w:val="0"/>
          <w:sz w:val="8"/>
          <w:szCs w:val="8"/>
          <w:shd w:val="clear" w:fill="1B1C1D"/>
          <w:lang w:val="en-US" w:eastAsia="zh-CN" w:bidi="ar"/>
        </w:rPr>
        <w:t xml:space="preserve">        │   │   │       └── ↩️  return </w:t>
      </w:r>
      <w:r>
        <w:rPr>
          <w:rFonts w:hint="default" w:ascii="Consolas" w:hAnsi="Consolas" w:eastAsia="Consolas" w:cs="Consolas"/>
          <w:color w:val="FA771D"/>
          <w:kern w:val="0"/>
          <w:sz w:val="8"/>
          <w:szCs w:val="8"/>
          <w:shd w:val="clear" w:fill="1B1C1D"/>
          <w:lang w:val="en-US" w:eastAsia="zh-CN" w:bidi="ar"/>
        </w:rPr>
        <w:t xml:space="preserve">4 </w:t>
      </w:r>
      <w:r>
        <w:rPr>
          <w:rFonts w:hint="default" w:ascii="Consolas" w:hAnsi="Consolas" w:eastAsia="Consolas" w:cs="Consolas"/>
          <w:color w:val="ADADAD"/>
          <w:kern w:val="0"/>
          <w:sz w:val="8"/>
          <w:szCs w:val="8"/>
          <w:shd w:val="clear" w:fill="1B1C1D"/>
          <w:lang w:val="en-US" w:eastAsia="zh-CN" w:bidi="ar"/>
        </w:rPr>
        <w:t xml:space="preserve">int                                                                                                                                                                    </w:t>
      </w:r>
    </w:p>
    <w:p w14:paraId="2D2C0B15">
      <w:pPr>
        <w:keepNext w:val="0"/>
        <w:keepLines w:val="0"/>
        <w:widowControl/>
        <w:suppressLineNumbers w:val="0"/>
        <w:shd w:val="clear" w:fill="1B1C1D"/>
        <w:jc w:val="left"/>
        <w:rPr>
          <w:rFonts w:hint="default" w:ascii="Consolas" w:hAnsi="Consolas" w:eastAsia="Consolas" w:cs="Consolas"/>
          <w:color w:val="ADADAD"/>
          <w:sz w:val="8"/>
          <w:szCs w:val="8"/>
        </w:rPr>
      </w:pPr>
      <w:r>
        <w:rPr>
          <w:rFonts w:hint="default" w:ascii="Consolas" w:hAnsi="Consolas" w:eastAsia="Consolas" w:cs="Consolas"/>
          <w:color w:val="ADADAD"/>
          <w:kern w:val="0"/>
          <w:sz w:val="8"/>
          <w:szCs w:val="8"/>
          <w:shd w:val="clear" w:fill="1B1C1D"/>
          <w:lang w:val="en-US" w:eastAsia="zh-CN" w:bidi="ar"/>
        </w:rPr>
        <w:t xml:space="preserve">        │   │   ├── [2]                                                                                                                                                                                        </w:t>
      </w:r>
    </w:p>
    <w:p w14:paraId="59732060">
      <w:pPr>
        <w:keepNext w:val="0"/>
        <w:keepLines w:val="0"/>
        <w:widowControl/>
        <w:suppressLineNumbers w:val="0"/>
        <w:shd w:val="clear" w:fill="1B1C1D"/>
        <w:jc w:val="left"/>
        <w:rPr>
          <w:rFonts w:hint="default" w:ascii="Consolas" w:hAnsi="Consolas" w:eastAsia="Consolas" w:cs="Consolas"/>
          <w:color w:val="ADADAD"/>
          <w:sz w:val="8"/>
          <w:szCs w:val="8"/>
        </w:rPr>
      </w:pPr>
      <w:r>
        <w:rPr>
          <w:rFonts w:hint="default" w:ascii="Consolas" w:hAnsi="Consolas" w:eastAsia="Consolas" w:cs="Consolas"/>
          <w:color w:val="ADADAD"/>
          <w:kern w:val="0"/>
          <w:sz w:val="8"/>
          <w:szCs w:val="8"/>
          <w:shd w:val="clear" w:fill="1B1C1D"/>
          <w:lang w:val="en-US" w:eastAsia="zh-CN" w:bidi="ar"/>
        </w:rPr>
        <w:t xml:space="preserve">        │   │   │   ├── L12 </w:t>
      </w:r>
      <w:r>
        <w:rPr>
          <w:rFonts w:hint="default" w:ascii="Consolas" w:hAnsi="Consolas" w:eastAsia="Consolas" w:cs="Consolas"/>
          <w:color w:val="FA771D"/>
          <w:kern w:val="0"/>
          <w:sz w:val="8"/>
          <w:szCs w:val="8"/>
          <w:shd w:val="clear" w:fill="1B1C1D"/>
          <w:lang w:val="en-US" w:eastAsia="zh-CN" w:bidi="ar"/>
        </w:rPr>
        <w:t>value</w:t>
      </w:r>
      <w:r>
        <w:rPr>
          <w:rFonts w:hint="default" w:ascii="Consolas" w:hAnsi="Consolas" w:eastAsia="Consolas" w:cs="Consolas"/>
          <w:color w:val="ADADAD"/>
          <w:kern w:val="0"/>
          <w:sz w:val="8"/>
          <w:szCs w:val="8"/>
          <w:shd w:val="clear" w:fill="1B1C1D"/>
          <w:lang w:val="en-US" w:eastAsia="zh-CN" w:bidi="ar"/>
        </w:rPr>
        <w:t xml:space="preserve">: 2→3                                                                                                                                                                         </w:t>
      </w:r>
    </w:p>
    <w:p w14:paraId="2B40D4F3">
      <w:pPr>
        <w:keepNext w:val="0"/>
        <w:keepLines w:val="0"/>
        <w:widowControl/>
        <w:suppressLineNumbers w:val="0"/>
        <w:shd w:val="clear" w:fill="1B1C1D"/>
        <w:jc w:val="left"/>
        <w:rPr>
          <w:rFonts w:hint="default" w:ascii="Consolas" w:hAnsi="Consolas" w:eastAsia="Consolas" w:cs="Consolas"/>
          <w:color w:val="ADADAD"/>
          <w:sz w:val="8"/>
          <w:szCs w:val="8"/>
        </w:rPr>
      </w:pPr>
      <w:r>
        <w:rPr>
          <w:rFonts w:hint="default" w:ascii="Consolas" w:hAnsi="Consolas" w:eastAsia="Consolas" w:cs="Consolas"/>
          <w:color w:val="ADADAD"/>
          <w:kern w:val="0"/>
          <w:sz w:val="8"/>
          <w:szCs w:val="8"/>
          <w:shd w:val="clear" w:fill="1B1C1D"/>
          <w:lang w:val="en-US" w:eastAsia="zh-CN" w:bidi="ar"/>
        </w:rPr>
        <w:t xml:space="preserve">        │   │   │   └── 🔷 </w:t>
      </w:r>
      <w:r>
        <w:rPr>
          <w:rFonts w:hint="default" w:ascii="Consolas" w:hAnsi="Consolas" w:eastAsia="Consolas" w:cs="Consolas"/>
          <w:b/>
          <w:bCs/>
          <w:color w:val="565747"/>
          <w:kern w:val="0"/>
          <w:sz w:val="8"/>
          <w:szCs w:val="8"/>
          <w:shd w:val="clear" w:fill="1B1C1D"/>
          <w:lang w:val="en-US" w:eastAsia="zh-CN" w:bidi="ar"/>
        </w:rPr>
        <w:t>multiply</w:t>
      </w:r>
      <w:r>
        <w:rPr>
          <w:rFonts w:hint="default" w:ascii="Consolas" w:hAnsi="Consolas" w:eastAsia="Consolas" w:cs="Consolas"/>
          <w:color w:val="ADADAD"/>
          <w:kern w:val="0"/>
          <w:sz w:val="8"/>
          <w:szCs w:val="8"/>
          <w:shd w:val="clear" w:fill="1B1C1D"/>
          <w:lang w:val="en-US" w:eastAsia="zh-CN" w:bidi="ar"/>
        </w:rPr>
        <w:t>(</w:t>
      </w:r>
      <w:r>
        <w:rPr>
          <w:rFonts w:hint="default" w:ascii="Consolas" w:hAnsi="Consolas" w:eastAsia="Consolas" w:cs="Consolas"/>
          <w:color w:val="3CA1A6"/>
          <w:kern w:val="0"/>
          <w:sz w:val="8"/>
          <w:szCs w:val="8"/>
          <w:shd w:val="clear" w:fill="1B1C1D"/>
          <w:lang w:val="en-US" w:eastAsia="zh-CN" w:bidi="ar"/>
        </w:rPr>
        <w:t>value=</w:t>
      </w:r>
      <w:r>
        <w:rPr>
          <w:rFonts w:hint="default" w:ascii="Consolas" w:hAnsi="Consolas" w:eastAsia="Consolas" w:cs="Consolas"/>
          <w:i/>
          <w:iCs/>
          <w:color w:val="3CA1A6"/>
          <w:kern w:val="0"/>
          <w:sz w:val="8"/>
          <w:szCs w:val="8"/>
          <w:shd w:val="clear" w:fill="1B1C1D"/>
          <w:lang w:val="en-US" w:eastAsia="zh-CN" w:bidi="ar"/>
        </w:rPr>
        <w:t>3</w:t>
      </w:r>
      <w:r>
        <w:rPr>
          <w:rFonts w:hint="default" w:ascii="Consolas" w:hAnsi="Consolas" w:eastAsia="Consolas" w:cs="Consolas"/>
          <w:color w:val="ADADAD"/>
          <w:kern w:val="0"/>
          <w:sz w:val="8"/>
          <w:szCs w:val="8"/>
          <w:shd w:val="clear" w:fill="1B1C1D"/>
          <w:lang w:val="en-US" w:eastAsia="zh-CN" w:bidi="ar"/>
        </w:rPr>
        <w:t xml:space="preserve">)                                                                                                                                                                   </w:t>
      </w:r>
    </w:p>
    <w:p w14:paraId="0BE15493">
      <w:pPr>
        <w:keepNext w:val="0"/>
        <w:keepLines w:val="0"/>
        <w:widowControl/>
        <w:suppressLineNumbers w:val="0"/>
        <w:shd w:val="clear" w:fill="1B1C1D"/>
        <w:jc w:val="left"/>
        <w:rPr>
          <w:rFonts w:hint="default" w:ascii="Consolas" w:hAnsi="Consolas" w:eastAsia="Consolas" w:cs="Consolas"/>
          <w:color w:val="ADADAD"/>
          <w:sz w:val="8"/>
          <w:szCs w:val="8"/>
        </w:rPr>
      </w:pPr>
      <w:r>
        <w:rPr>
          <w:rFonts w:hint="default" w:ascii="Consolas" w:hAnsi="Consolas" w:eastAsia="Consolas" w:cs="Consolas"/>
          <w:color w:val="ADADAD"/>
          <w:kern w:val="0"/>
          <w:sz w:val="8"/>
          <w:szCs w:val="8"/>
          <w:shd w:val="clear" w:fill="1B1C1D"/>
          <w:lang w:val="en-US" w:eastAsia="zh-CN" w:bidi="ar"/>
        </w:rPr>
        <w:t xml:space="preserve">        │   │   │       ├── L5 </w:t>
      </w:r>
      <w:r>
        <w:rPr>
          <w:rFonts w:hint="default" w:ascii="Consolas" w:hAnsi="Consolas" w:eastAsia="Consolas" w:cs="Consolas"/>
          <w:color w:val="565747"/>
          <w:kern w:val="0"/>
          <w:sz w:val="8"/>
          <w:szCs w:val="8"/>
          <w:shd w:val="clear" w:fill="1B1C1D"/>
          <w:lang w:val="en-US" w:eastAsia="zh-CN" w:bidi="ar"/>
        </w:rPr>
        <w:t>+value</w:t>
      </w:r>
      <w:r>
        <w:rPr>
          <w:rFonts w:hint="default" w:ascii="Consolas" w:hAnsi="Consolas" w:eastAsia="Consolas" w:cs="Consolas"/>
          <w:color w:val="ADADAD"/>
          <w:kern w:val="0"/>
          <w:sz w:val="8"/>
          <w:szCs w:val="8"/>
          <w:shd w:val="clear" w:fill="1B1C1D"/>
          <w:lang w:val="en-US" w:eastAsia="zh-CN" w:bidi="ar"/>
        </w:rPr>
        <w:t xml:space="preserve">=3                                                                                                                                                                        </w:t>
      </w:r>
    </w:p>
    <w:p w14:paraId="6A01B760">
      <w:pPr>
        <w:keepNext w:val="0"/>
        <w:keepLines w:val="0"/>
        <w:widowControl/>
        <w:suppressLineNumbers w:val="0"/>
        <w:shd w:val="clear" w:fill="1B1C1D"/>
        <w:jc w:val="left"/>
        <w:rPr>
          <w:rFonts w:hint="default" w:ascii="Consolas" w:hAnsi="Consolas" w:eastAsia="Consolas" w:cs="Consolas"/>
          <w:color w:val="ADADAD"/>
          <w:sz w:val="8"/>
          <w:szCs w:val="8"/>
        </w:rPr>
      </w:pPr>
      <w:r>
        <w:rPr>
          <w:rFonts w:hint="default" w:ascii="Consolas" w:hAnsi="Consolas" w:eastAsia="Consolas" w:cs="Consolas"/>
          <w:color w:val="ADADAD"/>
          <w:kern w:val="0"/>
          <w:sz w:val="8"/>
          <w:szCs w:val="8"/>
          <w:shd w:val="clear" w:fill="1B1C1D"/>
          <w:lang w:val="en-US" w:eastAsia="zh-CN" w:bidi="ar"/>
        </w:rPr>
        <w:t xml:space="preserve">        │   │   │       ├── L6 </w:t>
      </w:r>
      <w:r>
        <w:rPr>
          <w:rFonts w:hint="default" w:ascii="Consolas" w:hAnsi="Consolas" w:eastAsia="Consolas" w:cs="Consolas"/>
          <w:color w:val="565747"/>
          <w:kern w:val="0"/>
          <w:sz w:val="8"/>
          <w:szCs w:val="8"/>
          <w:shd w:val="clear" w:fill="1B1C1D"/>
          <w:lang w:val="en-US" w:eastAsia="zh-CN" w:bidi="ar"/>
        </w:rPr>
        <w:t>+result</w:t>
      </w:r>
      <w:r>
        <w:rPr>
          <w:rFonts w:hint="default" w:ascii="Consolas" w:hAnsi="Consolas" w:eastAsia="Consolas" w:cs="Consolas"/>
          <w:color w:val="ADADAD"/>
          <w:kern w:val="0"/>
          <w:sz w:val="8"/>
          <w:szCs w:val="8"/>
          <w:shd w:val="clear" w:fill="1B1C1D"/>
          <w:lang w:val="en-US" w:eastAsia="zh-CN" w:bidi="ar"/>
        </w:rPr>
        <w:t xml:space="preserve">=6                                                                                                                                                                       </w:t>
      </w:r>
    </w:p>
    <w:p w14:paraId="274F8ABB">
      <w:pPr>
        <w:keepNext w:val="0"/>
        <w:keepLines w:val="0"/>
        <w:widowControl/>
        <w:suppressLineNumbers w:val="0"/>
        <w:shd w:val="clear" w:fill="1B1C1D"/>
        <w:jc w:val="left"/>
        <w:rPr>
          <w:rFonts w:hint="default" w:ascii="Consolas" w:hAnsi="Consolas" w:eastAsia="Consolas" w:cs="Consolas"/>
          <w:color w:val="ADADAD"/>
          <w:sz w:val="8"/>
          <w:szCs w:val="8"/>
        </w:rPr>
      </w:pPr>
      <w:r>
        <w:rPr>
          <w:rFonts w:hint="default" w:ascii="Consolas" w:hAnsi="Consolas" w:eastAsia="Consolas" w:cs="Consolas"/>
          <w:color w:val="ADADAD"/>
          <w:kern w:val="0"/>
          <w:sz w:val="8"/>
          <w:szCs w:val="8"/>
          <w:shd w:val="clear" w:fill="1B1C1D"/>
          <w:lang w:val="en-US" w:eastAsia="zh-CN" w:bidi="ar"/>
        </w:rPr>
        <w:t xml:space="preserve">        │   │   │       └── ↩️  return </w:t>
      </w:r>
      <w:r>
        <w:rPr>
          <w:rFonts w:hint="default" w:ascii="Consolas" w:hAnsi="Consolas" w:eastAsia="Consolas" w:cs="Consolas"/>
          <w:color w:val="FA771D"/>
          <w:kern w:val="0"/>
          <w:sz w:val="8"/>
          <w:szCs w:val="8"/>
          <w:shd w:val="clear" w:fill="1B1C1D"/>
          <w:lang w:val="en-US" w:eastAsia="zh-CN" w:bidi="ar"/>
        </w:rPr>
        <w:t xml:space="preserve">6 </w:t>
      </w:r>
      <w:r>
        <w:rPr>
          <w:rFonts w:hint="default" w:ascii="Consolas" w:hAnsi="Consolas" w:eastAsia="Consolas" w:cs="Consolas"/>
          <w:color w:val="ADADAD"/>
          <w:kern w:val="0"/>
          <w:sz w:val="8"/>
          <w:szCs w:val="8"/>
          <w:shd w:val="clear" w:fill="1B1C1D"/>
          <w:lang w:val="en-US" w:eastAsia="zh-CN" w:bidi="ar"/>
        </w:rPr>
        <w:t xml:space="preserve">int                                                                                                                                                                    </w:t>
      </w:r>
    </w:p>
    <w:p w14:paraId="1D28ACC8">
      <w:pPr>
        <w:keepNext w:val="0"/>
        <w:keepLines w:val="0"/>
        <w:widowControl/>
        <w:suppressLineNumbers w:val="0"/>
        <w:shd w:val="clear" w:fill="1B1C1D"/>
        <w:jc w:val="left"/>
        <w:rPr>
          <w:rFonts w:hint="default" w:ascii="Consolas" w:hAnsi="Consolas" w:eastAsia="Consolas" w:cs="Consolas"/>
          <w:color w:val="ADADAD"/>
          <w:sz w:val="8"/>
          <w:szCs w:val="8"/>
        </w:rPr>
      </w:pPr>
      <w:r>
        <w:rPr>
          <w:rFonts w:hint="default" w:ascii="Consolas" w:hAnsi="Consolas" w:eastAsia="Consolas" w:cs="Consolas"/>
          <w:color w:val="ADADAD"/>
          <w:kern w:val="0"/>
          <w:sz w:val="8"/>
          <w:szCs w:val="8"/>
          <w:shd w:val="clear" w:fill="1B1C1D"/>
          <w:lang w:val="en-US" w:eastAsia="zh-CN" w:bidi="ar"/>
        </w:rPr>
        <w:t xml:space="preserve">        │   │   └── 📈 </w:t>
      </w:r>
      <w:r>
        <w:rPr>
          <w:rFonts w:hint="default" w:ascii="Consolas" w:hAnsi="Consolas" w:eastAsia="Consolas" w:cs="Consolas"/>
          <w:color w:val="3CA1A6"/>
          <w:kern w:val="0"/>
          <w:sz w:val="8"/>
          <w:szCs w:val="8"/>
          <w:shd w:val="clear" w:fill="1B1C1D"/>
          <w:lang w:val="en-US" w:eastAsia="zh-CN" w:bidi="ar"/>
        </w:rPr>
        <w:t>value</w:t>
      </w:r>
      <w:r>
        <w:rPr>
          <w:rFonts w:hint="default" w:ascii="Consolas" w:hAnsi="Consolas" w:eastAsia="Consolas" w:cs="Consolas"/>
          <w:color w:val="ADADAD"/>
          <w:kern w:val="0"/>
          <w:sz w:val="8"/>
          <w:szCs w:val="8"/>
          <w:shd w:val="clear" w:fill="1B1C1D"/>
          <w:lang w:val="en-US" w:eastAsia="zh-CN" w:bidi="ar"/>
        </w:rPr>
        <w:t xml:space="preserve">: 1 → </w:t>
      </w:r>
      <w:r>
        <w:rPr>
          <w:rFonts w:hint="default" w:ascii="Consolas" w:hAnsi="Consolas" w:eastAsia="Consolas" w:cs="Consolas"/>
          <w:color w:val="FA771D"/>
          <w:kern w:val="0"/>
          <w:sz w:val="8"/>
          <w:szCs w:val="8"/>
          <w:shd w:val="clear" w:fill="1B1C1D"/>
          <w:lang w:val="en-US" w:eastAsia="zh-CN" w:bidi="ar"/>
        </w:rPr>
        <w:t xml:space="preserve">3  </w:t>
      </w:r>
      <w:r>
        <w:rPr>
          <w:rFonts w:hint="default" w:ascii="Consolas" w:hAnsi="Consolas" w:eastAsia="Consolas" w:cs="Consolas"/>
          <w:color w:val="ADADAD"/>
          <w:kern w:val="0"/>
          <w:sz w:val="8"/>
          <w:szCs w:val="8"/>
          <w:shd w:val="clear" w:fill="1B1C1D"/>
          <w:lang w:val="en-US" w:eastAsia="zh-CN" w:bidi="ar"/>
        </w:rPr>
        <w:t xml:space="preserve">│  </w:t>
      </w:r>
      <w:r>
        <w:rPr>
          <w:rFonts w:hint="default" w:ascii="Consolas" w:hAnsi="Consolas" w:eastAsia="Consolas" w:cs="Consolas"/>
          <w:color w:val="3CA1A6"/>
          <w:kern w:val="0"/>
          <w:sz w:val="8"/>
          <w:szCs w:val="8"/>
          <w:shd w:val="clear" w:fill="1B1C1D"/>
          <w:lang w:val="en-US" w:eastAsia="zh-CN" w:bidi="ar"/>
        </w:rPr>
        <w:t>output</w:t>
      </w:r>
      <w:r>
        <w:rPr>
          <w:rFonts w:hint="default" w:ascii="Consolas" w:hAnsi="Consolas" w:eastAsia="Consolas" w:cs="Consolas"/>
          <w:color w:val="ADADAD"/>
          <w:kern w:val="0"/>
          <w:sz w:val="8"/>
          <w:szCs w:val="8"/>
          <w:shd w:val="clear" w:fill="1B1C1D"/>
          <w:lang w:val="en-US" w:eastAsia="zh-CN" w:bidi="ar"/>
        </w:rPr>
        <w:t xml:space="preserve">: [] → </w:t>
      </w:r>
      <w:r>
        <w:rPr>
          <w:rFonts w:hint="default" w:ascii="Consolas" w:hAnsi="Consolas" w:eastAsia="Consolas" w:cs="Consolas"/>
          <w:color w:val="FA771D"/>
          <w:kern w:val="0"/>
          <w:sz w:val="8"/>
          <w:szCs w:val="8"/>
          <w:shd w:val="clear" w:fill="1B1C1D"/>
          <w:lang w:val="en-US" w:eastAsia="zh-CN" w:bidi="ar"/>
        </w:rPr>
        <w:t>[2, 4, 6]</w:t>
      </w:r>
      <w:r>
        <w:rPr>
          <w:rFonts w:hint="default" w:ascii="Consolas" w:hAnsi="Consolas" w:eastAsia="Consolas" w:cs="Consolas"/>
          <w:color w:val="ADADAD"/>
          <w:kern w:val="0"/>
          <w:sz w:val="8"/>
          <w:szCs w:val="8"/>
          <w:shd w:val="clear" w:fill="1B1C1D"/>
          <w:lang w:val="en-US" w:eastAsia="zh-CN" w:bidi="ar"/>
        </w:rPr>
        <w:t xml:space="preserve">                                                                                                                                                 </w:t>
      </w:r>
    </w:p>
    <w:p w14:paraId="19233E40">
      <w:pPr>
        <w:keepNext w:val="0"/>
        <w:keepLines w:val="0"/>
        <w:widowControl/>
        <w:suppressLineNumbers w:val="0"/>
        <w:shd w:val="clear" w:fill="1B1C1D"/>
        <w:jc w:val="left"/>
        <w:rPr>
          <w:rFonts w:hint="default" w:ascii="Consolas" w:hAnsi="Consolas" w:eastAsia="Consolas" w:cs="Consolas"/>
          <w:color w:val="ADADAD"/>
          <w:sz w:val="8"/>
          <w:szCs w:val="8"/>
        </w:rPr>
      </w:pPr>
      <w:r>
        <w:rPr>
          <w:rFonts w:hint="default" w:ascii="Consolas" w:hAnsi="Consolas" w:eastAsia="Consolas" w:cs="Consolas"/>
          <w:color w:val="ADADAD"/>
          <w:kern w:val="0"/>
          <w:sz w:val="8"/>
          <w:szCs w:val="8"/>
          <w:shd w:val="clear" w:fill="1B1C1D"/>
          <w:lang w:val="en-US" w:eastAsia="zh-CN" w:bidi="ar"/>
        </w:rPr>
        <w:t xml:space="preserve">        │   └── ↩️  return </w:t>
      </w:r>
      <w:r>
        <w:rPr>
          <w:rFonts w:hint="default" w:ascii="Consolas" w:hAnsi="Consolas" w:eastAsia="Consolas" w:cs="Consolas"/>
          <w:color w:val="FA771D"/>
          <w:kern w:val="0"/>
          <w:sz w:val="8"/>
          <w:szCs w:val="8"/>
          <w:shd w:val="clear" w:fill="1B1C1D"/>
          <w:lang w:val="en-US" w:eastAsia="zh-CN" w:bidi="ar"/>
        </w:rPr>
        <w:t xml:space="preserve">[2, 4, 6] </w:t>
      </w:r>
      <w:r>
        <w:rPr>
          <w:rFonts w:hint="default" w:ascii="Consolas" w:hAnsi="Consolas" w:eastAsia="Consolas" w:cs="Consolas"/>
          <w:color w:val="ADADAD"/>
          <w:kern w:val="0"/>
          <w:sz w:val="8"/>
          <w:szCs w:val="8"/>
          <w:shd w:val="clear" w:fill="1B1C1D"/>
          <w:lang w:val="en-US" w:eastAsia="zh-CN" w:bidi="ar"/>
        </w:rPr>
        <w:t xml:space="preserve">list                                                                                                                                                                       </w:t>
      </w:r>
    </w:p>
    <w:p w14:paraId="3F8A9F29">
      <w:pPr>
        <w:keepNext w:val="0"/>
        <w:keepLines w:val="0"/>
        <w:widowControl/>
        <w:suppressLineNumbers w:val="0"/>
        <w:shd w:val="clear" w:fill="1B1C1D"/>
        <w:jc w:val="left"/>
        <w:rPr>
          <w:rFonts w:hint="default" w:ascii="Consolas" w:hAnsi="Consolas" w:eastAsia="Consolas" w:cs="Consolas"/>
          <w:color w:val="ADADAD"/>
          <w:sz w:val="8"/>
          <w:szCs w:val="8"/>
        </w:rPr>
      </w:pPr>
      <w:r>
        <w:rPr>
          <w:rFonts w:hint="default" w:ascii="Consolas" w:hAnsi="Consolas" w:eastAsia="Consolas" w:cs="Consolas"/>
          <w:color w:val="ADADAD"/>
          <w:kern w:val="0"/>
          <w:sz w:val="8"/>
          <w:szCs w:val="8"/>
          <w:shd w:val="clear" w:fill="1B1C1D"/>
          <w:lang w:val="en-US" w:eastAsia="zh-CN" w:bidi="ar"/>
        </w:rPr>
        <w:t xml:space="preserve">        └── ↩️  return </w:t>
      </w:r>
      <w:r>
        <w:rPr>
          <w:rFonts w:hint="default" w:ascii="Consolas" w:hAnsi="Consolas" w:eastAsia="Consolas" w:cs="Consolas"/>
          <w:color w:val="FA771D"/>
          <w:kern w:val="0"/>
          <w:sz w:val="8"/>
          <w:szCs w:val="8"/>
          <w:shd w:val="clear" w:fill="1B1C1D"/>
          <w:lang w:val="en-US" w:eastAsia="zh-CN" w:bidi="ar"/>
        </w:rPr>
        <w:t xml:space="preserve">None </w:t>
      </w:r>
      <w:r>
        <w:rPr>
          <w:rFonts w:hint="default" w:ascii="Consolas" w:hAnsi="Consolas" w:eastAsia="Consolas" w:cs="Consolas"/>
          <w:color w:val="ADADAD"/>
          <w:kern w:val="0"/>
          <w:sz w:val="8"/>
          <w:szCs w:val="8"/>
          <w:shd w:val="clear" w:fill="1B1C1D"/>
          <w:lang w:val="en-US" w:eastAsia="zh-CN" w:bidi="ar"/>
        </w:rPr>
        <w:t xml:space="preserve">NoneType                                                                                                                                                                            </w:t>
      </w:r>
    </w:p>
    <w:p w14:paraId="151EFC97">
      <w:pPr>
        <w:keepNext w:val="0"/>
        <w:keepLines w:val="0"/>
        <w:widowControl/>
        <w:suppressLineNumbers w:val="0"/>
        <w:shd w:val="clear" w:fill="1B1C1D"/>
        <w:jc w:val="left"/>
        <w:rPr>
          <w:rFonts w:hint="default" w:ascii="Consolas" w:hAnsi="Consolas" w:eastAsia="Consolas" w:cs="Consolas"/>
          <w:color w:val="ADADAD"/>
          <w:sz w:val="8"/>
          <w:szCs w:val="8"/>
        </w:rPr>
      </w:pPr>
      <w:r>
        <w:rPr>
          <w:rFonts w:hint="default" w:ascii="Consolas" w:hAnsi="Consolas" w:eastAsia="Consolas" w:cs="Consolas"/>
          <w:color w:val="F3AE35"/>
          <w:kern w:val="0"/>
          <w:sz w:val="8"/>
          <w:szCs w:val="8"/>
          <w:shd w:val="clear" w:fill="1B1C1D"/>
          <w:lang w:val="en-US" w:eastAsia="zh-CN" w:bidi="ar"/>
        </w:rPr>
        <w:t></w:t>
      </w:r>
      <w:r>
        <w:rPr>
          <w:rFonts w:hint="default" w:ascii="Consolas" w:hAnsi="Consolas" w:eastAsia="Consolas" w:cs="Consolas"/>
          <w:color w:val="262B44"/>
          <w:kern w:val="0"/>
          <w:sz w:val="8"/>
          <w:szCs w:val="8"/>
          <w:shd w:val="clear" w:fill="F3AE35"/>
          <w:lang w:val="en-US" w:eastAsia="zh-CN" w:bidi="ar"/>
        </w:rPr>
        <w:t xml:space="preserve"> Yasin </w:t>
      </w:r>
      <w:r>
        <w:rPr>
          <w:rFonts w:hint="default" w:ascii="Consolas" w:hAnsi="Consolas" w:eastAsia="Consolas" w:cs="Consolas"/>
          <w:color w:val="F3AE35"/>
          <w:kern w:val="0"/>
          <w:sz w:val="8"/>
          <w:szCs w:val="8"/>
          <w:shd w:val="clear" w:fill="1B1C1D"/>
          <w:lang w:val="en-US" w:eastAsia="zh-CN" w:bidi="ar"/>
        </w:rPr>
        <w:t></w:t>
      </w:r>
      <w:r>
        <w:rPr>
          <w:rFonts w:hint="default" w:ascii="Consolas" w:hAnsi="Consolas" w:eastAsia="Consolas" w:cs="Consolas"/>
          <w:color w:val="000000"/>
          <w:kern w:val="0"/>
          <w:sz w:val="8"/>
          <w:szCs w:val="8"/>
          <w:shd w:val="clear" w:fill="BFBFBF"/>
          <w:lang w:val="en-US" w:eastAsia="zh-CN" w:bidi="ar"/>
        </w:rPr>
        <w:t></w:t>
      </w:r>
      <w:r>
        <w:rPr>
          <w:rFonts w:hint="default" w:ascii="Consolas" w:hAnsi="Consolas" w:eastAsia="Consolas" w:cs="Consolas"/>
          <w:color w:val="E0DEF4"/>
          <w:kern w:val="0"/>
          <w:sz w:val="8"/>
          <w:szCs w:val="8"/>
          <w:shd w:val="clear" w:fill="F07623"/>
          <w:lang w:val="en-US" w:eastAsia="zh-CN" w:bidi="ar"/>
        </w:rPr>
        <w:t xml:space="preserve">  </w:t>
      </w:r>
      <w:r>
        <w:rPr>
          <w:rFonts w:hint="default" w:ascii="Consolas" w:hAnsi="Consolas" w:eastAsia="Consolas" w:cs="Consolas"/>
          <w:color w:val="E0DEF4"/>
          <w:kern w:val="0"/>
          <w:sz w:val="8"/>
          <w:szCs w:val="8"/>
          <w:u w:val="single"/>
          <w:shd w:val="clear" w:fill="F07623"/>
          <w:lang w:val="en-US" w:eastAsia="zh-CN" w:bidi="ar"/>
        </w:rPr>
        <w:t>focustracer</w:t>
      </w:r>
      <w:r>
        <w:rPr>
          <w:rFonts w:hint="default" w:ascii="Consolas" w:hAnsi="Consolas" w:eastAsia="Consolas" w:cs="Consolas"/>
          <w:color w:val="E0DEF4"/>
          <w:kern w:val="0"/>
          <w:sz w:val="8"/>
          <w:szCs w:val="8"/>
          <w:shd w:val="clear" w:fill="F07623"/>
          <w:lang w:val="en-US" w:eastAsia="zh-CN" w:bidi="ar"/>
        </w:rPr>
        <w:t xml:space="preserve"> </w:t>
      </w:r>
      <w:r>
        <w:rPr>
          <w:rFonts w:hint="default" w:ascii="Consolas" w:hAnsi="Consolas" w:eastAsia="Consolas" w:cs="Consolas"/>
          <w:color w:val="F07623"/>
          <w:kern w:val="0"/>
          <w:sz w:val="8"/>
          <w:szCs w:val="8"/>
          <w:shd w:val="clear" w:fill="59C9A5"/>
          <w:lang w:val="en-US" w:eastAsia="zh-CN" w:bidi="ar"/>
        </w:rPr>
        <w:t xml:space="preserve"> </w:t>
      </w:r>
      <w:r>
        <w:rPr>
          <w:rFonts w:hint="default" w:ascii="Consolas" w:hAnsi="Consolas" w:eastAsia="Consolas" w:cs="Consolas"/>
          <w:color w:val="262B44"/>
          <w:kern w:val="0"/>
          <w:sz w:val="8"/>
          <w:szCs w:val="8"/>
          <w:u w:val="single"/>
          <w:shd w:val="clear" w:fill="59C9A5"/>
          <w:lang w:val="en-US" w:eastAsia="zh-CN" w:bidi="ar"/>
        </w:rPr>
        <w:t></w:t>
      </w:r>
      <w:r>
        <w:rPr>
          <w:rFonts w:hint="default" w:ascii="Consolas" w:hAnsi="Consolas" w:eastAsia="Consolas" w:cs="Consolas"/>
          <w:color w:val="262B44"/>
          <w:kern w:val="0"/>
          <w:sz w:val="8"/>
          <w:szCs w:val="8"/>
          <w:shd w:val="clear" w:fill="59C9A5"/>
          <w:lang w:val="en-US" w:eastAsia="zh-CN" w:bidi="ar"/>
        </w:rPr>
        <w:t xml:space="preserve"> master ≡ </w:t>
      </w:r>
      <w:r>
        <w:rPr>
          <w:rFonts w:hint="default" w:ascii="Consolas" w:hAnsi="Consolas" w:eastAsia="Consolas" w:cs="Consolas"/>
          <w:color w:val="59C9A5"/>
          <w:kern w:val="0"/>
          <w:sz w:val="8"/>
          <w:szCs w:val="8"/>
          <w:shd w:val="clear" w:fill="1B1C1D"/>
          <w:lang w:val="en-US" w:eastAsia="zh-CN" w:bidi="ar"/>
        </w:rPr>
        <w:t></w:t>
      </w:r>
      <w:r>
        <w:rPr>
          <w:rFonts w:hint="default" w:ascii="Consolas" w:hAnsi="Consolas" w:eastAsia="Consolas" w:cs="Consolas"/>
          <w:color w:val="000000"/>
          <w:kern w:val="0"/>
          <w:sz w:val="8"/>
          <w:szCs w:val="8"/>
          <w:shd w:val="clear" w:fill="BFBFBF"/>
          <w:lang w:val="en-US" w:eastAsia="zh-CN" w:bidi="ar"/>
        </w:rPr>
        <w:t></w:t>
      </w:r>
      <w:r>
        <w:rPr>
          <w:rFonts w:hint="default" w:ascii="Consolas" w:hAnsi="Consolas" w:eastAsia="Consolas" w:cs="Consolas"/>
          <w:color w:val="E0DEF4"/>
          <w:kern w:val="0"/>
          <w:sz w:val="8"/>
          <w:szCs w:val="8"/>
          <w:shd w:val="clear" w:fill="4B95E9"/>
          <w:lang w:val="en-US" w:eastAsia="zh-CN" w:bidi="ar"/>
        </w:rPr>
        <w:t xml:space="preserve">  </w:t>
      </w:r>
      <w:r>
        <w:rPr>
          <w:rFonts w:hint="default" w:ascii="Consolas" w:hAnsi="Consolas" w:eastAsia="Consolas" w:cs="Consolas"/>
          <w:color w:val="4B95E9"/>
          <w:kern w:val="0"/>
          <w:sz w:val="8"/>
          <w:szCs w:val="8"/>
          <w:shd w:val="clear" w:fill="1B1C1D"/>
          <w:lang w:val="en-US" w:eastAsia="zh-CN" w:bidi="ar"/>
        </w:rPr>
        <w:t xml:space="preserve">    </w:t>
      </w:r>
    </w:p>
    <w:p w14:paraId="6A442DD6">
      <w:pPr>
        <w:pStyle w:val="3"/>
        <w:rPr>
          <w:rFonts w:hint="default" w:ascii="Palatino Linotype" w:hAnsi="Palatino Linotype" w:cs="Palatino Linotype"/>
        </w:rPr>
      </w:pPr>
    </w:p>
    <w:p w14:paraId="15C48306">
      <w:pPr>
        <w:pStyle w:val="3"/>
        <w:rPr>
          <w:rFonts w:hint="default" w:ascii="Palatino Linotype" w:hAnsi="Palatino Linotype" w:cs="Palatino Linotype"/>
        </w:rPr>
      </w:pPr>
      <w:r>
        <w:rPr>
          <w:rFonts w:hint="default" w:ascii="Palatino Linotype" w:hAnsi="Palatino Linotype" w:cs="Palatino Linotype"/>
        </w:rPr>
        <w:t>3.6 Adım 6 — Web Arayüzü</w:t>
      </w:r>
      <w:bookmarkEnd w:id="22"/>
    </w:p>
    <w:p w14:paraId="668524CA">
      <w:pPr>
        <w:pBdr>
          <w:top w:val="single" w:color="D0D0D0" w:sz="4" w:space="4"/>
          <w:left w:val="single" w:color="D0D0D0" w:sz="4" w:space="4"/>
          <w:bottom w:val="single" w:color="D0D0D0" w:sz="4" w:space="4"/>
          <w:right w:val="single" w:color="D0D0D0" w:sz="4" w:space="4"/>
        </w:pBdr>
        <w:shd w:val="clear" w:color="auto" w:fill="F2F2F2"/>
        <w:spacing w:before="80" w:after="160"/>
        <w:ind w:left="170"/>
        <w:rPr>
          <w:rFonts w:hint="default" w:ascii="Palatino Linotype" w:hAnsi="Palatino Linotype" w:cs="Palatino Linotype"/>
        </w:rPr>
      </w:pPr>
      <w:r>
        <w:rPr>
          <w:rFonts w:hint="default" w:ascii="Palatino Linotype" w:hAnsi="Palatino Linotype" w:cs="Palatino Linotype"/>
          <w:sz w:val="18"/>
        </w:rPr>
        <w:t>focustracer gui                    # http://127.0.0.1:8765 tarayıcıda açılır</w:t>
      </w:r>
      <w:r>
        <w:rPr>
          <w:rFonts w:hint="default" w:ascii="Palatino Linotype" w:hAnsi="Palatino Linotype" w:cs="Palatino Linotype"/>
        </w:rPr>
        <w:br w:type="textWrapping"/>
      </w:r>
      <w:r>
        <w:rPr>
          <w:rFonts w:hint="default" w:ascii="Palatino Linotype" w:hAnsi="Palatino Linotype" w:cs="Palatino Linotype"/>
          <w:sz w:val="18"/>
        </w:rPr>
        <w:t>focustracer gui --port 9000 --no-browser</w:t>
      </w:r>
    </w:p>
    <w:p w14:paraId="37FD1F5B">
      <w:pPr>
        <w:rPr>
          <w:rFonts w:hint="default" w:ascii="Palatino Linotype" w:hAnsi="Palatino Linotype" w:cs="Palatino Linotype"/>
        </w:rPr>
      </w:pPr>
      <w:r>
        <w:rPr>
          <w:rFonts w:hint="default" w:ascii="Palatino Linotype" w:hAnsi="Palatino Linotype" w:cs="Palatino Linotype"/>
        </w:rPr>
        <w:br w:type="page"/>
      </w:r>
    </w:p>
    <w:p w14:paraId="28D2FC12">
      <w:pPr>
        <w:pStyle w:val="2"/>
        <w:rPr>
          <w:rFonts w:hint="default" w:ascii="Palatino Linotype" w:hAnsi="Palatino Linotype" w:cs="Palatino Linotype"/>
        </w:rPr>
      </w:pPr>
      <w:bookmarkStart w:id="23" w:name="_Toc28347"/>
      <w:r>
        <w:rPr>
          <w:rFonts w:hint="default" w:ascii="Palatino Linotype" w:hAnsi="Palatino Linotype" w:cs="Palatino Linotype"/>
        </w:rPr>
        <w:t>4. Sistem Mimarisi</w:t>
      </w:r>
      <w:bookmarkEnd w:id="23"/>
    </w:p>
    <w:p w14:paraId="6D56B937">
      <w:pPr>
        <w:pStyle w:val="3"/>
        <w:rPr>
          <w:rFonts w:hint="default" w:ascii="Palatino Linotype" w:hAnsi="Palatino Linotype" w:cs="Palatino Linotype"/>
        </w:rPr>
      </w:pPr>
      <w:bookmarkStart w:id="24" w:name="_Toc28148"/>
      <w:r>
        <w:rPr>
          <w:rFonts w:hint="default" w:ascii="Palatino Linotype" w:hAnsi="Palatino Linotype" w:cs="Palatino Linotype"/>
        </w:rPr>
        <w:t>4.1 Genel Bakış</w:t>
      </w:r>
      <w:bookmarkEnd w:id="24"/>
    </w:p>
    <w:p w14:paraId="35A1BEFF">
      <w:pPr>
        <w:jc w:val="both"/>
        <w:rPr>
          <w:rFonts w:hint="default" w:ascii="Palatino Linotype" w:hAnsi="Palatino Linotype" w:cs="Palatino Linotype"/>
        </w:rPr>
      </w:pPr>
      <w:r>
        <w:rPr>
          <w:rFonts w:hint="default" w:ascii="Palatino Linotype" w:hAnsi="Palatino Linotype" w:cs="Palatino Linotype"/>
          <w:b w:val="0"/>
          <w:i w:val="0"/>
        </w:rPr>
        <w:t>FocusTracer, 'src layout' düzeninde tek bir Python paketi (focustracer) olarak yapılandırılmıştır. Paket beş ana katmandan oluşur:</w:t>
      </w:r>
    </w:p>
    <w:p w14:paraId="18B8FF2E">
      <w:pPr>
        <w:pBdr>
          <w:top w:val="single" w:color="D0D0D0" w:sz="4" w:space="4"/>
          <w:left w:val="single" w:color="D0D0D0" w:sz="4" w:space="4"/>
          <w:bottom w:val="single" w:color="D0D0D0" w:sz="4" w:space="4"/>
          <w:right w:val="single" w:color="D0D0D0" w:sz="4" w:space="4"/>
        </w:pBdr>
        <w:shd w:val="clear" w:color="auto" w:fill="F2F2F2"/>
        <w:spacing w:before="80" w:after="160"/>
        <w:ind w:left="170"/>
        <w:rPr>
          <w:rFonts w:hint="default" w:ascii="Palatino Linotype" w:hAnsi="Palatino Linotype" w:cs="Palatino Linotype"/>
        </w:rPr>
      </w:pPr>
      <w:r>
        <w:rPr>
          <w:rFonts w:hint="default" w:ascii="Palatino Linotype" w:hAnsi="Palatino Linotype" w:cs="Palatino Linotype"/>
          <w:sz w:val="18"/>
        </w:rPr>
        <w:t>focustracer/</w:t>
      </w:r>
      <w:r>
        <w:rPr>
          <w:rFonts w:hint="default" w:ascii="Palatino Linotype" w:hAnsi="Palatino Linotype" w:cs="Palatino Linotype"/>
        </w:rPr>
        <w:br w:type="textWrapping"/>
      </w:r>
      <w:r>
        <w:rPr>
          <w:rFonts w:hint="default" w:ascii="Palatino Linotype" w:hAnsi="Palatino Linotype" w:cs="Palatino Linotype"/>
          <w:sz w:val="18"/>
        </w:rPr>
        <w:t>├── cli.py                  # CLI giriş noktası (6 komut)</w:t>
      </w:r>
      <w:r>
        <w:rPr>
          <w:rFonts w:hint="default" w:ascii="Palatino Linotype" w:hAnsi="Palatino Linotype" w:cs="Palatino Linotype"/>
        </w:rPr>
        <w:br w:type="textWrapping"/>
      </w:r>
      <w:r>
        <w:rPr>
          <w:rFonts w:hint="default" w:ascii="Palatino Linotype" w:hAnsi="Palatino Linotype" w:cs="Palatino Linotype"/>
          <w:sz w:val="18"/>
        </w:rPr>
        <w:t>├── core/                   # Çekirdek izleme motoru</w:t>
      </w:r>
      <w:r>
        <w:rPr>
          <w:rFonts w:hint="default" w:ascii="Palatino Linotype" w:hAnsi="Palatino Linotype" w:cs="Palatino Linotype"/>
        </w:rPr>
        <w:br w:type="textWrapping"/>
      </w:r>
      <w:r>
        <w:rPr>
          <w:rFonts w:hint="default" w:ascii="Palatino Linotype" w:hAnsi="Palatino Linotype" w:cs="Palatino Linotype"/>
          <w:sz w:val="18"/>
        </w:rPr>
        <w:t>│   ├── recorder.py         #   TraceRecorder, TraceContext, trace_function</w:t>
      </w:r>
      <w:r>
        <w:rPr>
          <w:rFonts w:hint="default" w:ascii="Palatino Linotype" w:hAnsi="Palatino Linotype" w:cs="Palatino Linotype"/>
        </w:rPr>
        <w:br w:type="textWrapping"/>
      </w:r>
      <w:r>
        <w:rPr>
          <w:rFonts w:hint="default" w:ascii="Palatino Linotype" w:hAnsi="Palatino Linotype" w:cs="Palatino Linotype"/>
          <w:sz w:val="18"/>
        </w:rPr>
        <w:t>│   ├── patcher.py          #   DynamicPatcher (runtime monkey-patching)</w:t>
      </w:r>
      <w:r>
        <w:rPr>
          <w:rFonts w:hint="default" w:ascii="Palatino Linotype" w:hAnsi="Palatino Linotype" w:cs="Palatino Linotype"/>
        </w:rPr>
        <w:br w:type="textWrapping"/>
      </w:r>
      <w:r>
        <w:rPr>
          <w:rFonts w:hint="default" w:ascii="Palatino Linotype" w:hAnsi="Palatino Linotype" w:cs="Palatino Linotype"/>
          <w:sz w:val="18"/>
        </w:rPr>
        <w:t>│   ├── targeting.py        #   TargetManifest, CodeInventory, satır filtreleri</w:t>
      </w:r>
      <w:r>
        <w:rPr>
          <w:rFonts w:hint="default" w:ascii="Palatino Linotype" w:hAnsi="Palatino Linotype" w:cs="Palatino Linotype"/>
        </w:rPr>
        <w:br w:type="textWrapping"/>
      </w:r>
      <w:r>
        <w:rPr>
          <w:rFonts w:hint="default" w:ascii="Palatino Linotype" w:hAnsi="Palatino Linotype" w:cs="Palatino Linotype"/>
          <w:sz w:val="18"/>
        </w:rPr>
        <w:t>│   ├── loader.py           #   TraceLoader, TraceDocument (post-mortem)</w:t>
      </w:r>
      <w:r>
        <w:rPr>
          <w:rFonts w:hint="default" w:ascii="Palatino Linotype" w:hAnsi="Palatino Linotype" w:cs="Palatino Linotype"/>
        </w:rPr>
        <w:br w:type="textWrapping"/>
      </w:r>
      <w:r>
        <w:rPr>
          <w:rFonts w:hint="default" w:ascii="Palatino Linotype" w:hAnsi="Palatino Linotype" w:cs="Palatino Linotype"/>
          <w:sz w:val="18"/>
        </w:rPr>
        <w:t>│   ├── display.py          #   TraceDisplayer (rich terminal görselleştirme)</w:t>
      </w:r>
      <w:r>
        <w:rPr>
          <w:rFonts w:hint="default" w:ascii="Palatino Linotype" w:hAnsi="Palatino Linotype" w:cs="Palatino Linotype"/>
        </w:rPr>
        <w:br w:type="textWrapping"/>
      </w:r>
      <w:r>
        <w:rPr>
          <w:rFonts w:hint="default" w:ascii="Palatino Linotype" w:hAnsi="Palatino Linotype" w:cs="Palatino Linotype"/>
          <w:sz w:val="18"/>
        </w:rPr>
        <w:t>│   └── schema.py           #   Düşük seviyeli XML yardımcıları</w:t>
      </w:r>
      <w:r>
        <w:rPr>
          <w:rFonts w:hint="default" w:ascii="Palatino Linotype" w:hAnsi="Palatino Linotype" w:cs="Palatino Linotype"/>
        </w:rPr>
        <w:br w:type="textWrapping"/>
      </w:r>
      <w:r>
        <w:rPr>
          <w:rFonts w:hint="default" w:ascii="Palatino Linotype" w:hAnsi="Palatino Linotype" w:cs="Palatino Linotype"/>
          <w:sz w:val="18"/>
        </w:rPr>
        <w:t>├── agent/                  # AI ajan katmanı</w:t>
      </w:r>
      <w:r>
        <w:rPr>
          <w:rFonts w:hint="default" w:ascii="Palatino Linotype" w:hAnsi="Palatino Linotype" w:cs="Palatino Linotype"/>
        </w:rPr>
        <w:br w:type="textWrapping"/>
      </w:r>
      <w:r>
        <w:rPr>
          <w:rFonts w:hint="default" w:ascii="Palatino Linotype" w:hAnsi="Palatino Linotype" w:cs="Palatino Linotype"/>
          <w:sz w:val="18"/>
        </w:rPr>
        <w:t>│   ├── base.py             #   BaseAIAgent (soyut arayüz)</w:t>
      </w:r>
      <w:r>
        <w:rPr>
          <w:rFonts w:hint="default" w:ascii="Palatino Linotype" w:hAnsi="Palatino Linotype" w:cs="Palatino Linotype"/>
        </w:rPr>
        <w:br w:type="textWrapping"/>
      </w:r>
      <w:r>
        <w:rPr>
          <w:rFonts w:hint="default" w:ascii="Palatino Linotype" w:hAnsi="Palatino Linotype" w:cs="Palatino Linotype"/>
          <w:sz w:val="18"/>
        </w:rPr>
        <w:t>│   ├── ollama_client.py    #   OllamaClient (HTTP)</w:t>
      </w:r>
      <w:r>
        <w:rPr>
          <w:rFonts w:hint="default" w:ascii="Palatino Linotype" w:hAnsi="Palatino Linotype" w:cs="Palatino Linotype"/>
        </w:rPr>
        <w:br w:type="textWrapping"/>
      </w:r>
      <w:r>
        <w:rPr>
          <w:rFonts w:hint="default" w:ascii="Palatino Linotype" w:hAnsi="Palatino Linotype" w:cs="Palatino Linotype"/>
          <w:sz w:val="18"/>
        </w:rPr>
        <w:t>│   └── opencode_client.py  #   OpenCodeClient (subprocess/CLI)</w:t>
      </w:r>
      <w:r>
        <w:rPr>
          <w:rFonts w:hint="default" w:ascii="Palatino Linotype" w:hAnsi="Palatino Linotype" w:cs="Palatino Linotype"/>
        </w:rPr>
        <w:br w:type="textWrapping"/>
      </w:r>
      <w:r>
        <w:rPr>
          <w:rFonts w:hint="default" w:ascii="Palatino Linotype" w:hAnsi="Palatino Linotype" w:cs="Palatino Linotype"/>
          <w:sz w:val="18"/>
        </w:rPr>
        <w:t>├── gui/                    # Web arayüzü</w:t>
      </w:r>
      <w:r>
        <w:rPr>
          <w:rFonts w:hint="default" w:ascii="Palatino Linotype" w:hAnsi="Palatino Linotype" w:cs="Palatino Linotype"/>
        </w:rPr>
        <w:br w:type="textWrapping"/>
      </w:r>
      <w:r>
        <w:rPr>
          <w:rFonts w:hint="default" w:ascii="Palatino Linotype" w:hAnsi="Palatino Linotype" w:cs="Palatino Linotype"/>
          <w:sz w:val="18"/>
        </w:rPr>
        <w:t>│   ├── server.py           #   FastAPI backend (REST + SSE)</w:t>
      </w:r>
      <w:r>
        <w:rPr>
          <w:rFonts w:hint="default" w:ascii="Palatino Linotype" w:hAnsi="Palatino Linotype" w:cs="Palatino Linotype"/>
        </w:rPr>
        <w:br w:type="textWrapping"/>
      </w:r>
      <w:r>
        <w:rPr>
          <w:rFonts w:hint="default" w:ascii="Palatino Linotype" w:hAnsi="Palatino Linotype" w:cs="Palatino Linotype"/>
          <w:sz w:val="18"/>
        </w:rPr>
        <w:t>│   ├── settings.py         #   ~/.focustracer/settings.json yönetimi</w:t>
      </w:r>
      <w:r>
        <w:rPr>
          <w:rFonts w:hint="default" w:ascii="Palatino Linotype" w:hAnsi="Palatino Linotype" w:cs="Palatino Linotype"/>
        </w:rPr>
        <w:br w:type="textWrapping"/>
      </w:r>
      <w:r>
        <w:rPr>
          <w:rFonts w:hint="default" w:ascii="Palatino Linotype" w:hAnsi="Palatino Linotype" w:cs="Palatino Linotype"/>
          <w:sz w:val="18"/>
        </w:rPr>
        <w:t>│   └── frontend/           #   React + Vite SPA (dist/ olarak paketlenir)</w:t>
      </w:r>
      <w:r>
        <w:rPr>
          <w:rFonts w:hint="default" w:ascii="Palatino Linotype" w:hAnsi="Palatino Linotype" w:cs="Palatino Linotype"/>
        </w:rPr>
        <w:br w:type="textWrapping"/>
      </w:r>
      <w:r>
        <w:rPr>
          <w:rFonts w:hint="default" w:ascii="Palatino Linotype" w:hAnsi="Palatino Linotype" w:cs="Palatino Linotype"/>
          <w:sz w:val="18"/>
        </w:rPr>
        <w:t>└── validate/</w:t>
      </w:r>
      <w:r>
        <w:rPr>
          <w:rFonts w:hint="default" w:ascii="Palatino Linotype" w:hAnsi="Palatino Linotype" w:cs="Palatino Linotype"/>
        </w:rPr>
        <w:br w:type="textWrapping"/>
      </w:r>
      <w:r>
        <w:rPr>
          <w:rFonts w:hint="default" w:ascii="Palatino Linotype" w:hAnsi="Palatino Linotype" w:cs="Palatino Linotype"/>
          <w:sz w:val="18"/>
        </w:rPr>
        <w:t xml:space="preserve">    └── validator.py        #   XSD tabanlı XML doğrulama</w:t>
      </w:r>
      <w:r>
        <w:rPr>
          <w:rFonts w:hint="default" w:ascii="Palatino Linotype" w:hAnsi="Palatino Linotype" w:cs="Palatino Linotype"/>
        </w:rPr>
        <w:br w:type="textWrapping"/>
      </w:r>
      <w:r>
        <w:rPr>
          <w:rFonts w:hint="default" w:ascii="Palatino Linotype" w:hAnsi="Palatino Linotype" w:cs="Palatino Linotype"/>
        </w:rPr>
        <w:br w:type="textWrapping"/>
      </w:r>
      <w:r>
        <w:rPr>
          <w:rFonts w:hint="default" w:ascii="Palatino Linotype" w:hAnsi="Palatino Linotype" w:cs="Palatino Linotype"/>
          <w:sz w:val="18"/>
        </w:rPr>
        <w:t>schema/                     # Sürümlenmiş XSD dosyaları (v1, v2, v2.1, v2.2)</w:t>
      </w:r>
      <w:r>
        <w:rPr>
          <w:rFonts w:hint="default" w:ascii="Palatino Linotype" w:hAnsi="Palatino Linotype" w:cs="Palatino Linotype"/>
        </w:rPr>
        <w:br w:type="textWrapping"/>
      </w:r>
      <w:r>
        <w:rPr>
          <w:rFonts w:hint="default" w:ascii="Palatino Linotype" w:hAnsi="Palatino Linotype" w:cs="Palatino Linotype"/>
          <w:sz w:val="18"/>
        </w:rPr>
        <w:t>tests/                      # Birim, entegrasyon ve örnek hata betikleri</w:t>
      </w:r>
      <w:r>
        <w:rPr>
          <w:rFonts w:hint="default" w:ascii="Palatino Linotype" w:hAnsi="Palatino Linotype" w:cs="Palatino Linotype"/>
        </w:rPr>
        <w:br w:type="textWrapping"/>
      </w:r>
      <w:r>
        <w:rPr>
          <w:rFonts w:hint="default" w:ascii="Palatino Linotype" w:hAnsi="Palatino Linotype" w:cs="Palatino Linotype"/>
          <w:sz w:val="18"/>
        </w:rPr>
        <w:t>output/                     # Varsayılan trace çıktı dizini</w:t>
      </w:r>
    </w:p>
    <w:p w14:paraId="76B77153">
      <w:pPr>
        <w:pStyle w:val="3"/>
        <w:rPr>
          <w:rFonts w:hint="default" w:ascii="Palatino Linotype" w:hAnsi="Palatino Linotype" w:cs="Palatino Linotype"/>
        </w:rPr>
      </w:pPr>
      <w:bookmarkStart w:id="25" w:name="_Toc23964"/>
      <w:r>
        <w:rPr>
          <w:rFonts w:hint="default" w:ascii="Palatino Linotype" w:hAnsi="Palatino Linotype" w:cs="Palatino Linotype"/>
        </w:rPr>
        <w:t>4.2 Çalışma Akışı (run Komutu Hattı)</w:t>
      </w:r>
      <w:bookmarkEnd w:id="25"/>
    </w:p>
    <w:p w14:paraId="47FC4614">
      <w:pPr>
        <w:jc w:val="both"/>
        <w:rPr>
          <w:rFonts w:hint="default" w:ascii="Palatino Linotype" w:hAnsi="Palatino Linotype" w:cs="Palatino Linotype"/>
        </w:rPr>
      </w:pPr>
      <w:r>
        <w:rPr>
          <w:rFonts w:hint="default" w:ascii="Palatino Linotype" w:hAnsi="Palatino Linotype" w:cs="Palatino Linotype"/>
          <w:b w:val="0"/>
          <w:i w:val="0"/>
        </w:rPr>
        <w:t>Tipik bir 'focustracer run' çağrısında yürütülen adımlar sırasıyla şöyledir:</w:t>
      </w:r>
    </w:p>
    <w:p w14:paraId="2C68C04F">
      <w:pPr>
        <w:pStyle w:val="31"/>
        <w:jc w:val="both"/>
        <w:rPr>
          <w:rFonts w:hint="default" w:ascii="Palatino Linotype" w:hAnsi="Palatino Linotype" w:cs="Palatino Linotype"/>
        </w:rPr>
      </w:pPr>
      <w:r>
        <w:rPr>
          <w:rFonts w:hint="default" w:ascii="Palatino Linotype" w:hAnsi="Palatino Linotype" w:cs="Palatino Linotype"/>
        </w:rPr>
        <w:t>Argümanlar ayrıştırılır; manuel hedeflerden (--function/--file/--line/--thread-name) bir TargetManifest oluşturulur.</w:t>
      </w:r>
    </w:p>
    <w:p w14:paraId="795BA1D5">
      <w:pPr>
        <w:pStyle w:val="31"/>
        <w:jc w:val="both"/>
        <w:rPr>
          <w:rFonts w:hint="default" w:ascii="Palatino Linotype" w:hAnsi="Palatino Linotype" w:cs="Palatino Linotype"/>
        </w:rPr>
      </w:pPr>
      <w:r>
        <w:rPr>
          <w:rFonts w:hint="default" w:ascii="Palatino Linotype" w:hAnsi="Palatino Linotype" w:cs="Palatino Linotype"/>
        </w:rPr>
        <w:t>Hedef betik AST ile taranarak kod envanteri (CodeInventory) çıkarılır.</w:t>
      </w:r>
    </w:p>
    <w:p w14:paraId="2B851412">
      <w:pPr>
        <w:pStyle w:val="31"/>
        <w:jc w:val="both"/>
        <w:rPr>
          <w:rFonts w:hint="default" w:ascii="Palatino Linotype" w:hAnsi="Palatino Linotype" w:cs="Palatino Linotype"/>
        </w:rPr>
      </w:pPr>
      <w:r>
        <w:rPr>
          <w:rFonts w:hint="default" w:ascii="Palatino Linotype" w:hAnsi="Palatino Linotype" w:cs="Palatino Linotype"/>
        </w:rPr>
        <w:t>--auto-targets verilmişse ajan sağlığı kontrol edilir, envanter + ipucu LLM'e gönderilir ve önerilen manifest alınır.</w:t>
      </w:r>
    </w:p>
    <w:p w14:paraId="1641B027">
      <w:pPr>
        <w:pStyle w:val="31"/>
        <w:jc w:val="both"/>
        <w:rPr>
          <w:rFonts w:hint="default" w:ascii="Palatino Linotype" w:hAnsi="Palatino Linotype" w:cs="Palatino Linotype"/>
        </w:rPr>
      </w:pPr>
      <w:r>
        <w:rPr>
          <w:rFonts w:hint="default" w:ascii="Palatino Linotype" w:hAnsi="Palatino Linotype" w:cs="Palatino Linotype"/>
        </w:rPr>
        <w:t>Manuel ve AI manifestleri birleşim (union) semantiği ile birleştirilir; en az bir fonksiyon hedefi zorunludur (faz 1 kuralı).</w:t>
      </w:r>
    </w:p>
    <w:p w14:paraId="0004BFDA">
      <w:pPr>
        <w:pStyle w:val="31"/>
        <w:jc w:val="both"/>
        <w:rPr>
          <w:rFonts w:hint="default" w:ascii="Palatino Linotype" w:hAnsi="Palatino Linotype" w:cs="Palatino Linotype"/>
        </w:rPr>
      </w:pPr>
      <w:r>
        <w:rPr>
          <w:rFonts w:hint="default" w:ascii="Palatino Linotype" w:hAnsi="Palatino Linotype" w:cs="Palatino Linotype"/>
        </w:rPr>
        <w:t>Birleştirilmiş manifest, çalışma zamanı isim varyantlarıyla (__main__ önekleri, kısa adlar) genişletilerek runtime manifest üretilir.</w:t>
      </w:r>
    </w:p>
    <w:p w14:paraId="313209F2">
      <w:pPr>
        <w:pStyle w:val="31"/>
        <w:jc w:val="both"/>
        <w:rPr>
          <w:rFonts w:hint="default" w:ascii="Palatino Linotype" w:hAnsi="Palatino Linotype" w:cs="Palatino Linotype"/>
        </w:rPr>
      </w:pPr>
      <w:r>
        <w:rPr>
          <w:rFonts w:hint="default" w:ascii="Palatino Linotype" w:hAnsi="Palatino Linotype" w:cs="Palatino Linotype"/>
        </w:rPr>
        <w:t>Çıktı yolları çözülür; manifest .targets.json olarak diske yazılır.</w:t>
      </w:r>
    </w:p>
    <w:p w14:paraId="48B169DB">
      <w:pPr>
        <w:pStyle w:val="31"/>
        <w:jc w:val="both"/>
        <w:rPr>
          <w:rFonts w:hint="default" w:ascii="Palatino Linotype" w:hAnsi="Palatino Linotype" w:cs="Palatino Linotype"/>
        </w:rPr>
      </w:pPr>
      <w:r>
        <w:rPr>
          <w:rFonts w:hint="default" w:ascii="Palatino Linotype" w:hAnsi="Palatino Linotype" w:cs="Palatino Linotype"/>
        </w:rPr>
        <w:t>TraceRecorder oluşturulur; DynamicPatcher import edilebilir hedefleri bellekte sarmalar (patch_all).</w:t>
      </w:r>
    </w:p>
    <w:p w14:paraId="03FBF042">
      <w:pPr>
        <w:pStyle w:val="31"/>
        <w:jc w:val="both"/>
        <w:rPr>
          <w:rFonts w:hint="default" w:ascii="Palatino Linotype" w:hAnsi="Palatino Linotype" w:cs="Palatino Linotype"/>
        </w:rPr>
      </w:pPr>
      <w:r>
        <w:rPr>
          <w:rFonts w:hint="default" w:ascii="Palatino Linotype" w:hAnsi="Palatino Linotype" w:cs="Palatino Linotype"/>
        </w:rPr>
        <w:t>TraceContext altında hedef betik runpy.run_path(..., run_name='__main__') ile çalıştırılır.</w:t>
      </w:r>
    </w:p>
    <w:p w14:paraId="765B52B2">
      <w:pPr>
        <w:pStyle w:val="31"/>
        <w:jc w:val="both"/>
        <w:rPr>
          <w:rFonts w:hint="default" w:ascii="Palatino Linotype" w:hAnsi="Palatino Linotype" w:cs="Palatino Linotype"/>
        </w:rPr>
      </w:pPr>
      <w:r>
        <w:rPr>
          <w:rFonts w:hint="default" w:ascii="Palatino Linotype" w:hAnsi="Palatino Linotype" w:cs="Palatino Linotype"/>
        </w:rPr>
        <w:t>Betik bittiğinde patch'ler geri alınır (unpatch_all); recorder durdurulur, XML kaydedilir ve özet yazdırılır.</w:t>
      </w:r>
    </w:p>
    <w:p w14:paraId="2890D16C">
      <w:pPr>
        <w:pStyle w:val="31"/>
        <w:jc w:val="both"/>
        <w:rPr>
          <w:rFonts w:hint="default" w:ascii="Palatino Linotype" w:hAnsi="Palatino Linotype" w:cs="Palatino Linotype"/>
        </w:rPr>
      </w:pPr>
      <w:r>
        <w:rPr>
          <w:rFonts w:hint="default" w:ascii="Palatino Linotype" w:hAnsi="Palatino Linotype" w:cs="Palatino Linotype"/>
        </w:rPr>
        <w:t>--skip-validate verilmediyse üretilen XML, şema sürümüne uygun XSD ile doğrulanır; hata varsa çıkış kodu 1 döner.</w:t>
      </w:r>
    </w:p>
    <w:p w14:paraId="6D7F4D31">
      <w:pPr>
        <w:pStyle w:val="3"/>
        <w:rPr>
          <w:rFonts w:hint="default" w:ascii="Palatino Linotype" w:hAnsi="Palatino Linotype" w:cs="Palatino Linotype"/>
        </w:rPr>
      </w:pPr>
      <w:bookmarkStart w:id="26" w:name="_Toc21850"/>
      <w:r>
        <w:rPr>
          <w:rFonts w:hint="default" w:ascii="Palatino Linotype" w:hAnsi="Palatino Linotype" w:cs="Palatino Linotype"/>
        </w:rPr>
        <w:t>4.3 Temel Tasarım Değişmezleri (Design Invariants)</w:t>
      </w:r>
      <w:bookmarkEnd w:id="26"/>
    </w:p>
    <w:p w14:paraId="310114B8">
      <w:pPr>
        <w:pStyle w:val="25"/>
        <w:jc w:val="both"/>
        <w:rPr>
          <w:rFonts w:hint="default" w:ascii="Palatino Linotype" w:hAnsi="Palatino Linotype" w:cs="Palatino Linotype"/>
        </w:rPr>
      </w:pPr>
      <w:r>
        <w:rPr>
          <w:rFonts w:hint="default" w:ascii="Palatino Linotype" w:hAnsi="Palatino Linotype" w:cs="Palatino Linotype"/>
          <w:b/>
          <w:i w:val="0"/>
        </w:rPr>
        <w:t xml:space="preserve">Kayıt kapsam kapılıdır: </w:t>
      </w:r>
      <w:r>
        <w:rPr>
          <w:rFonts w:hint="default" w:ascii="Palatino Linotype" w:hAnsi="Palatino Linotype" w:cs="Palatino Linotype"/>
          <w:b w:val="0"/>
          <w:i w:val="0"/>
        </w:rPr>
        <w:t>DynamicPatcher hedef fonksiyonu sarmalar; kayıt yalnızca yürütme o fonksiyona girdiğinde etkinleşir. Global izleme hiçbir zaman açılmaz.</w:t>
      </w:r>
    </w:p>
    <w:p w14:paraId="0BD1A80C">
      <w:pPr>
        <w:pStyle w:val="25"/>
        <w:jc w:val="both"/>
        <w:rPr>
          <w:rFonts w:hint="default" w:ascii="Palatino Linotype" w:hAnsi="Palatino Linotype" w:cs="Palatino Linotype"/>
        </w:rPr>
      </w:pPr>
      <w:r>
        <w:rPr>
          <w:rFonts w:hint="default" w:ascii="Palatino Linotype" w:hAnsi="Palatino Linotype" w:cs="Palatino Linotype"/>
          <w:b/>
          <w:i w:val="0"/>
        </w:rPr>
        <w:t xml:space="preserve">TargetManifest birleştirmesi union semantiği kullanır: </w:t>
      </w:r>
      <w:r>
        <w:rPr>
          <w:rFonts w:hint="default" w:ascii="Palatino Linotype" w:hAnsi="Palatino Linotype" w:cs="Palatino Linotype"/>
          <w:b w:val="0"/>
          <w:i w:val="0"/>
        </w:rPr>
        <w:t>Fonksiyon, dosya, satır ve thread hedefleri tekilleştirilmiş (dedup) kümeler olarak birleştirilir ve sıralanır.</w:t>
      </w:r>
    </w:p>
    <w:p w14:paraId="3E7D079E">
      <w:pPr>
        <w:pStyle w:val="25"/>
        <w:jc w:val="both"/>
        <w:rPr>
          <w:rFonts w:hint="default" w:ascii="Palatino Linotype" w:hAnsi="Palatino Linotype" w:cs="Palatino Linotype"/>
        </w:rPr>
      </w:pPr>
      <w:r>
        <w:rPr>
          <w:rFonts w:hint="default" w:ascii="Palatino Linotype" w:hAnsi="Palatino Linotype" w:cs="Palatino Linotype"/>
          <w:b/>
          <w:i w:val="0"/>
        </w:rPr>
        <w:t xml:space="preserve">XML çıktıda özel karakterler CDATA gerektirir: </w:t>
      </w:r>
      <w:r>
        <w:rPr>
          <w:rFonts w:hint="default" w:ascii="Palatino Linotype" w:hAnsi="Palatino Linotype" w:cs="Palatino Linotype"/>
          <w:b w:val="0"/>
          <w:i w:val="0"/>
        </w:rPr>
        <w:t>HTML varlıkları (entity) içeren değişken değerleri &lt;source&gt;, &lt;new&gt; ve &lt;old&gt; elementlerinde CDATA bloklarına sarılır.</w:t>
      </w:r>
    </w:p>
    <w:p w14:paraId="2E3AE089">
      <w:pPr>
        <w:pStyle w:val="25"/>
        <w:jc w:val="both"/>
        <w:rPr>
          <w:rFonts w:hint="default" w:ascii="Palatino Linotype" w:hAnsi="Palatino Linotype" w:cs="Palatino Linotype"/>
        </w:rPr>
      </w:pPr>
      <w:r>
        <w:rPr>
          <w:rFonts w:hint="default" w:ascii="Palatino Linotype" w:hAnsi="Palatino Linotype" w:cs="Palatino Linotype"/>
          <w:b/>
          <w:i w:val="0"/>
        </w:rPr>
        <w:t xml:space="preserve">AI ajan arayüzü bilinçli olarak incedir: </w:t>
      </w:r>
      <w:r>
        <w:rPr>
          <w:rFonts w:hint="default" w:ascii="Palatino Linotype" w:hAnsi="Palatino Linotype" w:cs="Palatino Linotype"/>
          <w:b w:val="0"/>
          <w:i w:val="0"/>
        </w:rPr>
        <w:t>Ajanlar ham TargetManifest JSON'u döndürür; ayrıştırma ve birleştirme targeting.py'de yapılır, ajan katmanında değil.</w:t>
      </w:r>
    </w:p>
    <w:p w14:paraId="2165145C">
      <w:pPr>
        <w:rPr>
          <w:rFonts w:hint="default" w:ascii="Palatino Linotype" w:hAnsi="Palatino Linotype" w:cs="Palatino Linotype"/>
        </w:rPr>
      </w:pPr>
      <w:r>
        <w:rPr>
          <w:rFonts w:hint="default" w:ascii="Palatino Linotype" w:hAnsi="Palatino Linotype" w:cs="Palatino Linotype"/>
        </w:rPr>
        <w:br w:type="page"/>
      </w:r>
    </w:p>
    <w:p w14:paraId="3ED92717">
      <w:pPr>
        <w:pStyle w:val="2"/>
        <w:rPr>
          <w:rFonts w:hint="default" w:ascii="Palatino Linotype" w:hAnsi="Palatino Linotype" w:cs="Palatino Linotype"/>
        </w:rPr>
      </w:pPr>
      <w:bookmarkStart w:id="27" w:name="_Toc11762"/>
      <w:r>
        <w:rPr>
          <w:rFonts w:hint="default" w:ascii="Palatino Linotype" w:hAnsi="Palatino Linotype" w:cs="Palatino Linotype"/>
        </w:rPr>
        <w:t>5. CLI Referansı</w:t>
      </w:r>
      <w:bookmarkEnd w:id="27"/>
    </w:p>
    <w:p w14:paraId="4B458E82">
      <w:pPr>
        <w:jc w:val="both"/>
        <w:rPr>
          <w:rFonts w:hint="default" w:ascii="Palatino Linotype" w:hAnsi="Palatino Linotype" w:cs="Palatino Linotype"/>
        </w:rPr>
      </w:pPr>
      <w:r>
        <w:rPr>
          <w:rFonts w:hint="default" w:ascii="Palatino Linotype" w:hAnsi="Palatino Linotype" w:cs="Palatino Linotype"/>
          <w:b w:val="0"/>
          <w:i w:val="0"/>
        </w:rPr>
        <w:t>FocusTracer CLI'si altı alt komut sunar. Genel çağrı biçimi:</w:t>
      </w:r>
    </w:p>
    <w:p w14:paraId="7B8F8E82">
      <w:pPr>
        <w:pBdr>
          <w:top w:val="single" w:color="D0D0D0" w:sz="4" w:space="4"/>
          <w:left w:val="single" w:color="D0D0D0" w:sz="4" w:space="4"/>
          <w:bottom w:val="single" w:color="D0D0D0" w:sz="4" w:space="4"/>
          <w:right w:val="single" w:color="D0D0D0" w:sz="4" w:space="4"/>
        </w:pBdr>
        <w:shd w:val="clear" w:color="auto" w:fill="F2F2F2"/>
        <w:spacing w:before="80" w:after="160"/>
        <w:ind w:left="170"/>
        <w:rPr>
          <w:rFonts w:hint="default" w:ascii="Palatino Linotype" w:hAnsi="Palatino Linotype" w:cs="Palatino Linotype"/>
        </w:rPr>
      </w:pPr>
      <w:r>
        <w:rPr>
          <w:rFonts w:hint="default" w:ascii="Palatino Linotype" w:hAnsi="Palatino Linotype" w:cs="Palatino Linotype"/>
          <w:sz w:val="18"/>
        </w:rPr>
        <w:t>focustracer &lt;komut&gt; [parametreler]</w:t>
      </w:r>
      <w:r>
        <w:rPr>
          <w:rFonts w:hint="default" w:ascii="Palatino Linotype" w:hAnsi="Palatino Linotype" w:cs="Palatino Linotype"/>
        </w:rPr>
        <w:br w:type="textWrapping"/>
      </w:r>
      <w:r>
        <w:rPr>
          <w:rFonts w:hint="default" w:ascii="Palatino Linotype" w:hAnsi="Palatino Linotype" w:cs="Palatino Linotype"/>
          <w:sz w:val="18"/>
        </w:rPr>
        <w:t>python -m focustracer &lt;komut&gt; [parametreler]   # eşdeğer</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4"/>
        <w:gridCol w:w="6520"/>
      </w:tblGrid>
      <w:tr w14:paraId="29B6D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1F4E79"/>
          </w:tcPr>
          <w:p w14:paraId="08230ADC">
            <w:pPr>
              <w:rPr>
                <w:rFonts w:hint="default" w:ascii="Palatino Linotype" w:hAnsi="Palatino Linotype" w:cs="Palatino Linotype"/>
              </w:rPr>
            </w:pPr>
            <w:r>
              <w:rPr>
                <w:rFonts w:hint="default" w:ascii="Palatino Linotype" w:hAnsi="Palatino Linotype" w:cs="Palatino Linotype"/>
                <w:b/>
                <w:color w:val="FFFFFF"/>
                <w:sz w:val="18"/>
              </w:rPr>
              <w:t>Komut</w:t>
            </w:r>
          </w:p>
        </w:tc>
        <w:tc>
          <w:tcPr>
            <w:tcW w:w="6520" w:type="dxa"/>
            <w:shd w:val="clear" w:color="auto" w:fill="1F4E79"/>
          </w:tcPr>
          <w:p w14:paraId="5441B8B1">
            <w:pPr>
              <w:rPr>
                <w:rFonts w:hint="default" w:ascii="Palatino Linotype" w:hAnsi="Palatino Linotype" w:cs="Palatino Linotype"/>
              </w:rPr>
            </w:pPr>
            <w:r>
              <w:rPr>
                <w:rFonts w:hint="default" w:ascii="Palatino Linotype" w:hAnsi="Palatino Linotype" w:cs="Palatino Linotype"/>
                <w:b/>
                <w:color w:val="FFFFFF"/>
                <w:sz w:val="18"/>
              </w:rPr>
              <w:t>Amaç</w:t>
            </w:r>
          </w:p>
        </w:tc>
      </w:tr>
      <w:tr w14:paraId="26E23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16897282">
            <w:pPr>
              <w:rPr>
                <w:rFonts w:hint="default" w:ascii="Palatino Linotype" w:hAnsi="Palatino Linotype" w:cs="Palatino Linotype"/>
              </w:rPr>
            </w:pPr>
            <w:r>
              <w:rPr>
                <w:rFonts w:hint="default" w:ascii="Palatino Linotype" w:hAnsi="Palatino Linotype" w:cs="Palatino Linotype"/>
                <w:sz w:val="18"/>
              </w:rPr>
              <w:t>check-agent</w:t>
            </w:r>
          </w:p>
        </w:tc>
        <w:tc>
          <w:tcPr>
            <w:tcW w:w="6520" w:type="dxa"/>
          </w:tcPr>
          <w:p w14:paraId="22314A68">
            <w:pPr>
              <w:rPr>
                <w:rFonts w:hint="default" w:ascii="Palatino Linotype" w:hAnsi="Palatino Linotype" w:cs="Palatino Linotype"/>
              </w:rPr>
            </w:pPr>
            <w:r>
              <w:rPr>
                <w:rFonts w:hint="default" w:ascii="Palatino Linotype" w:hAnsi="Palatino Linotype" w:cs="Palatino Linotype"/>
                <w:sz w:val="18"/>
              </w:rPr>
              <w:t>Seçili AI ajanının erişilebilirliğini ve modelin kullanılabilirliğini kontrol eder.</w:t>
            </w:r>
          </w:p>
        </w:tc>
      </w:tr>
      <w:tr w14:paraId="09500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614CDEEB">
            <w:pPr>
              <w:rPr>
                <w:rFonts w:hint="default" w:ascii="Palatino Linotype" w:hAnsi="Palatino Linotype" w:cs="Palatino Linotype"/>
              </w:rPr>
            </w:pPr>
            <w:r>
              <w:rPr>
                <w:rFonts w:hint="default" w:ascii="Palatino Linotype" w:hAnsi="Palatino Linotype" w:cs="Palatino Linotype"/>
                <w:sz w:val="18"/>
              </w:rPr>
              <w:t>install</w:t>
            </w:r>
          </w:p>
        </w:tc>
        <w:tc>
          <w:tcPr>
            <w:tcW w:w="6520" w:type="dxa"/>
          </w:tcPr>
          <w:p w14:paraId="21B415E7">
            <w:pPr>
              <w:rPr>
                <w:rFonts w:hint="default" w:ascii="Palatino Linotype" w:hAnsi="Palatino Linotype" w:cs="Palatino Linotype"/>
              </w:rPr>
            </w:pPr>
            <w:r>
              <w:rPr>
                <w:rFonts w:hint="default" w:ascii="Palatino Linotype" w:hAnsi="Palatino Linotype" w:cs="Palatino Linotype"/>
                <w:sz w:val="18"/>
              </w:rPr>
              <w:t>AI ajanlarının kurulum/yönetimi için interaktif menü açar.</w:t>
            </w:r>
          </w:p>
        </w:tc>
      </w:tr>
      <w:tr w14:paraId="590FF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11C1C913">
            <w:pPr>
              <w:rPr>
                <w:rFonts w:hint="default" w:ascii="Palatino Linotype" w:hAnsi="Palatino Linotype" w:cs="Palatino Linotype"/>
              </w:rPr>
            </w:pPr>
            <w:r>
              <w:rPr>
                <w:rFonts w:hint="default" w:ascii="Palatino Linotype" w:hAnsi="Palatino Linotype" w:cs="Palatino Linotype"/>
                <w:sz w:val="18"/>
              </w:rPr>
              <w:t>suggest-targets</w:t>
            </w:r>
          </w:p>
        </w:tc>
        <w:tc>
          <w:tcPr>
            <w:tcW w:w="6520" w:type="dxa"/>
          </w:tcPr>
          <w:p w14:paraId="4681D864">
            <w:pPr>
              <w:rPr>
                <w:rFonts w:hint="default" w:ascii="Palatino Linotype" w:hAnsi="Palatino Linotype" w:cs="Palatino Linotype"/>
              </w:rPr>
            </w:pPr>
            <w:r>
              <w:rPr>
                <w:rFonts w:hint="default" w:ascii="Palatino Linotype" w:hAnsi="Palatino Linotype" w:cs="Palatino Linotype"/>
                <w:sz w:val="18"/>
              </w:rPr>
              <w:t>Kod envanteri çıkarır ve LLM'den izleme hedefleri ister; isteğe bağlı olarak trace de üretir.</w:t>
            </w:r>
          </w:p>
        </w:tc>
      </w:tr>
      <w:tr w14:paraId="3E1DE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13BAE3B2">
            <w:pPr>
              <w:rPr>
                <w:rFonts w:hint="default" w:ascii="Palatino Linotype" w:hAnsi="Palatino Linotype" w:cs="Palatino Linotype"/>
              </w:rPr>
            </w:pPr>
            <w:r>
              <w:rPr>
                <w:rFonts w:hint="default" w:ascii="Palatino Linotype" w:hAnsi="Palatino Linotype" w:cs="Palatino Linotype"/>
                <w:sz w:val="18"/>
              </w:rPr>
              <w:t>run</w:t>
            </w:r>
          </w:p>
        </w:tc>
        <w:tc>
          <w:tcPr>
            <w:tcW w:w="6520" w:type="dxa"/>
          </w:tcPr>
          <w:p w14:paraId="47900F7F">
            <w:pPr>
              <w:rPr>
                <w:rFonts w:hint="default" w:ascii="Palatino Linotype" w:hAnsi="Palatino Linotype" w:cs="Palatino Linotype"/>
              </w:rPr>
            </w:pPr>
            <w:r>
              <w:rPr>
                <w:rFonts w:hint="default" w:ascii="Palatino Linotype" w:hAnsi="Palatino Linotype" w:cs="Palatino Linotype"/>
                <w:sz w:val="18"/>
              </w:rPr>
              <w:t>Hedef betiği çalıştırır, XML trace + hedef manifesti yazar ve XML'i doğrular.</w:t>
            </w:r>
          </w:p>
        </w:tc>
      </w:tr>
      <w:tr w14:paraId="7EEBD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6A5928B6">
            <w:pPr>
              <w:rPr>
                <w:rFonts w:hint="default" w:ascii="Palatino Linotype" w:hAnsi="Palatino Linotype" w:cs="Palatino Linotype"/>
              </w:rPr>
            </w:pPr>
            <w:r>
              <w:rPr>
                <w:rFonts w:hint="default" w:ascii="Palatino Linotype" w:hAnsi="Palatino Linotype" w:cs="Palatino Linotype"/>
                <w:sz w:val="18"/>
              </w:rPr>
              <w:t>load</w:t>
            </w:r>
          </w:p>
        </w:tc>
        <w:tc>
          <w:tcPr>
            <w:tcW w:w="6520" w:type="dxa"/>
          </w:tcPr>
          <w:p w14:paraId="6BEC9060">
            <w:pPr>
              <w:rPr>
                <w:rFonts w:hint="default" w:ascii="Palatino Linotype" w:hAnsi="Palatino Linotype" w:cs="Palatino Linotype"/>
              </w:rPr>
            </w:pPr>
            <w:r>
              <w:rPr>
                <w:rFonts w:hint="default" w:ascii="Palatino Linotype" w:hAnsi="Palatino Linotype" w:cs="Palatino Linotype"/>
                <w:sz w:val="18"/>
              </w:rPr>
              <w:t>Kayıtlı bir trace XML dosyasını yükleyip terminalde görüntüler (post-mortem).</w:t>
            </w:r>
          </w:p>
        </w:tc>
      </w:tr>
      <w:tr w14:paraId="1DBD0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1CEC2D2A">
            <w:pPr>
              <w:rPr>
                <w:rFonts w:hint="default" w:ascii="Palatino Linotype" w:hAnsi="Palatino Linotype" w:cs="Palatino Linotype"/>
              </w:rPr>
            </w:pPr>
            <w:r>
              <w:rPr>
                <w:rFonts w:hint="default" w:ascii="Palatino Linotype" w:hAnsi="Palatino Linotype" w:cs="Palatino Linotype"/>
                <w:sz w:val="18"/>
              </w:rPr>
              <w:t>gui</w:t>
            </w:r>
          </w:p>
        </w:tc>
        <w:tc>
          <w:tcPr>
            <w:tcW w:w="6520" w:type="dxa"/>
          </w:tcPr>
          <w:p w14:paraId="5FD2D5C7">
            <w:pPr>
              <w:rPr>
                <w:rFonts w:hint="default" w:ascii="Palatino Linotype" w:hAnsi="Palatino Linotype" w:cs="Palatino Linotype"/>
              </w:rPr>
            </w:pPr>
            <w:r>
              <w:rPr>
                <w:rFonts w:hint="default" w:ascii="Palatino Linotype" w:hAnsi="Palatino Linotype" w:cs="Palatino Linotype"/>
                <w:sz w:val="18"/>
              </w:rPr>
              <w:t>FastAPI tabanlı web arayüzünü başlatır.</w:t>
            </w:r>
          </w:p>
        </w:tc>
      </w:tr>
      <w:tr w14:paraId="6C89A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096113A6">
            <w:r>
              <w:t>slice</w:t>
            </w:r>
          </w:p>
        </w:tc>
        <w:tc>
          <w:tcPr>
            <w:tcW w:w="6520" w:type="dxa"/>
          </w:tcPr>
          <w:p w14:paraId="34BAF1CB">
            <w:r>
              <w:t>Kayıtlı trace üzerinde backward dynamic slice hesaplar (bir değeri/exception'ı doğuran ifadeler).</w:t>
            </w:r>
          </w:p>
        </w:tc>
      </w:tr>
      <w:tr w14:paraId="3D027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4EBA7F19">
            <w:r>
              <w:t>explain</w:t>
            </w:r>
          </w:p>
        </w:tc>
        <w:tc>
          <w:tcPr>
            <w:tcW w:w="6520" w:type="dxa"/>
          </w:tcPr>
          <w:p w14:paraId="380B72EB">
            <w:r>
              <w:t>Slice'tan LLM ile kök-neden açıklaması üretir (kök neden + nedensel zincir + fix).</w:t>
            </w:r>
          </w:p>
        </w:tc>
      </w:tr>
      <w:tr w14:paraId="1B080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11F861CD">
            <w:r>
              <w:t>reverse</w:t>
            </w:r>
          </w:p>
        </w:tc>
        <w:tc>
          <w:tcPr>
            <w:tcW w:w="6520" w:type="dxa"/>
          </w:tcPr>
          <w:p w14:paraId="4B3C3D87">
            <w:r>
              <w:t>Reverse execution: bir noktadaki state'i yeniden kurar ve geriye doğru adımlar (rewind).</w:t>
            </w:r>
          </w:p>
        </w:tc>
      </w:tr>
    </w:tbl>
    <w:p w14:paraId="2E1A4D93">
      <w:pPr>
        <w:spacing w:after="40"/>
        <w:rPr>
          <w:rFonts w:hint="default" w:ascii="Palatino Linotype" w:hAnsi="Palatino Linotype" w:cs="Palatino Linotype"/>
        </w:rPr>
      </w:pPr>
    </w:p>
    <w:p w14:paraId="05CB401A">
      <w:pPr>
        <w:pStyle w:val="3"/>
        <w:rPr>
          <w:rFonts w:hint="default" w:ascii="Palatino Linotype" w:hAnsi="Palatino Linotype" w:cs="Palatino Linotype"/>
        </w:rPr>
      </w:pPr>
      <w:bookmarkStart w:id="28" w:name="_Toc26848"/>
      <w:r>
        <w:rPr>
          <w:rFonts w:hint="default" w:ascii="Palatino Linotype" w:hAnsi="Palatino Linotype" w:cs="Palatino Linotype"/>
        </w:rPr>
        <w:t>5.1 check-agent</w:t>
      </w:r>
      <w:bookmarkEnd w:id="28"/>
    </w:p>
    <w:p w14:paraId="0C1C1ACB">
      <w:pPr>
        <w:jc w:val="both"/>
        <w:rPr>
          <w:rFonts w:hint="default" w:ascii="Palatino Linotype" w:hAnsi="Palatino Linotype" w:cs="Palatino Linotype"/>
        </w:rPr>
      </w:pPr>
      <w:r>
        <w:rPr>
          <w:rFonts w:hint="default" w:ascii="Palatino Linotype" w:hAnsi="Palatino Linotype" w:cs="Palatino Linotype"/>
          <w:b w:val="0"/>
          <w:i w:val="0"/>
        </w:rPr>
        <w:t>Seçilen ajan arka ucunun ayakta olup olmadığını ve yapılandırılan modelin kullanılabilir olup olmadığını sorgular; sonucu JSON olarak yazdırır.</w:t>
      </w:r>
    </w:p>
    <w:p w14:paraId="4D3BB887">
      <w:pPr>
        <w:pBdr>
          <w:top w:val="single" w:color="D0D0D0" w:sz="4" w:space="4"/>
          <w:left w:val="single" w:color="D0D0D0" w:sz="4" w:space="4"/>
          <w:bottom w:val="single" w:color="D0D0D0" w:sz="4" w:space="4"/>
          <w:right w:val="single" w:color="D0D0D0" w:sz="4" w:space="4"/>
        </w:pBdr>
        <w:shd w:val="clear" w:color="auto" w:fill="F2F2F2"/>
        <w:spacing w:before="80" w:after="160"/>
        <w:ind w:left="170"/>
        <w:rPr>
          <w:rFonts w:hint="default" w:ascii="Palatino Linotype" w:hAnsi="Palatino Linotype" w:cs="Palatino Linotype"/>
        </w:rPr>
      </w:pPr>
      <w:r>
        <w:rPr>
          <w:rFonts w:hint="default" w:ascii="Palatino Linotype" w:hAnsi="Palatino Linotype" w:cs="Palatino Linotype"/>
          <w:sz w:val="18"/>
        </w:rPr>
        <w:t>focustracer check-agent --agent ollama --model qwen2.5:3b --ollama-url http://localhost:11434</w:t>
      </w:r>
      <w:r>
        <w:rPr>
          <w:rFonts w:hint="default" w:ascii="Palatino Linotype" w:hAnsi="Palatino Linotype" w:cs="Palatino Linotype"/>
        </w:rPr>
        <w:br w:type="textWrapping"/>
      </w:r>
      <w:r>
        <w:rPr>
          <w:rFonts w:hint="default" w:ascii="Palatino Linotype" w:hAnsi="Palatino Linotype" w:cs="Palatino Linotype"/>
          <w:sz w:val="18"/>
        </w:rPr>
        <w:t>focustracer check-agent --agent opencode --model opencode/minimax-m2.5-free --opencode-cmd opencode</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8"/>
        <w:gridCol w:w="2041"/>
        <w:gridCol w:w="2041"/>
        <w:gridCol w:w="2494"/>
      </w:tblGrid>
      <w:tr w14:paraId="2D4C7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shd w:val="clear" w:color="auto" w:fill="1F4E79"/>
          </w:tcPr>
          <w:p w14:paraId="64180721">
            <w:pPr>
              <w:rPr>
                <w:rFonts w:hint="default" w:ascii="Palatino Linotype" w:hAnsi="Palatino Linotype" w:cs="Palatino Linotype"/>
              </w:rPr>
            </w:pPr>
            <w:r>
              <w:rPr>
                <w:rFonts w:hint="default" w:ascii="Palatino Linotype" w:hAnsi="Palatino Linotype" w:cs="Palatino Linotype"/>
                <w:b/>
                <w:color w:val="FFFFFF"/>
                <w:sz w:val="18"/>
              </w:rPr>
              <w:t>Parametre</w:t>
            </w:r>
          </w:p>
        </w:tc>
        <w:tc>
          <w:tcPr>
            <w:tcW w:w="2041" w:type="dxa"/>
            <w:shd w:val="clear" w:color="auto" w:fill="1F4E79"/>
          </w:tcPr>
          <w:p w14:paraId="569DE536">
            <w:pPr>
              <w:rPr>
                <w:rFonts w:hint="default" w:ascii="Palatino Linotype" w:hAnsi="Palatino Linotype" w:cs="Palatino Linotype"/>
              </w:rPr>
            </w:pPr>
            <w:r>
              <w:rPr>
                <w:rFonts w:hint="default" w:ascii="Palatino Linotype" w:hAnsi="Palatino Linotype" w:cs="Palatino Linotype"/>
                <w:b/>
                <w:color w:val="FFFFFF"/>
                <w:sz w:val="18"/>
              </w:rPr>
              <w:t>Tip / Değerler</w:t>
            </w:r>
          </w:p>
        </w:tc>
        <w:tc>
          <w:tcPr>
            <w:tcW w:w="2041" w:type="dxa"/>
            <w:shd w:val="clear" w:color="auto" w:fill="1F4E79"/>
          </w:tcPr>
          <w:p w14:paraId="6F6093EF">
            <w:pPr>
              <w:rPr>
                <w:rFonts w:hint="default" w:ascii="Palatino Linotype" w:hAnsi="Palatino Linotype" w:cs="Palatino Linotype"/>
              </w:rPr>
            </w:pPr>
            <w:r>
              <w:rPr>
                <w:rFonts w:hint="default" w:ascii="Palatino Linotype" w:hAnsi="Palatino Linotype" w:cs="Palatino Linotype"/>
                <w:b/>
                <w:color w:val="FFFFFF"/>
                <w:sz w:val="18"/>
              </w:rPr>
              <w:t>Varsayılan</w:t>
            </w:r>
          </w:p>
        </w:tc>
        <w:tc>
          <w:tcPr>
            <w:tcW w:w="2494" w:type="dxa"/>
            <w:shd w:val="clear" w:color="auto" w:fill="1F4E79"/>
          </w:tcPr>
          <w:p w14:paraId="1DDCEE2F">
            <w:pPr>
              <w:rPr>
                <w:rFonts w:hint="default" w:ascii="Palatino Linotype" w:hAnsi="Palatino Linotype" w:cs="Palatino Linotype"/>
              </w:rPr>
            </w:pPr>
            <w:r>
              <w:rPr>
                <w:rFonts w:hint="default" w:ascii="Palatino Linotype" w:hAnsi="Palatino Linotype" w:cs="Palatino Linotype"/>
                <w:b/>
                <w:color w:val="FFFFFF"/>
                <w:sz w:val="18"/>
              </w:rPr>
              <w:t>Açıklama</w:t>
            </w:r>
          </w:p>
        </w:tc>
      </w:tr>
      <w:tr w14:paraId="54E48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592907CD">
            <w:pPr>
              <w:rPr>
                <w:rFonts w:hint="default" w:ascii="Palatino Linotype" w:hAnsi="Palatino Linotype" w:cs="Palatino Linotype"/>
              </w:rPr>
            </w:pPr>
            <w:r>
              <w:rPr>
                <w:rFonts w:hint="default" w:ascii="Palatino Linotype" w:hAnsi="Palatino Linotype" w:cs="Palatino Linotype"/>
                <w:sz w:val="18"/>
              </w:rPr>
              <w:t>--agent</w:t>
            </w:r>
          </w:p>
        </w:tc>
        <w:tc>
          <w:tcPr>
            <w:tcW w:w="2041" w:type="dxa"/>
          </w:tcPr>
          <w:p w14:paraId="40EA91D3">
            <w:pPr>
              <w:rPr>
                <w:rFonts w:hint="default" w:ascii="Palatino Linotype" w:hAnsi="Palatino Linotype" w:cs="Palatino Linotype"/>
              </w:rPr>
            </w:pPr>
            <w:r>
              <w:rPr>
                <w:rFonts w:hint="default" w:ascii="Palatino Linotype" w:hAnsi="Palatino Linotype" w:cs="Palatino Linotype"/>
                <w:sz w:val="18"/>
              </w:rPr>
              <w:t>ollama | opencode</w:t>
            </w:r>
          </w:p>
        </w:tc>
        <w:tc>
          <w:tcPr>
            <w:tcW w:w="2041" w:type="dxa"/>
          </w:tcPr>
          <w:p w14:paraId="16823DF9">
            <w:pPr>
              <w:rPr>
                <w:rFonts w:hint="default" w:ascii="Palatino Linotype" w:hAnsi="Palatino Linotype" w:cs="Palatino Linotype"/>
              </w:rPr>
            </w:pPr>
            <w:r>
              <w:rPr>
                <w:rFonts w:hint="default" w:ascii="Palatino Linotype" w:hAnsi="Palatino Linotype" w:cs="Palatino Linotype"/>
                <w:sz w:val="18"/>
              </w:rPr>
              <w:t>ollama</w:t>
            </w:r>
          </w:p>
        </w:tc>
        <w:tc>
          <w:tcPr>
            <w:tcW w:w="2494" w:type="dxa"/>
          </w:tcPr>
          <w:p w14:paraId="78937ABB">
            <w:pPr>
              <w:rPr>
                <w:rFonts w:hint="default" w:ascii="Palatino Linotype" w:hAnsi="Palatino Linotype" w:cs="Palatino Linotype"/>
              </w:rPr>
            </w:pPr>
            <w:r>
              <w:rPr>
                <w:rFonts w:hint="default" w:ascii="Palatino Linotype" w:hAnsi="Palatino Linotype" w:cs="Palatino Linotype"/>
                <w:sz w:val="18"/>
              </w:rPr>
              <w:t>Kullanılacak AI ajanı.</w:t>
            </w:r>
          </w:p>
        </w:tc>
      </w:tr>
      <w:tr w14:paraId="7820B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76DE1BE3">
            <w:pPr>
              <w:rPr>
                <w:rFonts w:hint="default" w:ascii="Palatino Linotype" w:hAnsi="Palatino Linotype" w:cs="Palatino Linotype"/>
              </w:rPr>
            </w:pPr>
            <w:r>
              <w:rPr>
                <w:rFonts w:hint="default" w:ascii="Palatino Linotype" w:hAnsi="Palatino Linotype" w:cs="Palatino Linotype"/>
                <w:sz w:val="18"/>
              </w:rPr>
              <w:t>--model</w:t>
            </w:r>
          </w:p>
        </w:tc>
        <w:tc>
          <w:tcPr>
            <w:tcW w:w="2041" w:type="dxa"/>
          </w:tcPr>
          <w:p w14:paraId="231947E5">
            <w:pPr>
              <w:rPr>
                <w:rFonts w:hint="default" w:ascii="Palatino Linotype" w:hAnsi="Palatino Linotype" w:cs="Palatino Linotype"/>
              </w:rPr>
            </w:pPr>
            <w:r>
              <w:rPr>
                <w:rFonts w:hint="default" w:ascii="Palatino Linotype" w:hAnsi="Palatino Linotype" w:cs="Palatino Linotype"/>
                <w:sz w:val="18"/>
              </w:rPr>
              <w:t>string</w:t>
            </w:r>
          </w:p>
        </w:tc>
        <w:tc>
          <w:tcPr>
            <w:tcW w:w="2041" w:type="dxa"/>
          </w:tcPr>
          <w:p w14:paraId="65B69AF4">
            <w:pPr>
              <w:rPr>
                <w:rFonts w:hint="default" w:ascii="Palatino Linotype" w:hAnsi="Palatino Linotype" w:cs="Palatino Linotype"/>
              </w:rPr>
            </w:pPr>
            <w:r>
              <w:rPr>
                <w:rFonts w:hint="default" w:ascii="Palatino Linotype" w:hAnsi="Palatino Linotype" w:cs="Palatino Linotype"/>
                <w:sz w:val="18"/>
              </w:rPr>
              <w:t>qwen2.5:3b</w:t>
            </w:r>
          </w:p>
        </w:tc>
        <w:tc>
          <w:tcPr>
            <w:tcW w:w="2494" w:type="dxa"/>
          </w:tcPr>
          <w:p w14:paraId="339C849B">
            <w:pPr>
              <w:rPr>
                <w:rFonts w:hint="default" w:ascii="Palatino Linotype" w:hAnsi="Palatino Linotype" w:cs="Palatino Linotype"/>
              </w:rPr>
            </w:pPr>
            <w:r>
              <w:rPr>
                <w:rFonts w:hint="default" w:ascii="Palatino Linotype" w:hAnsi="Palatino Linotype" w:cs="Palatino Linotype"/>
                <w:sz w:val="18"/>
              </w:rPr>
              <w:t>Sorgulanacak model adı.</w:t>
            </w:r>
          </w:p>
        </w:tc>
      </w:tr>
      <w:tr w14:paraId="3E7C9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12CF14B7">
            <w:pPr>
              <w:rPr>
                <w:rFonts w:hint="default" w:ascii="Palatino Linotype" w:hAnsi="Palatino Linotype" w:cs="Palatino Linotype"/>
              </w:rPr>
            </w:pPr>
            <w:r>
              <w:rPr>
                <w:rFonts w:hint="default" w:ascii="Palatino Linotype" w:hAnsi="Palatino Linotype" w:cs="Palatino Linotype"/>
                <w:sz w:val="18"/>
              </w:rPr>
              <w:t>--ollama-url</w:t>
            </w:r>
          </w:p>
        </w:tc>
        <w:tc>
          <w:tcPr>
            <w:tcW w:w="2041" w:type="dxa"/>
          </w:tcPr>
          <w:p w14:paraId="25DCB4E0">
            <w:pPr>
              <w:rPr>
                <w:rFonts w:hint="default" w:ascii="Palatino Linotype" w:hAnsi="Palatino Linotype" w:cs="Palatino Linotype"/>
              </w:rPr>
            </w:pPr>
            <w:r>
              <w:rPr>
                <w:rFonts w:hint="default" w:ascii="Palatino Linotype" w:hAnsi="Palatino Linotype" w:cs="Palatino Linotype"/>
                <w:sz w:val="18"/>
              </w:rPr>
              <w:t>URL</w:t>
            </w:r>
          </w:p>
        </w:tc>
        <w:tc>
          <w:tcPr>
            <w:tcW w:w="2041" w:type="dxa"/>
          </w:tcPr>
          <w:p w14:paraId="5E7F7D51">
            <w:pPr>
              <w:rPr>
                <w:rFonts w:hint="default" w:ascii="Palatino Linotype" w:hAnsi="Palatino Linotype" w:cs="Palatino Linotype"/>
              </w:rPr>
            </w:pPr>
            <w:r>
              <w:rPr>
                <w:rFonts w:hint="default" w:ascii="Palatino Linotype" w:hAnsi="Palatino Linotype" w:cs="Palatino Linotype"/>
                <w:sz w:val="18"/>
              </w:rPr>
              <w:t>http://localhost:11434</w:t>
            </w:r>
          </w:p>
        </w:tc>
        <w:tc>
          <w:tcPr>
            <w:tcW w:w="2494" w:type="dxa"/>
          </w:tcPr>
          <w:p w14:paraId="2828334F">
            <w:pPr>
              <w:rPr>
                <w:rFonts w:hint="default" w:ascii="Palatino Linotype" w:hAnsi="Palatino Linotype" w:cs="Palatino Linotype"/>
              </w:rPr>
            </w:pPr>
            <w:r>
              <w:rPr>
                <w:rFonts w:hint="default" w:ascii="Palatino Linotype" w:hAnsi="Palatino Linotype" w:cs="Palatino Linotype"/>
                <w:sz w:val="18"/>
              </w:rPr>
              <w:t>Ollama sunucusunun taban adresi.</w:t>
            </w:r>
          </w:p>
        </w:tc>
      </w:tr>
      <w:tr w14:paraId="33F93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13C90B74">
            <w:pPr>
              <w:rPr>
                <w:rFonts w:hint="default" w:ascii="Palatino Linotype" w:hAnsi="Palatino Linotype" w:cs="Palatino Linotype"/>
              </w:rPr>
            </w:pPr>
            <w:r>
              <w:rPr>
                <w:rFonts w:hint="default" w:ascii="Palatino Linotype" w:hAnsi="Palatino Linotype" w:cs="Palatino Linotype"/>
                <w:sz w:val="18"/>
              </w:rPr>
              <w:t>--opencode-cmd</w:t>
            </w:r>
          </w:p>
        </w:tc>
        <w:tc>
          <w:tcPr>
            <w:tcW w:w="2041" w:type="dxa"/>
          </w:tcPr>
          <w:p w14:paraId="5A5699B7">
            <w:pPr>
              <w:rPr>
                <w:rFonts w:hint="default" w:ascii="Palatino Linotype" w:hAnsi="Palatino Linotype" w:cs="Palatino Linotype"/>
              </w:rPr>
            </w:pPr>
            <w:r>
              <w:rPr>
                <w:rFonts w:hint="default" w:ascii="Palatino Linotype" w:hAnsi="Palatino Linotype" w:cs="Palatino Linotype"/>
                <w:sz w:val="18"/>
              </w:rPr>
              <w:t>string</w:t>
            </w:r>
          </w:p>
        </w:tc>
        <w:tc>
          <w:tcPr>
            <w:tcW w:w="2041" w:type="dxa"/>
          </w:tcPr>
          <w:p w14:paraId="0501254D">
            <w:pPr>
              <w:rPr>
                <w:rFonts w:hint="default" w:ascii="Palatino Linotype" w:hAnsi="Palatino Linotype" w:cs="Palatino Linotype"/>
              </w:rPr>
            </w:pPr>
            <w:r>
              <w:rPr>
                <w:rFonts w:hint="default" w:ascii="Palatino Linotype" w:hAnsi="Palatino Linotype" w:cs="Palatino Linotype"/>
                <w:sz w:val="18"/>
              </w:rPr>
              <w:t>opencode</w:t>
            </w:r>
          </w:p>
        </w:tc>
        <w:tc>
          <w:tcPr>
            <w:tcW w:w="2494" w:type="dxa"/>
          </w:tcPr>
          <w:p w14:paraId="054D6A93">
            <w:pPr>
              <w:rPr>
                <w:rFonts w:hint="default" w:ascii="Palatino Linotype" w:hAnsi="Palatino Linotype" w:cs="Palatino Linotype"/>
              </w:rPr>
            </w:pPr>
            <w:r>
              <w:rPr>
                <w:rFonts w:hint="default" w:ascii="Palatino Linotype" w:hAnsi="Palatino Linotype" w:cs="Palatino Linotype"/>
                <w:sz w:val="18"/>
              </w:rPr>
              <w:t>OpenCode CLI komutu.</w:t>
            </w:r>
          </w:p>
        </w:tc>
      </w:tr>
    </w:tbl>
    <w:p w14:paraId="490F4A20">
      <w:pPr>
        <w:spacing w:after="40"/>
        <w:rPr>
          <w:rFonts w:hint="default" w:ascii="Palatino Linotype" w:hAnsi="Palatino Linotype" w:cs="Palatino Linotype"/>
        </w:rPr>
      </w:pPr>
    </w:p>
    <w:p w14:paraId="1DB15A96">
      <w:pPr>
        <w:rPr>
          <w:rFonts w:hint="default" w:ascii="Palatino Linotype" w:hAnsi="Palatino Linotype" w:cs="Palatino Linotype"/>
        </w:rPr>
      </w:pPr>
      <w:r>
        <w:rPr>
          <w:rFonts w:hint="default" w:ascii="Palatino Linotype" w:hAnsi="Palatino Linotype" w:cs="Palatino Linotype"/>
          <w:b w:val="0"/>
          <w:i w:val="0"/>
        </w:rPr>
        <w:t>Çıkış kodları: 0 = ajan sağlıklı ve model mevcut; 1 = ajana ulaşılamıyor; 2 = ajan sağlıklı fakat model mevcut değil.</w:t>
      </w:r>
    </w:p>
    <w:p w14:paraId="5D4B2FAF">
      <w:pPr>
        <w:rPr>
          <w:rFonts w:hint="default" w:ascii="Palatino Linotype" w:hAnsi="Palatino Linotype" w:cs="Palatino Linotype"/>
        </w:rPr>
      </w:pPr>
      <w:r>
        <w:rPr>
          <w:rFonts w:hint="default" w:ascii="Palatino Linotype" w:hAnsi="Palatino Linotype" w:cs="Palatino Linotype"/>
          <w:b w:val="0"/>
          <w:i w:val="0"/>
        </w:rPr>
        <w:t>Örnek çıktı (Ollama):</w:t>
      </w:r>
    </w:p>
    <w:p w14:paraId="3337DAD6">
      <w:pPr>
        <w:pBdr>
          <w:top w:val="single" w:color="D0D0D0" w:sz="4" w:space="4"/>
          <w:left w:val="single" w:color="D0D0D0" w:sz="4" w:space="4"/>
          <w:bottom w:val="single" w:color="D0D0D0" w:sz="4" w:space="4"/>
          <w:right w:val="single" w:color="D0D0D0" w:sz="4" w:space="4"/>
        </w:pBdr>
        <w:shd w:val="clear" w:color="auto" w:fill="F2F2F2"/>
        <w:spacing w:before="80" w:after="160"/>
        <w:ind w:left="170"/>
        <w:rPr>
          <w:rFonts w:hint="default" w:ascii="Palatino Linotype" w:hAnsi="Palatino Linotype" w:cs="Palatino Linotype"/>
        </w:rPr>
      </w:pPr>
      <w:r>
        <w:rPr>
          <w:rFonts w:hint="default" w:ascii="Palatino Linotype" w:hAnsi="Palatino Linotype" w:cs="Palatino Linotype"/>
          <w:sz w:val="18"/>
        </w:rPr>
        <w:t>{</w:t>
      </w:r>
      <w:r>
        <w:rPr>
          <w:rFonts w:hint="default" w:ascii="Palatino Linotype" w:hAnsi="Palatino Linotype" w:cs="Palatino Linotype"/>
        </w:rPr>
        <w:br w:type="textWrapping"/>
      </w:r>
      <w:r>
        <w:rPr>
          <w:rFonts w:hint="default" w:ascii="Palatino Linotype" w:hAnsi="Palatino Linotype" w:cs="Palatino Linotype"/>
          <w:sz w:val="18"/>
        </w:rPr>
        <w:t xml:space="preserve">  "ok": true,</w:t>
      </w:r>
      <w:r>
        <w:rPr>
          <w:rFonts w:hint="default" w:ascii="Palatino Linotype" w:hAnsi="Palatino Linotype" w:cs="Palatino Linotype"/>
        </w:rPr>
        <w:br w:type="textWrapping"/>
      </w:r>
      <w:r>
        <w:rPr>
          <w:rFonts w:hint="default" w:ascii="Palatino Linotype" w:hAnsi="Palatino Linotype" w:cs="Palatino Linotype"/>
          <w:sz w:val="18"/>
        </w:rPr>
        <w:t xml:space="preserve">  "base_url": "http://localhost:11434",</w:t>
      </w:r>
      <w:r>
        <w:rPr>
          <w:rFonts w:hint="default" w:ascii="Palatino Linotype" w:hAnsi="Palatino Linotype" w:cs="Palatino Linotype"/>
        </w:rPr>
        <w:br w:type="textWrapping"/>
      </w:r>
      <w:r>
        <w:rPr>
          <w:rFonts w:hint="default" w:ascii="Palatino Linotype" w:hAnsi="Palatino Linotype" w:cs="Palatino Linotype"/>
          <w:sz w:val="18"/>
        </w:rPr>
        <w:t xml:space="preserve">  "model": "qwen2.5:3b",</w:t>
      </w:r>
      <w:r>
        <w:rPr>
          <w:rFonts w:hint="default" w:ascii="Palatino Linotype" w:hAnsi="Palatino Linotype" w:cs="Palatino Linotype"/>
        </w:rPr>
        <w:br w:type="textWrapping"/>
      </w:r>
      <w:r>
        <w:rPr>
          <w:rFonts w:hint="default" w:ascii="Palatino Linotype" w:hAnsi="Palatino Linotype" w:cs="Palatino Linotype"/>
          <w:sz w:val="18"/>
        </w:rPr>
        <w:t xml:space="preserve">  "model_available": true,</w:t>
      </w:r>
      <w:r>
        <w:rPr>
          <w:rFonts w:hint="default" w:ascii="Palatino Linotype" w:hAnsi="Palatino Linotype" w:cs="Palatino Linotype"/>
        </w:rPr>
        <w:br w:type="textWrapping"/>
      </w:r>
      <w:r>
        <w:rPr>
          <w:rFonts w:hint="default" w:ascii="Palatino Linotype" w:hAnsi="Palatino Linotype" w:cs="Palatino Linotype"/>
          <w:sz w:val="18"/>
        </w:rPr>
        <w:t xml:space="preserve">  "available_models": ["qwen2.5:3b", "qwen2.5-coder:7b"]</w:t>
      </w:r>
      <w:r>
        <w:rPr>
          <w:rFonts w:hint="default" w:ascii="Palatino Linotype" w:hAnsi="Palatino Linotype" w:cs="Palatino Linotype"/>
        </w:rPr>
        <w:br w:type="textWrapping"/>
      </w:r>
      <w:r>
        <w:rPr>
          <w:rFonts w:hint="default" w:ascii="Palatino Linotype" w:hAnsi="Palatino Linotype" w:cs="Palatino Linotype"/>
          <w:sz w:val="18"/>
        </w:rPr>
        <w:t>}</w:t>
      </w:r>
    </w:p>
    <w:p w14:paraId="4F6C5538">
      <w:pPr>
        <w:pStyle w:val="3"/>
        <w:rPr>
          <w:rFonts w:hint="default" w:ascii="Palatino Linotype" w:hAnsi="Palatino Linotype" w:cs="Palatino Linotype"/>
        </w:rPr>
      </w:pPr>
      <w:bookmarkStart w:id="29" w:name="_Toc7524"/>
      <w:r>
        <w:rPr>
          <w:rFonts w:hint="default" w:ascii="Palatino Linotype" w:hAnsi="Palatino Linotype" w:cs="Palatino Linotype"/>
        </w:rPr>
        <w:t>5.2 install</w:t>
      </w:r>
      <w:bookmarkEnd w:id="29"/>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8"/>
        <w:gridCol w:w="2041"/>
        <w:gridCol w:w="2041"/>
        <w:gridCol w:w="2494"/>
      </w:tblGrid>
      <w:tr w14:paraId="47B1D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shd w:val="clear" w:color="auto" w:fill="1F4E79"/>
          </w:tcPr>
          <w:p w14:paraId="3C52F27E">
            <w:pPr>
              <w:rPr>
                <w:rFonts w:hint="default" w:ascii="Palatino Linotype" w:hAnsi="Palatino Linotype" w:cs="Palatino Linotype"/>
              </w:rPr>
            </w:pPr>
            <w:r>
              <w:rPr>
                <w:rFonts w:hint="default" w:ascii="Palatino Linotype" w:hAnsi="Palatino Linotype" w:cs="Palatino Linotype"/>
                <w:b/>
                <w:color w:val="FFFFFF"/>
                <w:sz w:val="18"/>
              </w:rPr>
              <w:t>Parametre</w:t>
            </w:r>
          </w:p>
        </w:tc>
        <w:tc>
          <w:tcPr>
            <w:tcW w:w="2041" w:type="dxa"/>
            <w:shd w:val="clear" w:color="auto" w:fill="1F4E79"/>
          </w:tcPr>
          <w:p w14:paraId="48DA0901">
            <w:pPr>
              <w:rPr>
                <w:rFonts w:hint="default" w:ascii="Palatino Linotype" w:hAnsi="Palatino Linotype" w:cs="Palatino Linotype"/>
              </w:rPr>
            </w:pPr>
            <w:r>
              <w:rPr>
                <w:rFonts w:hint="default" w:ascii="Palatino Linotype" w:hAnsi="Palatino Linotype" w:cs="Palatino Linotype"/>
                <w:b/>
                <w:color w:val="FFFFFF"/>
                <w:sz w:val="18"/>
              </w:rPr>
              <w:t>Tip / Değerler</w:t>
            </w:r>
          </w:p>
        </w:tc>
        <w:tc>
          <w:tcPr>
            <w:tcW w:w="2041" w:type="dxa"/>
            <w:shd w:val="clear" w:color="auto" w:fill="1F4E79"/>
          </w:tcPr>
          <w:p w14:paraId="174612FC">
            <w:pPr>
              <w:rPr>
                <w:rFonts w:hint="default" w:ascii="Palatino Linotype" w:hAnsi="Palatino Linotype" w:cs="Palatino Linotype"/>
              </w:rPr>
            </w:pPr>
            <w:r>
              <w:rPr>
                <w:rFonts w:hint="default" w:ascii="Palatino Linotype" w:hAnsi="Palatino Linotype" w:cs="Palatino Linotype"/>
                <w:b/>
                <w:color w:val="FFFFFF"/>
                <w:sz w:val="18"/>
              </w:rPr>
              <w:t>Varsayılan</w:t>
            </w:r>
          </w:p>
        </w:tc>
        <w:tc>
          <w:tcPr>
            <w:tcW w:w="2494" w:type="dxa"/>
            <w:shd w:val="clear" w:color="auto" w:fill="1F4E79"/>
          </w:tcPr>
          <w:p w14:paraId="0D1B400D">
            <w:pPr>
              <w:rPr>
                <w:rFonts w:hint="default" w:ascii="Palatino Linotype" w:hAnsi="Palatino Linotype" w:cs="Palatino Linotype"/>
              </w:rPr>
            </w:pPr>
            <w:r>
              <w:rPr>
                <w:rFonts w:hint="default" w:ascii="Palatino Linotype" w:hAnsi="Palatino Linotype" w:cs="Palatino Linotype"/>
                <w:b/>
                <w:color w:val="FFFFFF"/>
                <w:sz w:val="18"/>
              </w:rPr>
              <w:t>Açıklama</w:t>
            </w:r>
          </w:p>
        </w:tc>
      </w:tr>
      <w:tr w14:paraId="7DA48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362B06C8">
            <w:pPr>
              <w:rPr>
                <w:rFonts w:hint="default" w:ascii="Palatino Linotype" w:hAnsi="Palatino Linotype" w:cs="Palatino Linotype"/>
              </w:rPr>
            </w:pPr>
            <w:r>
              <w:rPr>
                <w:rFonts w:hint="default" w:ascii="Palatino Linotype" w:hAnsi="Palatino Linotype" w:cs="Palatino Linotype"/>
                <w:sz w:val="18"/>
              </w:rPr>
              <w:t>--agent</w:t>
            </w:r>
          </w:p>
        </w:tc>
        <w:tc>
          <w:tcPr>
            <w:tcW w:w="2041" w:type="dxa"/>
          </w:tcPr>
          <w:p w14:paraId="7B54E9E9">
            <w:pPr>
              <w:rPr>
                <w:rFonts w:hint="default" w:ascii="Palatino Linotype" w:hAnsi="Palatino Linotype" w:cs="Palatino Linotype"/>
              </w:rPr>
            </w:pPr>
            <w:r>
              <w:rPr>
                <w:rFonts w:hint="default" w:ascii="Palatino Linotype" w:hAnsi="Palatino Linotype" w:cs="Palatino Linotype"/>
                <w:sz w:val="18"/>
              </w:rPr>
              <w:t>ollama | opencode</w:t>
            </w:r>
          </w:p>
        </w:tc>
        <w:tc>
          <w:tcPr>
            <w:tcW w:w="2041" w:type="dxa"/>
          </w:tcPr>
          <w:p w14:paraId="4E59391A">
            <w:pPr>
              <w:rPr>
                <w:rFonts w:hint="default" w:ascii="Palatino Linotype" w:hAnsi="Palatino Linotype" w:cs="Palatino Linotype"/>
              </w:rPr>
            </w:pPr>
            <w:r>
              <w:rPr>
                <w:rFonts w:hint="default" w:ascii="Palatino Linotype" w:hAnsi="Palatino Linotype" w:cs="Palatino Linotype"/>
                <w:sz w:val="18"/>
              </w:rPr>
              <w:t>-</w:t>
            </w:r>
          </w:p>
        </w:tc>
        <w:tc>
          <w:tcPr>
            <w:tcW w:w="2494" w:type="dxa"/>
          </w:tcPr>
          <w:p w14:paraId="517575E1">
            <w:pPr>
              <w:rPr>
                <w:rFonts w:hint="default" w:ascii="Palatino Linotype" w:hAnsi="Palatino Linotype" w:cs="Palatino Linotype"/>
              </w:rPr>
            </w:pPr>
            <w:r>
              <w:rPr>
                <w:rFonts w:hint="default" w:ascii="Palatino Linotype" w:hAnsi="Palatino Linotype" w:cs="Palatino Linotype"/>
                <w:sz w:val="18"/>
              </w:rPr>
              <w:t>Belirli bir ajanın kurulum akışını doğrudan açar.</w:t>
            </w:r>
          </w:p>
        </w:tc>
      </w:tr>
      <w:tr w14:paraId="09932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79CA05B3">
            <w:pPr>
              <w:rPr>
                <w:rFonts w:hint="default" w:ascii="Palatino Linotype" w:hAnsi="Palatino Linotype" w:cs="Palatino Linotype"/>
              </w:rPr>
            </w:pPr>
            <w:r>
              <w:rPr>
                <w:rFonts w:hint="default" w:ascii="Palatino Linotype" w:hAnsi="Palatino Linotype" w:cs="Palatino Linotype"/>
                <w:sz w:val="18"/>
              </w:rPr>
              <w:t>--model</w:t>
            </w:r>
          </w:p>
        </w:tc>
        <w:tc>
          <w:tcPr>
            <w:tcW w:w="2041" w:type="dxa"/>
          </w:tcPr>
          <w:p w14:paraId="1585B1A7">
            <w:pPr>
              <w:rPr>
                <w:rFonts w:hint="default" w:ascii="Palatino Linotype" w:hAnsi="Palatino Linotype" w:cs="Palatino Linotype"/>
              </w:rPr>
            </w:pPr>
            <w:r>
              <w:rPr>
                <w:rFonts w:hint="default" w:ascii="Palatino Linotype" w:hAnsi="Palatino Linotype" w:cs="Palatino Linotype"/>
                <w:sz w:val="18"/>
              </w:rPr>
              <w:t>string</w:t>
            </w:r>
          </w:p>
        </w:tc>
        <w:tc>
          <w:tcPr>
            <w:tcW w:w="2041" w:type="dxa"/>
          </w:tcPr>
          <w:p w14:paraId="76CF3A96">
            <w:pPr>
              <w:rPr>
                <w:rFonts w:hint="default" w:ascii="Palatino Linotype" w:hAnsi="Palatino Linotype" w:cs="Palatino Linotype"/>
              </w:rPr>
            </w:pPr>
            <w:r>
              <w:rPr>
                <w:rFonts w:hint="default" w:ascii="Palatino Linotype" w:hAnsi="Palatino Linotype" w:cs="Palatino Linotype"/>
                <w:sz w:val="18"/>
              </w:rPr>
              <w:t>qwen2.5:3b</w:t>
            </w:r>
          </w:p>
        </w:tc>
        <w:tc>
          <w:tcPr>
            <w:tcW w:w="2494" w:type="dxa"/>
          </w:tcPr>
          <w:p w14:paraId="537FAD24">
            <w:pPr>
              <w:rPr>
                <w:rFonts w:hint="default" w:ascii="Palatino Linotype" w:hAnsi="Palatino Linotype" w:cs="Palatino Linotype"/>
              </w:rPr>
            </w:pPr>
            <w:r>
              <w:rPr>
                <w:rFonts w:hint="default" w:ascii="Palatino Linotype" w:hAnsi="Palatino Linotype" w:cs="Palatino Linotype"/>
                <w:sz w:val="18"/>
              </w:rPr>
              <w:t>Durum kontrolleri ve Ollama indirmelerinde kullanılacak model.</w:t>
            </w:r>
          </w:p>
        </w:tc>
      </w:tr>
      <w:tr w14:paraId="6109C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4B4E051B">
            <w:pPr>
              <w:rPr>
                <w:rFonts w:hint="default" w:ascii="Palatino Linotype" w:hAnsi="Palatino Linotype" w:cs="Palatino Linotype"/>
              </w:rPr>
            </w:pPr>
            <w:r>
              <w:rPr>
                <w:rFonts w:hint="default" w:ascii="Palatino Linotype" w:hAnsi="Palatino Linotype" w:cs="Palatino Linotype"/>
                <w:sz w:val="18"/>
              </w:rPr>
              <w:t>--status</w:t>
            </w:r>
          </w:p>
        </w:tc>
        <w:tc>
          <w:tcPr>
            <w:tcW w:w="2041" w:type="dxa"/>
          </w:tcPr>
          <w:p w14:paraId="79DE43D9">
            <w:pPr>
              <w:rPr>
                <w:rFonts w:hint="default" w:ascii="Palatino Linotype" w:hAnsi="Palatino Linotype" w:cs="Palatino Linotype"/>
              </w:rPr>
            </w:pPr>
            <w:r>
              <w:rPr>
                <w:rFonts w:hint="default" w:ascii="Palatino Linotype" w:hAnsi="Palatino Linotype" w:cs="Palatino Linotype"/>
                <w:sz w:val="18"/>
              </w:rPr>
              <w:t>bayrak</w:t>
            </w:r>
          </w:p>
        </w:tc>
        <w:tc>
          <w:tcPr>
            <w:tcW w:w="2041" w:type="dxa"/>
          </w:tcPr>
          <w:p w14:paraId="0EC6F679">
            <w:pPr>
              <w:rPr>
                <w:rFonts w:hint="default" w:ascii="Palatino Linotype" w:hAnsi="Palatino Linotype" w:cs="Palatino Linotype"/>
              </w:rPr>
            </w:pPr>
            <w:r>
              <w:rPr>
                <w:rFonts w:hint="default" w:ascii="Palatino Linotype" w:hAnsi="Palatino Linotype" w:cs="Palatino Linotype"/>
                <w:sz w:val="18"/>
              </w:rPr>
              <w:t>false</w:t>
            </w:r>
          </w:p>
        </w:tc>
        <w:tc>
          <w:tcPr>
            <w:tcW w:w="2494" w:type="dxa"/>
          </w:tcPr>
          <w:p w14:paraId="2D6ED90D">
            <w:pPr>
              <w:rPr>
                <w:rFonts w:hint="default" w:ascii="Palatino Linotype" w:hAnsi="Palatino Linotype" w:cs="Palatino Linotype"/>
              </w:rPr>
            </w:pPr>
            <w:r>
              <w:rPr>
                <w:rFonts w:hint="default" w:ascii="Palatino Linotype" w:hAnsi="Palatino Linotype" w:cs="Palatino Linotype"/>
                <w:sz w:val="18"/>
              </w:rPr>
              <w:t>Yalnızca durum özetini gösterir ve çıkar.</w:t>
            </w:r>
          </w:p>
        </w:tc>
      </w:tr>
      <w:tr w14:paraId="5667C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183433F8">
            <w:pPr>
              <w:rPr>
                <w:rFonts w:hint="default" w:ascii="Palatino Linotype" w:hAnsi="Palatino Linotype" w:cs="Palatino Linotype"/>
              </w:rPr>
            </w:pPr>
            <w:r>
              <w:rPr>
                <w:rFonts w:hint="default" w:ascii="Palatino Linotype" w:hAnsi="Palatino Linotype" w:cs="Palatino Linotype"/>
                <w:sz w:val="18"/>
              </w:rPr>
              <w:t>--ollama-url</w:t>
            </w:r>
          </w:p>
        </w:tc>
        <w:tc>
          <w:tcPr>
            <w:tcW w:w="2041" w:type="dxa"/>
          </w:tcPr>
          <w:p w14:paraId="54E601C8">
            <w:pPr>
              <w:rPr>
                <w:rFonts w:hint="default" w:ascii="Palatino Linotype" w:hAnsi="Palatino Linotype" w:cs="Palatino Linotype"/>
              </w:rPr>
            </w:pPr>
            <w:r>
              <w:rPr>
                <w:rFonts w:hint="default" w:ascii="Palatino Linotype" w:hAnsi="Palatino Linotype" w:cs="Palatino Linotype"/>
                <w:sz w:val="18"/>
              </w:rPr>
              <w:t>URL</w:t>
            </w:r>
          </w:p>
        </w:tc>
        <w:tc>
          <w:tcPr>
            <w:tcW w:w="2041" w:type="dxa"/>
          </w:tcPr>
          <w:p w14:paraId="758E6365">
            <w:pPr>
              <w:rPr>
                <w:rFonts w:hint="default" w:ascii="Palatino Linotype" w:hAnsi="Palatino Linotype" w:cs="Palatino Linotype"/>
              </w:rPr>
            </w:pPr>
            <w:r>
              <w:rPr>
                <w:rFonts w:hint="default" w:ascii="Palatino Linotype" w:hAnsi="Palatino Linotype" w:cs="Palatino Linotype"/>
                <w:sz w:val="18"/>
              </w:rPr>
              <w:t>http://localhost:11434</w:t>
            </w:r>
          </w:p>
        </w:tc>
        <w:tc>
          <w:tcPr>
            <w:tcW w:w="2494" w:type="dxa"/>
          </w:tcPr>
          <w:p w14:paraId="3A74E0D9">
            <w:pPr>
              <w:rPr>
                <w:rFonts w:hint="default" w:ascii="Palatino Linotype" w:hAnsi="Palatino Linotype" w:cs="Palatino Linotype"/>
              </w:rPr>
            </w:pPr>
            <w:r>
              <w:rPr>
                <w:rFonts w:hint="default" w:ascii="Palatino Linotype" w:hAnsi="Palatino Linotype" w:cs="Palatino Linotype"/>
                <w:sz w:val="18"/>
              </w:rPr>
              <w:t>Ollama taban adresi.</w:t>
            </w:r>
          </w:p>
        </w:tc>
      </w:tr>
      <w:tr w14:paraId="73A81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7D60BCB2">
            <w:pPr>
              <w:rPr>
                <w:rFonts w:hint="default" w:ascii="Palatino Linotype" w:hAnsi="Palatino Linotype" w:cs="Palatino Linotype"/>
              </w:rPr>
            </w:pPr>
            <w:r>
              <w:rPr>
                <w:rFonts w:hint="default" w:ascii="Palatino Linotype" w:hAnsi="Palatino Linotype" w:cs="Palatino Linotype"/>
                <w:sz w:val="18"/>
              </w:rPr>
              <w:t>--opencode-cmd</w:t>
            </w:r>
          </w:p>
        </w:tc>
        <w:tc>
          <w:tcPr>
            <w:tcW w:w="2041" w:type="dxa"/>
          </w:tcPr>
          <w:p w14:paraId="0B814F57">
            <w:pPr>
              <w:rPr>
                <w:rFonts w:hint="default" w:ascii="Palatino Linotype" w:hAnsi="Palatino Linotype" w:cs="Palatino Linotype"/>
              </w:rPr>
            </w:pPr>
            <w:r>
              <w:rPr>
                <w:rFonts w:hint="default" w:ascii="Palatino Linotype" w:hAnsi="Palatino Linotype" w:cs="Palatino Linotype"/>
                <w:sz w:val="18"/>
              </w:rPr>
              <w:t>string</w:t>
            </w:r>
          </w:p>
        </w:tc>
        <w:tc>
          <w:tcPr>
            <w:tcW w:w="2041" w:type="dxa"/>
          </w:tcPr>
          <w:p w14:paraId="7ADF76F6">
            <w:pPr>
              <w:rPr>
                <w:rFonts w:hint="default" w:ascii="Palatino Linotype" w:hAnsi="Palatino Linotype" w:cs="Palatino Linotype"/>
              </w:rPr>
            </w:pPr>
            <w:r>
              <w:rPr>
                <w:rFonts w:hint="default" w:ascii="Palatino Linotype" w:hAnsi="Palatino Linotype" w:cs="Palatino Linotype"/>
                <w:sz w:val="18"/>
              </w:rPr>
              <w:t>opencode</w:t>
            </w:r>
          </w:p>
        </w:tc>
        <w:tc>
          <w:tcPr>
            <w:tcW w:w="2494" w:type="dxa"/>
          </w:tcPr>
          <w:p w14:paraId="4659DF97">
            <w:pPr>
              <w:rPr>
                <w:rFonts w:hint="default" w:ascii="Palatino Linotype" w:hAnsi="Palatino Linotype" w:cs="Palatino Linotype"/>
              </w:rPr>
            </w:pPr>
            <w:r>
              <w:rPr>
                <w:rFonts w:hint="default" w:ascii="Palatino Linotype" w:hAnsi="Palatino Linotype" w:cs="Palatino Linotype"/>
                <w:sz w:val="18"/>
              </w:rPr>
              <w:t>OpenCode CLI komutu.</w:t>
            </w:r>
          </w:p>
        </w:tc>
      </w:tr>
    </w:tbl>
    <w:p w14:paraId="1609FAEE">
      <w:pPr>
        <w:spacing w:after="40"/>
        <w:rPr>
          <w:rFonts w:hint="default" w:ascii="Palatino Linotype" w:hAnsi="Palatino Linotype" w:cs="Palatino Linotype"/>
        </w:rPr>
      </w:pPr>
    </w:p>
    <w:p w14:paraId="1098FA97">
      <w:pPr>
        <w:jc w:val="both"/>
        <w:rPr>
          <w:rFonts w:hint="default" w:ascii="Palatino Linotype" w:hAnsi="Palatino Linotype" w:cs="Palatino Linotype"/>
        </w:rPr>
      </w:pPr>
      <w:r>
        <w:rPr>
          <w:rFonts w:hint="default" w:ascii="Palatino Linotype" w:hAnsi="Palatino Linotype" w:cs="Palatino Linotype"/>
          <w:b w:val="0"/>
          <w:i w:val="0"/>
        </w:rPr>
        <w:t>Parametresiz çağrıldığında durumu (rich panel) gösterir ve interaktif menüyü açar. OpenCode için otomatik npm kurulumu (npm i -g opencode-ai), komut testi ve manuel kurulum talimatları sunar; Ollama için model indirme (ollama pull) akışını yönetir.</w:t>
      </w:r>
    </w:p>
    <w:p w14:paraId="1D0409FB">
      <w:pPr>
        <w:pStyle w:val="3"/>
        <w:rPr>
          <w:rFonts w:hint="default" w:ascii="Palatino Linotype" w:hAnsi="Palatino Linotype" w:cs="Palatino Linotype"/>
        </w:rPr>
      </w:pPr>
      <w:bookmarkStart w:id="30" w:name="_Toc30110"/>
      <w:r>
        <w:rPr>
          <w:rFonts w:hint="default" w:ascii="Palatino Linotype" w:hAnsi="Palatino Linotype" w:cs="Palatino Linotype"/>
        </w:rPr>
        <w:t>5.3 suggest-targets</w:t>
      </w:r>
      <w:bookmarkEnd w:id="30"/>
    </w:p>
    <w:p w14:paraId="7CE9DD13">
      <w:pPr>
        <w:jc w:val="both"/>
        <w:rPr>
          <w:rFonts w:hint="default" w:ascii="Palatino Linotype" w:hAnsi="Palatino Linotype" w:cs="Palatino Linotype"/>
        </w:rPr>
      </w:pPr>
      <w:r>
        <w:rPr>
          <w:rFonts w:hint="default" w:ascii="Palatino Linotype" w:hAnsi="Palatino Linotype" w:cs="Palatino Linotype"/>
          <w:b w:val="0"/>
          <w:i w:val="0"/>
        </w:rPr>
        <w:t>Hedef betikten kod envanteri çıkarır, LLM'e kullanıcı ipucu ve varsa hata bağlamıyla birlikte gönderir; önerilen hedef manifestini (manuel hedeflerle birleştirilmiş halde) stdout'a JSON olarak yazdırır. Varsayılan davranışta hedef betik ÇALIŞTIRILMAZ ve trace dosyası üretilmez; tek komutta üretim için --execute kullanılır.</w:t>
      </w:r>
    </w:p>
    <w:p w14:paraId="2F2FCA8C">
      <w:pPr>
        <w:pBdr>
          <w:top w:val="single" w:color="D0D0D0" w:sz="4" w:space="4"/>
          <w:left w:val="single" w:color="D0D0D0" w:sz="4" w:space="4"/>
          <w:bottom w:val="single" w:color="D0D0D0" w:sz="4" w:space="4"/>
          <w:right w:val="single" w:color="D0D0D0" w:sz="4" w:space="4"/>
        </w:pBdr>
        <w:shd w:val="clear" w:color="auto" w:fill="F2F2F2"/>
        <w:spacing w:before="80" w:after="160"/>
        <w:ind w:left="170"/>
        <w:rPr>
          <w:rFonts w:hint="default" w:ascii="Palatino Linotype" w:hAnsi="Palatino Linotype" w:cs="Palatino Linotype"/>
        </w:rPr>
      </w:pPr>
      <w:r>
        <w:rPr>
          <w:rFonts w:hint="default" w:ascii="Palatino Linotype" w:hAnsi="Palatino Linotype" w:cs="Palatino Linotype"/>
          <w:sz w:val="18"/>
        </w:rPr>
        <w:t>focustracer suggest-targets \</w:t>
      </w:r>
      <w:r>
        <w:rPr>
          <w:rFonts w:hint="default" w:ascii="Palatino Linotype" w:hAnsi="Palatino Linotype" w:cs="Palatino Linotype"/>
        </w:rPr>
        <w:br w:type="textWrapping"/>
      </w:r>
      <w:r>
        <w:rPr>
          <w:rFonts w:hint="default" w:ascii="Palatino Linotype" w:hAnsi="Palatino Linotype" w:cs="Palatino Linotype"/>
          <w:sz w:val="18"/>
        </w:rPr>
        <w:t xml:space="preserve">  --agent ollama --model qwen2.5:3b --ollama-url http://localhost:11434 \</w:t>
      </w:r>
      <w:r>
        <w:rPr>
          <w:rFonts w:hint="default" w:ascii="Palatino Linotype" w:hAnsi="Palatino Linotype" w:cs="Palatino Linotype"/>
        </w:rPr>
        <w:br w:type="textWrapping"/>
      </w:r>
      <w:r>
        <w:rPr>
          <w:rFonts w:hint="default" w:ascii="Palatino Linotype" w:hAnsi="Palatino Linotype" w:cs="Palatino Linotype"/>
          <w:sz w:val="18"/>
        </w:rPr>
        <w:t xml:space="preserve">  --project-root tests/fixtures \</w:t>
      </w:r>
      <w:r>
        <w:rPr>
          <w:rFonts w:hint="default" w:ascii="Palatino Linotype" w:hAnsi="Palatino Linotype" w:cs="Palatino Linotype"/>
        </w:rPr>
        <w:br w:type="textWrapping"/>
      </w:r>
      <w:r>
        <w:rPr>
          <w:rFonts w:hint="default" w:ascii="Palatino Linotype" w:hAnsi="Palatino Linotype" w:cs="Palatino Linotype"/>
          <w:sz w:val="18"/>
        </w:rPr>
        <w:t xml:space="preserve">  --target-script tests/fixtures/cli_sample_app.py \</w:t>
      </w:r>
      <w:r>
        <w:rPr>
          <w:rFonts w:hint="default" w:ascii="Palatino Linotype" w:hAnsi="Palatino Linotype" w:cs="Palatino Linotype"/>
        </w:rPr>
        <w:br w:type="textWrapping"/>
      </w:r>
      <w:r>
        <w:rPr>
          <w:rFonts w:hint="default" w:ascii="Palatino Linotype" w:hAnsi="Palatino Linotype" w:cs="Palatino Linotype"/>
          <w:sz w:val="18"/>
        </w:rPr>
        <w:t xml:space="preserve">  --hint "Trace the worker path and multiplication logic"</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4"/>
        <w:gridCol w:w="1814"/>
        <w:gridCol w:w="1913"/>
        <w:gridCol w:w="3061"/>
      </w:tblGrid>
      <w:tr w14:paraId="6350F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shd w:val="clear" w:color="auto" w:fill="1F4E79"/>
          </w:tcPr>
          <w:p w14:paraId="78BBE5B1">
            <w:pPr>
              <w:rPr>
                <w:rFonts w:hint="default" w:ascii="Palatino Linotype" w:hAnsi="Palatino Linotype" w:cs="Palatino Linotype"/>
              </w:rPr>
            </w:pPr>
            <w:r>
              <w:rPr>
                <w:rFonts w:hint="default" w:ascii="Palatino Linotype" w:hAnsi="Palatino Linotype" w:cs="Palatino Linotype"/>
                <w:b/>
                <w:color w:val="FFFFFF"/>
                <w:sz w:val="18"/>
              </w:rPr>
              <w:t>Parametre</w:t>
            </w:r>
          </w:p>
        </w:tc>
        <w:tc>
          <w:tcPr>
            <w:tcW w:w="1814" w:type="dxa"/>
            <w:shd w:val="clear" w:color="auto" w:fill="1F4E79"/>
          </w:tcPr>
          <w:p w14:paraId="6CC037E7">
            <w:pPr>
              <w:rPr>
                <w:rFonts w:hint="default" w:ascii="Palatino Linotype" w:hAnsi="Palatino Linotype" w:cs="Palatino Linotype"/>
              </w:rPr>
            </w:pPr>
            <w:r>
              <w:rPr>
                <w:rFonts w:hint="default" w:ascii="Palatino Linotype" w:hAnsi="Palatino Linotype" w:cs="Palatino Linotype"/>
                <w:b/>
                <w:color w:val="FFFFFF"/>
                <w:sz w:val="18"/>
              </w:rPr>
              <w:t>Tip / Değerler</w:t>
            </w:r>
          </w:p>
        </w:tc>
        <w:tc>
          <w:tcPr>
            <w:tcW w:w="1474" w:type="dxa"/>
            <w:shd w:val="clear" w:color="auto" w:fill="1F4E79"/>
          </w:tcPr>
          <w:p w14:paraId="2E51E121">
            <w:pPr>
              <w:rPr>
                <w:rFonts w:hint="default" w:ascii="Palatino Linotype" w:hAnsi="Palatino Linotype" w:cs="Palatino Linotype"/>
              </w:rPr>
            </w:pPr>
            <w:r>
              <w:rPr>
                <w:rFonts w:hint="default" w:ascii="Palatino Linotype" w:hAnsi="Palatino Linotype" w:cs="Palatino Linotype"/>
                <w:b/>
                <w:color w:val="FFFFFF"/>
                <w:sz w:val="18"/>
              </w:rPr>
              <w:t>Varsayılan</w:t>
            </w:r>
          </w:p>
        </w:tc>
        <w:tc>
          <w:tcPr>
            <w:tcW w:w="3061" w:type="dxa"/>
            <w:shd w:val="clear" w:color="auto" w:fill="1F4E79"/>
          </w:tcPr>
          <w:p w14:paraId="5382AB17">
            <w:pPr>
              <w:rPr>
                <w:rFonts w:hint="default" w:ascii="Palatino Linotype" w:hAnsi="Palatino Linotype" w:cs="Palatino Linotype"/>
              </w:rPr>
            </w:pPr>
            <w:r>
              <w:rPr>
                <w:rFonts w:hint="default" w:ascii="Palatino Linotype" w:hAnsi="Palatino Linotype" w:cs="Palatino Linotype"/>
                <w:b/>
                <w:color w:val="FFFFFF"/>
                <w:sz w:val="18"/>
              </w:rPr>
              <w:t>Açıklama</w:t>
            </w:r>
          </w:p>
        </w:tc>
      </w:tr>
      <w:tr w14:paraId="3E956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Pr>
          <w:p w14:paraId="12F962CF">
            <w:pPr>
              <w:rPr>
                <w:rFonts w:hint="default" w:ascii="Palatino Linotype" w:hAnsi="Palatino Linotype" w:cs="Palatino Linotype"/>
              </w:rPr>
            </w:pPr>
            <w:r>
              <w:rPr>
                <w:rFonts w:hint="default" w:ascii="Palatino Linotype" w:hAnsi="Palatino Linotype" w:cs="Palatino Linotype"/>
                <w:sz w:val="18"/>
              </w:rPr>
              <w:t>--agent</w:t>
            </w:r>
          </w:p>
        </w:tc>
        <w:tc>
          <w:tcPr>
            <w:tcW w:w="1814" w:type="dxa"/>
          </w:tcPr>
          <w:p w14:paraId="1A11FC51">
            <w:pPr>
              <w:rPr>
                <w:rFonts w:hint="default" w:ascii="Palatino Linotype" w:hAnsi="Palatino Linotype" w:cs="Palatino Linotype"/>
              </w:rPr>
            </w:pPr>
            <w:r>
              <w:rPr>
                <w:rFonts w:hint="default" w:ascii="Palatino Linotype" w:hAnsi="Palatino Linotype" w:cs="Palatino Linotype"/>
                <w:sz w:val="18"/>
              </w:rPr>
              <w:t>ollama | opencode</w:t>
            </w:r>
          </w:p>
        </w:tc>
        <w:tc>
          <w:tcPr>
            <w:tcW w:w="1474" w:type="dxa"/>
          </w:tcPr>
          <w:p w14:paraId="342826A7">
            <w:pPr>
              <w:rPr>
                <w:rFonts w:hint="default" w:ascii="Palatino Linotype" w:hAnsi="Palatino Linotype" w:cs="Palatino Linotype"/>
              </w:rPr>
            </w:pPr>
            <w:r>
              <w:rPr>
                <w:rFonts w:hint="default" w:ascii="Palatino Linotype" w:hAnsi="Palatino Linotype" w:cs="Palatino Linotype"/>
                <w:sz w:val="18"/>
              </w:rPr>
              <w:t>ollama</w:t>
            </w:r>
          </w:p>
        </w:tc>
        <w:tc>
          <w:tcPr>
            <w:tcW w:w="3061" w:type="dxa"/>
          </w:tcPr>
          <w:p w14:paraId="46377CB0">
            <w:pPr>
              <w:rPr>
                <w:rFonts w:hint="default" w:ascii="Palatino Linotype" w:hAnsi="Palatino Linotype" w:cs="Palatino Linotype"/>
              </w:rPr>
            </w:pPr>
            <w:r>
              <w:rPr>
                <w:rFonts w:hint="default" w:ascii="Palatino Linotype" w:hAnsi="Palatino Linotype" w:cs="Palatino Linotype"/>
                <w:sz w:val="18"/>
              </w:rPr>
              <w:t>Kullanılacak AI ajanı.</w:t>
            </w:r>
          </w:p>
        </w:tc>
      </w:tr>
      <w:tr w14:paraId="6AE54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Pr>
          <w:p w14:paraId="484F328B">
            <w:pPr>
              <w:rPr>
                <w:rFonts w:hint="default" w:ascii="Palatino Linotype" w:hAnsi="Palatino Linotype" w:cs="Palatino Linotype"/>
              </w:rPr>
            </w:pPr>
            <w:r>
              <w:rPr>
                <w:rFonts w:hint="default" w:ascii="Palatino Linotype" w:hAnsi="Palatino Linotype" w:cs="Palatino Linotype"/>
                <w:sz w:val="18"/>
              </w:rPr>
              <w:t>--model</w:t>
            </w:r>
          </w:p>
        </w:tc>
        <w:tc>
          <w:tcPr>
            <w:tcW w:w="1814" w:type="dxa"/>
          </w:tcPr>
          <w:p w14:paraId="2BCBCFF8">
            <w:pPr>
              <w:rPr>
                <w:rFonts w:hint="default" w:ascii="Palatino Linotype" w:hAnsi="Palatino Linotype" w:cs="Palatino Linotype"/>
              </w:rPr>
            </w:pPr>
            <w:r>
              <w:rPr>
                <w:rFonts w:hint="default" w:ascii="Palatino Linotype" w:hAnsi="Palatino Linotype" w:cs="Palatino Linotype"/>
                <w:sz w:val="18"/>
              </w:rPr>
              <w:t>string</w:t>
            </w:r>
          </w:p>
        </w:tc>
        <w:tc>
          <w:tcPr>
            <w:tcW w:w="1474" w:type="dxa"/>
          </w:tcPr>
          <w:p w14:paraId="0BAD992E">
            <w:pPr>
              <w:rPr>
                <w:rFonts w:hint="default" w:ascii="Palatino Linotype" w:hAnsi="Palatino Linotype" w:cs="Palatino Linotype"/>
              </w:rPr>
            </w:pPr>
            <w:r>
              <w:rPr>
                <w:rFonts w:hint="default" w:ascii="Palatino Linotype" w:hAnsi="Palatino Linotype" w:cs="Palatino Linotype"/>
                <w:sz w:val="18"/>
              </w:rPr>
              <w:t>qwen2.5:3b</w:t>
            </w:r>
          </w:p>
        </w:tc>
        <w:tc>
          <w:tcPr>
            <w:tcW w:w="3061" w:type="dxa"/>
          </w:tcPr>
          <w:p w14:paraId="41F4D78C">
            <w:pPr>
              <w:rPr>
                <w:rFonts w:hint="default" w:ascii="Palatino Linotype" w:hAnsi="Palatino Linotype" w:cs="Palatino Linotype"/>
              </w:rPr>
            </w:pPr>
            <w:r>
              <w:rPr>
                <w:rFonts w:hint="default" w:ascii="Palatino Linotype" w:hAnsi="Palatino Linotype" w:cs="Palatino Linotype"/>
                <w:sz w:val="18"/>
              </w:rPr>
              <w:t>Model adı.</w:t>
            </w:r>
          </w:p>
        </w:tc>
      </w:tr>
      <w:tr w14:paraId="7932D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Pr>
          <w:p w14:paraId="3C3714BF">
            <w:pPr>
              <w:rPr>
                <w:rFonts w:hint="default" w:ascii="Palatino Linotype" w:hAnsi="Palatino Linotype" w:cs="Palatino Linotype"/>
              </w:rPr>
            </w:pPr>
            <w:r>
              <w:rPr>
                <w:rFonts w:hint="default" w:ascii="Palatino Linotype" w:hAnsi="Palatino Linotype" w:cs="Palatino Linotype"/>
                <w:sz w:val="18"/>
              </w:rPr>
              <w:t>--ollama-url</w:t>
            </w:r>
          </w:p>
        </w:tc>
        <w:tc>
          <w:tcPr>
            <w:tcW w:w="1814" w:type="dxa"/>
          </w:tcPr>
          <w:p w14:paraId="5E31B474">
            <w:pPr>
              <w:rPr>
                <w:rFonts w:hint="default" w:ascii="Palatino Linotype" w:hAnsi="Palatino Linotype" w:cs="Palatino Linotype"/>
              </w:rPr>
            </w:pPr>
            <w:r>
              <w:rPr>
                <w:rFonts w:hint="default" w:ascii="Palatino Linotype" w:hAnsi="Palatino Linotype" w:cs="Palatino Linotype"/>
                <w:sz w:val="18"/>
              </w:rPr>
              <w:t>URL</w:t>
            </w:r>
          </w:p>
        </w:tc>
        <w:tc>
          <w:tcPr>
            <w:tcW w:w="1474" w:type="dxa"/>
          </w:tcPr>
          <w:p w14:paraId="0A8DC440">
            <w:pPr>
              <w:rPr>
                <w:rFonts w:hint="default" w:ascii="Palatino Linotype" w:hAnsi="Palatino Linotype" w:cs="Palatino Linotype"/>
              </w:rPr>
            </w:pPr>
            <w:r>
              <w:rPr>
                <w:rFonts w:hint="default" w:ascii="Palatino Linotype" w:hAnsi="Palatino Linotype" w:cs="Palatino Linotype"/>
                <w:sz w:val="18"/>
              </w:rPr>
              <w:t>http://localhost:11434</w:t>
            </w:r>
          </w:p>
        </w:tc>
        <w:tc>
          <w:tcPr>
            <w:tcW w:w="3061" w:type="dxa"/>
          </w:tcPr>
          <w:p w14:paraId="081CCC64">
            <w:pPr>
              <w:rPr>
                <w:rFonts w:hint="default" w:ascii="Palatino Linotype" w:hAnsi="Palatino Linotype" w:cs="Palatino Linotype"/>
              </w:rPr>
            </w:pPr>
            <w:r>
              <w:rPr>
                <w:rFonts w:hint="default" w:ascii="Palatino Linotype" w:hAnsi="Palatino Linotype" w:cs="Palatino Linotype"/>
                <w:sz w:val="18"/>
              </w:rPr>
              <w:t>Ollama taban adresi.</w:t>
            </w:r>
          </w:p>
        </w:tc>
      </w:tr>
      <w:tr w14:paraId="09EBE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Pr>
          <w:p w14:paraId="798D783D">
            <w:pPr>
              <w:rPr>
                <w:rFonts w:hint="default" w:ascii="Palatino Linotype" w:hAnsi="Palatino Linotype" w:cs="Palatino Linotype"/>
              </w:rPr>
            </w:pPr>
            <w:r>
              <w:rPr>
                <w:rFonts w:hint="default" w:ascii="Palatino Linotype" w:hAnsi="Palatino Linotype" w:cs="Palatino Linotype"/>
                <w:sz w:val="18"/>
              </w:rPr>
              <w:t>--opencode-cmd</w:t>
            </w:r>
          </w:p>
        </w:tc>
        <w:tc>
          <w:tcPr>
            <w:tcW w:w="1814" w:type="dxa"/>
          </w:tcPr>
          <w:p w14:paraId="4184BEC2">
            <w:pPr>
              <w:rPr>
                <w:rFonts w:hint="default" w:ascii="Palatino Linotype" w:hAnsi="Palatino Linotype" w:cs="Palatino Linotype"/>
              </w:rPr>
            </w:pPr>
            <w:r>
              <w:rPr>
                <w:rFonts w:hint="default" w:ascii="Palatino Linotype" w:hAnsi="Palatino Linotype" w:cs="Palatino Linotype"/>
                <w:sz w:val="18"/>
              </w:rPr>
              <w:t>string</w:t>
            </w:r>
          </w:p>
        </w:tc>
        <w:tc>
          <w:tcPr>
            <w:tcW w:w="1474" w:type="dxa"/>
          </w:tcPr>
          <w:p w14:paraId="5F8C856D">
            <w:pPr>
              <w:rPr>
                <w:rFonts w:hint="default" w:ascii="Palatino Linotype" w:hAnsi="Palatino Linotype" w:cs="Palatino Linotype"/>
              </w:rPr>
            </w:pPr>
            <w:r>
              <w:rPr>
                <w:rFonts w:hint="default" w:ascii="Palatino Linotype" w:hAnsi="Palatino Linotype" w:cs="Palatino Linotype"/>
                <w:sz w:val="18"/>
              </w:rPr>
              <w:t>opencode</w:t>
            </w:r>
          </w:p>
        </w:tc>
        <w:tc>
          <w:tcPr>
            <w:tcW w:w="3061" w:type="dxa"/>
          </w:tcPr>
          <w:p w14:paraId="40047378">
            <w:pPr>
              <w:rPr>
                <w:rFonts w:hint="default" w:ascii="Palatino Linotype" w:hAnsi="Palatino Linotype" w:cs="Palatino Linotype"/>
              </w:rPr>
            </w:pPr>
            <w:r>
              <w:rPr>
                <w:rFonts w:hint="default" w:ascii="Palatino Linotype" w:hAnsi="Palatino Linotype" w:cs="Palatino Linotype"/>
                <w:sz w:val="18"/>
              </w:rPr>
              <w:t>OpenCode CLI komutu.</w:t>
            </w:r>
          </w:p>
        </w:tc>
      </w:tr>
      <w:tr w14:paraId="48449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Pr>
          <w:p w14:paraId="2B9775DB">
            <w:pPr>
              <w:rPr>
                <w:rFonts w:hint="default" w:ascii="Palatino Linotype" w:hAnsi="Palatino Linotype" w:cs="Palatino Linotype"/>
              </w:rPr>
            </w:pPr>
            <w:r>
              <w:rPr>
                <w:rFonts w:hint="default" w:ascii="Palatino Linotype" w:hAnsi="Palatino Linotype" w:cs="Palatino Linotype"/>
                <w:sz w:val="18"/>
              </w:rPr>
              <w:t>--project-root</w:t>
            </w:r>
          </w:p>
        </w:tc>
        <w:tc>
          <w:tcPr>
            <w:tcW w:w="1814" w:type="dxa"/>
          </w:tcPr>
          <w:p w14:paraId="2B5C6C07">
            <w:pPr>
              <w:rPr>
                <w:rFonts w:hint="default" w:ascii="Palatino Linotype" w:hAnsi="Palatino Linotype" w:cs="Palatino Linotype"/>
              </w:rPr>
            </w:pPr>
            <w:r>
              <w:rPr>
                <w:rFonts w:hint="default" w:ascii="Palatino Linotype" w:hAnsi="Palatino Linotype" w:cs="Palatino Linotype"/>
                <w:sz w:val="18"/>
              </w:rPr>
              <w:t>yol (zorunlu)</w:t>
            </w:r>
          </w:p>
        </w:tc>
        <w:tc>
          <w:tcPr>
            <w:tcW w:w="1474" w:type="dxa"/>
          </w:tcPr>
          <w:p w14:paraId="07FE3922">
            <w:pPr>
              <w:rPr>
                <w:rFonts w:hint="default" w:ascii="Palatino Linotype" w:hAnsi="Palatino Linotype" w:cs="Palatino Linotype"/>
              </w:rPr>
            </w:pPr>
            <w:r>
              <w:rPr>
                <w:rFonts w:hint="default" w:ascii="Palatino Linotype" w:hAnsi="Palatino Linotype" w:cs="Palatino Linotype"/>
                <w:sz w:val="18"/>
              </w:rPr>
              <w:t>-</w:t>
            </w:r>
          </w:p>
        </w:tc>
        <w:tc>
          <w:tcPr>
            <w:tcW w:w="3061" w:type="dxa"/>
          </w:tcPr>
          <w:p w14:paraId="26961722">
            <w:pPr>
              <w:rPr>
                <w:rFonts w:hint="default" w:ascii="Palatino Linotype" w:hAnsi="Palatino Linotype" w:cs="Palatino Linotype"/>
              </w:rPr>
            </w:pPr>
            <w:r>
              <w:rPr>
                <w:rFonts w:hint="default" w:ascii="Palatino Linotype" w:hAnsi="Palatino Linotype" w:cs="Palatino Linotype"/>
                <w:sz w:val="18"/>
              </w:rPr>
              <w:t>Kod envanteri için proje kökü (modül adlarının çözümünde kullanılır).</w:t>
            </w:r>
          </w:p>
        </w:tc>
      </w:tr>
      <w:tr w14:paraId="1441A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Pr>
          <w:p w14:paraId="5654BB6D">
            <w:pPr>
              <w:rPr>
                <w:rFonts w:hint="default" w:ascii="Palatino Linotype" w:hAnsi="Palatino Linotype" w:cs="Palatino Linotype"/>
              </w:rPr>
            </w:pPr>
            <w:r>
              <w:rPr>
                <w:rFonts w:hint="default" w:ascii="Palatino Linotype" w:hAnsi="Palatino Linotype" w:cs="Palatino Linotype"/>
                <w:sz w:val="18"/>
              </w:rPr>
              <w:t>--target-script</w:t>
            </w:r>
          </w:p>
        </w:tc>
        <w:tc>
          <w:tcPr>
            <w:tcW w:w="1814" w:type="dxa"/>
          </w:tcPr>
          <w:p w14:paraId="0E12739B">
            <w:pPr>
              <w:rPr>
                <w:rFonts w:hint="default" w:ascii="Palatino Linotype" w:hAnsi="Palatino Linotype" w:cs="Palatino Linotype"/>
              </w:rPr>
            </w:pPr>
            <w:r>
              <w:rPr>
                <w:rFonts w:hint="default" w:ascii="Palatino Linotype" w:hAnsi="Palatino Linotype" w:cs="Palatino Linotype"/>
                <w:sz w:val="18"/>
              </w:rPr>
              <w:t>yol (zorunlu)</w:t>
            </w:r>
          </w:p>
        </w:tc>
        <w:tc>
          <w:tcPr>
            <w:tcW w:w="1474" w:type="dxa"/>
          </w:tcPr>
          <w:p w14:paraId="7A59951B">
            <w:pPr>
              <w:rPr>
                <w:rFonts w:hint="default" w:ascii="Palatino Linotype" w:hAnsi="Palatino Linotype" w:cs="Palatino Linotype"/>
              </w:rPr>
            </w:pPr>
            <w:r>
              <w:rPr>
                <w:rFonts w:hint="default" w:ascii="Palatino Linotype" w:hAnsi="Palatino Linotype" w:cs="Palatino Linotype"/>
                <w:sz w:val="18"/>
              </w:rPr>
              <w:t>-</w:t>
            </w:r>
          </w:p>
        </w:tc>
        <w:tc>
          <w:tcPr>
            <w:tcW w:w="3061" w:type="dxa"/>
          </w:tcPr>
          <w:p w14:paraId="398F5187">
            <w:pPr>
              <w:rPr>
                <w:rFonts w:hint="default" w:ascii="Palatino Linotype" w:hAnsi="Palatino Linotype" w:cs="Palatino Linotype"/>
              </w:rPr>
            </w:pPr>
            <w:r>
              <w:rPr>
                <w:rFonts w:hint="default" w:ascii="Palatino Linotype" w:hAnsi="Palatino Linotype" w:cs="Palatino Linotype"/>
                <w:sz w:val="18"/>
              </w:rPr>
              <w:t>Envanteri çıkarılacak / çalıştırılacak hedef betik.</w:t>
            </w:r>
          </w:p>
        </w:tc>
      </w:tr>
      <w:tr w14:paraId="2975F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Pr>
          <w:p w14:paraId="5DA2519F">
            <w:pPr>
              <w:rPr>
                <w:rFonts w:hint="default" w:ascii="Palatino Linotype" w:hAnsi="Palatino Linotype" w:cs="Palatino Linotype"/>
              </w:rPr>
            </w:pPr>
            <w:r>
              <w:rPr>
                <w:rFonts w:hint="default" w:ascii="Palatino Linotype" w:hAnsi="Palatino Linotype" w:cs="Palatino Linotype"/>
                <w:sz w:val="18"/>
              </w:rPr>
              <w:t>--hint</w:t>
            </w:r>
          </w:p>
        </w:tc>
        <w:tc>
          <w:tcPr>
            <w:tcW w:w="1814" w:type="dxa"/>
          </w:tcPr>
          <w:p w14:paraId="360FD9A4">
            <w:pPr>
              <w:rPr>
                <w:rFonts w:hint="default" w:ascii="Palatino Linotype" w:hAnsi="Palatino Linotype" w:cs="Palatino Linotype"/>
              </w:rPr>
            </w:pPr>
            <w:r>
              <w:rPr>
                <w:rFonts w:hint="default" w:ascii="Palatino Linotype" w:hAnsi="Palatino Linotype" w:cs="Palatino Linotype"/>
                <w:sz w:val="18"/>
              </w:rPr>
              <w:t>string</w:t>
            </w:r>
          </w:p>
        </w:tc>
        <w:tc>
          <w:tcPr>
            <w:tcW w:w="1474" w:type="dxa"/>
          </w:tcPr>
          <w:p w14:paraId="6874CA64">
            <w:pPr>
              <w:rPr>
                <w:rFonts w:hint="default" w:ascii="Palatino Linotype" w:hAnsi="Palatino Linotype" w:cs="Palatino Linotype"/>
              </w:rPr>
            </w:pPr>
            <w:r>
              <w:rPr>
                <w:rFonts w:hint="default" w:ascii="Palatino Linotype" w:hAnsi="Palatino Linotype" w:cs="Palatino Linotype"/>
                <w:sz w:val="18"/>
              </w:rPr>
              <w:t>-</w:t>
            </w:r>
          </w:p>
        </w:tc>
        <w:tc>
          <w:tcPr>
            <w:tcW w:w="3061" w:type="dxa"/>
          </w:tcPr>
          <w:p w14:paraId="3234BE9F">
            <w:pPr>
              <w:rPr>
                <w:rFonts w:hint="default" w:ascii="Palatino Linotype" w:hAnsi="Palatino Linotype" w:cs="Palatino Linotype"/>
              </w:rPr>
            </w:pPr>
            <w:r>
              <w:rPr>
                <w:rFonts w:hint="default" w:ascii="Palatino Linotype" w:hAnsi="Palatino Linotype" w:cs="Palatino Linotype"/>
                <w:sz w:val="18"/>
              </w:rPr>
              <w:t>LLM'e verilecek doğal dilde ipucu.</w:t>
            </w:r>
          </w:p>
        </w:tc>
      </w:tr>
      <w:tr w14:paraId="542EC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Pr>
          <w:p w14:paraId="1404623C">
            <w:pPr>
              <w:rPr>
                <w:rFonts w:hint="default" w:ascii="Palatino Linotype" w:hAnsi="Palatino Linotype" w:cs="Palatino Linotype"/>
              </w:rPr>
            </w:pPr>
            <w:r>
              <w:rPr>
                <w:rFonts w:hint="default" w:ascii="Palatino Linotype" w:hAnsi="Palatino Linotype" w:cs="Palatino Linotype"/>
                <w:sz w:val="18"/>
              </w:rPr>
              <w:t>--error-context</w:t>
            </w:r>
          </w:p>
        </w:tc>
        <w:tc>
          <w:tcPr>
            <w:tcW w:w="1814" w:type="dxa"/>
          </w:tcPr>
          <w:p w14:paraId="2C886F1D">
            <w:pPr>
              <w:rPr>
                <w:rFonts w:hint="default" w:ascii="Palatino Linotype" w:hAnsi="Palatino Linotype" w:cs="Palatino Linotype"/>
              </w:rPr>
            </w:pPr>
            <w:r>
              <w:rPr>
                <w:rFonts w:hint="default" w:ascii="Palatino Linotype" w:hAnsi="Palatino Linotype" w:cs="Palatino Linotype"/>
                <w:sz w:val="18"/>
              </w:rPr>
              <w:t>string</w:t>
            </w:r>
          </w:p>
        </w:tc>
        <w:tc>
          <w:tcPr>
            <w:tcW w:w="1474" w:type="dxa"/>
          </w:tcPr>
          <w:p w14:paraId="7C572CD8">
            <w:pPr>
              <w:rPr>
                <w:rFonts w:hint="default" w:ascii="Palatino Linotype" w:hAnsi="Palatino Linotype" w:cs="Palatino Linotype"/>
              </w:rPr>
            </w:pPr>
            <w:r>
              <w:rPr>
                <w:rFonts w:hint="default" w:ascii="Palatino Linotype" w:hAnsi="Palatino Linotype" w:cs="Palatino Linotype"/>
                <w:sz w:val="18"/>
              </w:rPr>
              <w:t>-</w:t>
            </w:r>
          </w:p>
        </w:tc>
        <w:tc>
          <w:tcPr>
            <w:tcW w:w="3061" w:type="dxa"/>
          </w:tcPr>
          <w:p w14:paraId="5BCC6435">
            <w:pPr>
              <w:rPr>
                <w:rFonts w:hint="default" w:ascii="Palatino Linotype" w:hAnsi="Palatino Linotype" w:cs="Palatino Linotype"/>
              </w:rPr>
            </w:pPr>
            <w:r>
              <w:rPr>
                <w:rFonts w:hint="default" w:ascii="Palatino Linotype" w:hAnsi="Palatino Linotype" w:cs="Palatino Linotype"/>
                <w:sz w:val="18"/>
              </w:rPr>
              <w:t>Hata mesajı/traceback gibi ek bağlam.</w:t>
            </w:r>
          </w:p>
        </w:tc>
      </w:tr>
      <w:tr w14:paraId="4C2DC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Pr>
          <w:p w14:paraId="358A98E5">
            <w:pPr>
              <w:rPr>
                <w:rFonts w:hint="default" w:ascii="Palatino Linotype" w:hAnsi="Palatino Linotype" w:cs="Palatino Linotype"/>
              </w:rPr>
            </w:pPr>
            <w:r>
              <w:rPr>
                <w:rFonts w:hint="default" w:ascii="Palatino Linotype" w:hAnsi="Palatino Linotype" w:cs="Palatino Linotype"/>
                <w:sz w:val="18"/>
              </w:rPr>
              <w:t>--execute</w:t>
            </w:r>
          </w:p>
        </w:tc>
        <w:tc>
          <w:tcPr>
            <w:tcW w:w="1814" w:type="dxa"/>
          </w:tcPr>
          <w:p w14:paraId="78E28CA5">
            <w:pPr>
              <w:rPr>
                <w:rFonts w:hint="default" w:ascii="Palatino Linotype" w:hAnsi="Palatino Linotype" w:cs="Palatino Linotype"/>
              </w:rPr>
            </w:pPr>
            <w:r>
              <w:rPr>
                <w:rFonts w:hint="default" w:ascii="Palatino Linotype" w:hAnsi="Palatino Linotype" w:cs="Palatino Linotype"/>
                <w:sz w:val="18"/>
              </w:rPr>
              <w:t>bayrak</w:t>
            </w:r>
          </w:p>
        </w:tc>
        <w:tc>
          <w:tcPr>
            <w:tcW w:w="1474" w:type="dxa"/>
          </w:tcPr>
          <w:p w14:paraId="0952566E">
            <w:pPr>
              <w:rPr>
                <w:rFonts w:hint="default" w:ascii="Palatino Linotype" w:hAnsi="Palatino Linotype" w:cs="Palatino Linotype"/>
              </w:rPr>
            </w:pPr>
            <w:r>
              <w:rPr>
                <w:rFonts w:hint="default" w:ascii="Palatino Linotype" w:hAnsi="Palatino Linotype" w:cs="Palatino Linotype"/>
                <w:sz w:val="18"/>
              </w:rPr>
              <w:t>false</w:t>
            </w:r>
          </w:p>
        </w:tc>
        <w:tc>
          <w:tcPr>
            <w:tcW w:w="3061" w:type="dxa"/>
          </w:tcPr>
          <w:p w14:paraId="39322CCA">
            <w:pPr>
              <w:rPr>
                <w:rFonts w:hint="default" w:ascii="Palatino Linotype" w:hAnsi="Palatino Linotype" w:cs="Palatino Linotype"/>
              </w:rPr>
            </w:pPr>
            <w:r>
              <w:rPr>
                <w:rFonts w:hint="default" w:ascii="Palatino Linotype" w:hAnsi="Palatino Linotype" w:cs="Palatino Linotype"/>
                <w:sz w:val="18"/>
              </w:rPr>
              <w:t>Öneri sonrasında trace'i hemen çalıştırır.</w:t>
            </w:r>
          </w:p>
        </w:tc>
      </w:tr>
      <w:tr w14:paraId="38369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Pr>
          <w:p w14:paraId="2C84F92B">
            <w:pPr>
              <w:rPr>
                <w:rFonts w:hint="default" w:ascii="Palatino Linotype" w:hAnsi="Palatino Linotype" w:cs="Palatino Linotype"/>
              </w:rPr>
            </w:pPr>
            <w:r>
              <w:rPr>
                <w:rFonts w:hint="default" w:ascii="Palatino Linotype" w:hAnsi="Palatino Linotype" w:cs="Palatino Linotype"/>
                <w:sz w:val="18"/>
              </w:rPr>
              <w:t>--manifest-output</w:t>
            </w:r>
          </w:p>
        </w:tc>
        <w:tc>
          <w:tcPr>
            <w:tcW w:w="1814" w:type="dxa"/>
          </w:tcPr>
          <w:p w14:paraId="746C84B6">
            <w:pPr>
              <w:rPr>
                <w:rFonts w:hint="default" w:ascii="Palatino Linotype" w:hAnsi="Palatino Linotype" w:cs="Palatino Linotype"/>
              </w:rPr>
            </w:pPr>
            <w:r>
              <w:rPr>
                <w:rFonts w:hint="default" w:ascii="Palatino Linotype" w:hAnsi="Palatino Linotype" w:cs="Palatino Linotype"/>
                <w:sz w:val="18"/>
              </w:rPr>
              <w:t>yol</w:t>
            </w:r>
          </w:p>
        </w:tc>
        <w:tc>
          <w:tcPr>
            <w:tcW w:w="1474" w:type="dxa"/>
          </w:tcPr>
          <w:p w14:paraId="1431F618">
            <w:pPr>
              <w:rPr>
                <w:rFonts w:hint="default" w:ascii="Palatino Linotype" w:hAnsi="Palatino Linotype" w:cs="Palatino Linotype"/>
              </w:rPr>
            </w:pPr>
            <w:r>
              <w:rPr>
                <w:rFonts w:hint="default" w:ascii="Palatino Linotype" w:hAnsi="Palatino Linotype" w:cs="Palatino Linotype"/>
                <w:sz w:val="18"/>
              </w:rPr>
              <w:t>-</w:t>
            </w:r>
          </w:p>
        </w:tc>
        <w:tc>
          <w:tcPr>
            <w:tcW w:w="3061" w:type="dxa"/>
          </w:tcPr>
          <w:p w14:paraId="4DC4CE1D">
            <w:pPr>
              <w:rPr>
                <w:rFonts w:hint="default" w:ascii="Palatino Linotype" w:hAnsi="Palatino Linotype" w:cs="Palatino Linotype"/>
              </w:rPr>
            </w:pPr>
            <w:r>
              <w:rPr>
                <w:rFonts w:hint="default" w:ascii="Palatino Linotype" w:hAnsi="Palatino Linotype" w:cs="Palatino Linotype"/>
                <w:sz w:val="18"/>
              </w:rPr>
              <w:t>Önerilen manifestin yazılacağı dosya.</w:t>
            </w:r>
          </w:p>
        </w:tc>
      </w:tr>
      <w:tr w14:paraId="0CEC5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Pr>
          <w:p w14:paraId="3F1FF980">
            <w:pPr>
              <w:rPr>
                <w:rFonts w:hint="default" w:ascii="Palatino Linotype" w:hAnsi="Palatino Linotype" w:cs="Palatino Linotype"/>
              </w:rPr>
            </w:pPr>
            <w:r>
              <w:rPr>
                <w:rFonts w:hint="default" w:ascii="Palatino Linotype" w:hAnsi="Palatino Linotype" w:cs="Palatino Linotype"/>
                <w:sz w:val="18"/>
              </w:rPr>
              <w:t>--save-manifest</w:t>
            </w:r>
          </w:p>
        </w:tc>
        <w:tc>
          <w:tcPr>
            <w:tcW w:w="1814" w:type="dxa"/>
          </w:tcPr>
          <w:p w14:paraId="73B39B59">
            <w:pPr>
              <w:rPr>
                <w:rFonts w:hint="default" w:ascii="Palatino Linotype" w:hAnsi="Palatino Linotype" w:cs="Palatino Linotype"/>
              </w:rPr>
            </w:pPr>
            <w:r>
              <w:rPr>
                <w:rFonts w:hint="default" w:ascii="Palatino Linotype" w:hAnsi="Palatino Linotype" w:cs="Palatino Linotype"/>
                <w:sz w:val="18"/>
              </w:rPr>
              <w:t>bayrak</w:t>
            </w:r>
          </w:p>
        </w:tc>
        <w:tc>
          <w:tcPr>
            <w:tcW w:w="1474" w:type="dxa"/>
          </w:tcPr>
          <w:p w14:paraId="50554499">
            <w:pPr>
              <w:rPr>
                <w:rFonts w:hint="default" w:ascii="Palatino Linotype" w:hAnsi="Palatino Linotype" w:cs="Palatino Linotype"/>
              </w:rPr>
            </w:pPr>
            <w:r>
              <w:rPr>
                <w:rFonts w:hint="default" w:ascii="Palatino Linotype" w:hAnsi="Palatino Linotype" w:cs="Palatino Linotype"/>
                <w:sz w:val="18"/>
              </w:rPr>
              <w:t>false</w:t>
            </w:r>
          </w:p>
        </w:tc>
        <w:tc>
          <w:tcPr>
            <w:tcW w:w="3061" w:type="dxa"/>
          </w:tcPr>
          <w:p w14:paraId="5A7D7733">
            <w:pPr>
              <w:rPr>
                <w:rFonts w:hint="default" w:ascii="Palatino Linotype" w:hAnsi="Palatino Linotype" w:cs="Palatino Linotype"/>
              </w:rPr>
            </w:pPr>
            <w:r>
              <w:rPr>
                <w:rFonts w:hint="default" w:ascii="Palatino Linotype" w:hAnsi="Palatino Linotype" w:cs="Palatino Linotype"/>
                <w:sz w:val="18"/>
              </w:rPr>
              <w:t>Manifesti --output-dir altına zaman damgalı adla yazar.</w:t>
            </w:r>
          </w:p>
        </w:tc>
      </w:tr>
      <w:tr w14:paraId="5C28D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Pr>
          <w:p w14:paraId="5F867DF4">
            <w:pPr>
              <w:rPr>
                <w:rFonts w:hint="default" w:ascii="Palatino Linotype" w:hAnsi="Palatino Linotype" w:cs="Palatino Linotype"/>
              </w:rPr>
            </w:pPr>
            <w:r>
              <w:rPr>
                <w:rFonts w:hint="default" w:ascii="Palatino Linotype" w:hAnsi="Palatino Linotype" w:cs="Palatino Linotype"/>
                <w:sz w:val="18"/>
              </w:rPr>
              <w:t>--output-dir</w:t>
            </w:r>
          </w:p>
        </w:tc>
        <w:tc>
          <w:tcPr>
            <w:tcW w:w="1814" w:type="dxa"/>
          </w:tcPr>
          <w:p w14:paraId="7038F04D">
            <w:pPr>
              <w:rPr>
                <w:rFonts w:hint="default" w:ascii="Palatino Linotype" w:hAnsi="Palatino Linotype" w:cs="Palatino Linotype"/>
              </w:rPr>
            </w:pPr>
            <w:r>
              <w:rPr>
                <w:rFonts w:hint="default" w:ascii="Palatino Linotype" w:hAnsi="Palatino Linotype" w:cs="Palatino Linotype"/>
                <w:sz w:val="18"/>
              </w:rPr>
              <w:t>yol</w:t>
            </w:r>
          </w:p>
        </w:tc>
        <w:tc>
          <w:tcPr>
            <w:tcW w:w="1474" w:type="dxa"/>
          </w:tcPr>
          <w:p w14:paraId="6AE8985C">
            <w:pPr>
              <w:rPr>
                <w:rFonts w:hint="default" w:ascii="Palatino Linotype" w:hAnsi="Palatino Linotype" w:cs="Palatino Linotype"/>
              </w:rPr>
            </w:pPr>
            <w:r>
              <w:rPr>
                <w:rFonts w:hint="default" w:ascii="Palatino Linotype" w:hAnsi="Palatino Linotype" w:cs="Palatino Linotype"/>
                <w:sz w:val="18"/>
              </w:rPr>
              <w:t>output</w:t>
            </w:r>
          </w:p>
        </w:tc>
        <w:tc>
          <w:tcPr>
            <w:tcW w:w="3061" w:type="dxa"/>
          </w:tcPr>
          <w:p w14:paraId="3E713DA7">
            <w:pPr>
              <w:rPr>
                <w:rFonts w:hint="default" w:ascii="Palatino Linotype" w:hAnsi="Palatino Linotype" w:cs="Palatino Linotype"/>
              </w:rPr>
            </w:pPr>
            <w:r>
              <w:rPr>
                <w:rFonts w:hint="default" w:ascii="Palatino Linotype" w:hAnsi="Palatino Linotype" w:cs="Palatino Linotype"/>
                <w:sz w:val="18"/>
              </w:rPr>
              <w:t>--save-manifest için hedef dizin.</w:t>
            </w:r>
          </w:p>
        </w:tc>
      </w:tr>
      <w:tr w14:paraId="708BB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Pr>
          <w:p w14:paraId="322B9036">
            <w:pPr>
              <w:rPr>
                <w:rFonts w:hint="default" w:ascii="Palatino Linotype" w:hAnsi="Palatino Linotype" w:cs="Palatino Linotype"/>
              </w:rPr>
            </w:pPr>
            <w:r>
              <w:rPr>
                <w:rFonts w:hint="default" w:ascii="Palatino Linotype" w:hAnsi="Palatino Linotype" w:cs="Palatino Linotype"/>
                <w:sz w:val="18"/>
              </w:rPr>
              <w:t>--trace-output</w:t>
            </w:r>
          </w:p>
        </w:tc>
        <w:tc>
          <w:tcPr>
            <w:tcW w:w="1814" w:type="dxa"/>
          </w:tcPr>
          <w:p w14:paraId="15AF19FB">
            <w:pPr>
              <w:rPr>
                <w:rFonts w:hint="default" w:ascii="Palatino Linotype" w:hAnsi="Palatino Linotype" w:cs="Palatino Linotype"/>
              </w:rPr>
            </w:pPr>
            <w:r>
              <w:rPr>
                <w:rFonts w:hint="default" w:ascii="Palatino Linotype" w:hAnsi="Palatino Linotype" w:cs="Palatino Linotype"/>
                <w:sz w:val="18"/>
              </w:rPr>
              <w:t>yol</w:t>
            </w:r>
          </w:p>
        </w:tc>
        <w:tc>
          <w:tcPr>
            <w:tcW w:w="1474" w:type="dxa"/>
          </w:tcPr>
          <w:p w14:paraId="5AE04549">
            <w:pPr>
              <w:rPr>
                <w:rFonts w:hint="default" w:ascii="Palatino Linotype" w:hAnsi="Palatino Linotype" w:cs="Palatino Linotype"/>
              </w:rPr>
            </w:pPr>
            <w:r>
              <w:rPr>
                <w:rFonts w:hint="default" w:ascii="Palatino Linotype" w:hAnsi="Palatino Linotype" w:cs="Palatino Linotype"/>
                <w:sz w:val="18"/>
              </w:rPr>
              <w:t>otomatik</w:t>
            </w:r>
          </w:p>
        </w:tc>
        <w:tc>
          <w:tcPr>
            <w:tcW w:w="3061" w:type="dxa"/>
          </w:tcPr>
          <w:p w14:paraId="1CF36814">
            <w:pPr>
              <w:rPr>
                <w:rFonts w:hint="default" w:ascii="Palatino Linotype" w:hAnsi="Palatino Linotype" w:cs="Palatino Linotype"/>
              </w:rPr>
            </w:pPr>
            <w:r>
              <w:rPr>
                <w:rFonts w:hint="default" w:ascii="Palatino Linotype" w:hAnsi="Palatino Linotype" w:cs="Palatino Linotype"/>
                <w:sz w:val="18"/>
              </w:rPr>
              <w:t>--execute sırasında trace XML çıktı yolu.</w:t>
            </w:r>
          </w:p>
        </w:tc>
      </w:tr>
      <w:tr w14:paraId="7DFBA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Pr>
          <w:p w14:paraId="425483BD">
            <w:pPr>
              <w:rPr>
                <w:rFonts w:hint="default" w:ascii="Palatino Linotype" w:hAnsi="Palatino Linotype" w:cs="Palatino Linotype"/>
              </w:rPr>
            </w:pPr>
            <w:r>
              <w:rPr>
                <w:rFonts w:hint="default" w:ascii="Palatino Linotype" w:hAnsi="Palatino Linotype" w:cs="Palatino Linotype"/>
                <w:sz w:val="18"/>
              </w:rPr>
              <w:t>--trace-output-dir</w:t>
            </w:r>
          </w:p>
        </w:tc>
        <w:tc>
          <w:tcPr>
            <w:tcW w:w="1814" w:type="dxa"/>
          </w:tcPr>
          <w:p w14:paraId="46478C03">
            <w:pPr>
              <w:rPr>
                <w:rFonts w:hint="default" w:ascii="Palatino Linotype" w:hAnsi="Palatino Linotype" w:cs="Palatino Linotype"/>
              </w:rPr>
            </w:pPr>
            <w:r>
              <w:rPr>
                <w:rFonts w:hint="default" w:ascii="Palatino Linotype" w:hAnsi="Palatino Linotype" w:cs="Palatino Linotype"/>
                <w:sz w:val="18"/>
              </w:rPr>
              <w:t>yol</w:t>
            </w:r>
          </w:p>
        </w:tc>
        <w:tc>
          <w:tcPr>
            <w:tcW w:w="1474" w:type="dxa"/>
          </w:tcPr>
          <w:p w14:paraId="5E154D8F">
            <w:pPr>
              <w:rPr>
                <w:rFonts w:hint="default" w:ascii="Palatino Linotype" w:hAnsi="Palatino Linotype" w:cs="Palatino Linotype"/>
              </w:rPr>
            </w:pPr>
            <w:r>
              <w:rPr>
                <w:rFonts w:hint="default" w:ascii="Palatino Linotype" w:hAnsi="Palatino Linotype" w:cs="Palatino Linotype"/>
                <w:sz w:val="18"/>
              </w:rPr>
              <w:t>output</w:t>
            </w:r>
          </w:p>
        </w:tc>
        <w:tc>
          <w:tcPr>
            <w:tcW w:w="3061" w:type="dxa"/>
          </w:tcPr>
          <w:p w14:paraId="78C44543">
            <w:pPr>
              <w:rPr>
                <w:rFonts w:hint="default" w:ascii="Palatino Linotype" w:hAnsi="Palatino Linotype" w:cs="Palatino Linotype"/>
              </w:rPr>
            </w:pPr>
            <w:r>
              <w:rPr>
                <w:rFonts w:hint="default" w:ascii="Palatino Linotype" w:hAnsi="Palatino Linotype" w:cs="Palatino Linotype"/>
                <w:sz w:val="18"/>
              </w:rPr>
              <w:t>--execute sırasında otomatik trace adı için dizin.</w:t>
            </w:r>
          </w:p>
        </w:tc>
      </w:tr>
      <w:tr w14:paraId="49E8D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Pr>
          <w:p w14:paraId="035461AA">
            <w:pPr>
              <w:rPr>
                <w:rFonts w:hint="default" w:ascii="Palatino Linotype" w:hAnsi="Palatino Linotype" w:cs="Palatino Linotype"/>
              </w:rPr>
            </w:pPr>
            <w:r>
              <w:rPr>
                <w:rFonts w:hint="default" w:ascii="Palatino Linotype" w:hAnsi="Palatino Linotype" w:cs="Palatino Linotype"/>
                <w:sz w:val="18"/>
              </w:rPr>
              <w:t>--schema-version</w:t>
            </w:r>
          </w:p>
        </w:tc>
        <w:tc>
          <w:tcPr>
            <w:tcW w:w="1814" w:type="dxa"/>
          </w:tcPr>
          <w:p w14:paraId="1F3DA466">
            <w:pPr>
              <w:rPr>
                <w:rFonts w:hint="default" w:ascii="Palatino Linotype" w:hAnsi="Palatino Linotype" w:cs="Palatino Linotype"/>
              </w:rPr>
            </w:pPr>
            <w:r>
              <w:rPr>
                <w:rFonts w:hint="default" w:ascii="Palatino Linotype" w:hAnsi="Palatino Linotype" w:cs="Palatino Linotype"/>
                <w:sz w:val="18"/>
              </w:rPr>
              <w:t>string</w:t>
            </w:r>
          </w:p>
        </w:tc>
        <w:tc>
          <w:tcPr>
            <w:tcW w:w="1474" w:type="dxa"/>
          </w:tcPr>
          <w:p w14:paraId="7010F80D">
            <w:pPr>
              <w:rPr>
                <w:rFonts w:hint="default" w:ascii="Palatino Linotype" w:hAnsi="Palatino Linotype" w:cs="Palatino Linotype"/>
              </w:rPr>
            </w:pPr>
            <w:r>
              <w:rPr>
                <w:rFonts w:hint="default" w:ascii="Palatino Linotype" w:hAnsi="Palatino Linotype" w:cs="Palatino Linotype"/>
                <w:sz w:val="18"/>
              </w:rPr>
              <w:t>2.2</w:t>
            </w:r>
          </w:p>
        </w:tc>
        <w:tc>
          <w:tcPr>
            <w:tcW w:w="3061" w:type="dxa"/>
          </w:tcPr>
          <w:p w14:paraId="7FD0E79F">
            <w:pPr>
              <w:rPr>
                <w:rFonts w:hint="default" w:ascii="Palatino Linotype" w:hAnsi="Palatino Linotype" w:cs="Palatino Linotype"/>
              </w:rPr>
            </w:pPr>
            <w:r>
              <w:rPr>
                <w:rFonts w:hint="default" w:ascii="Palatino Linotype" w:hAnsi="Palatino Linotype" w:cs="Palatino Linotype"/>
                <w:sz w:val="18"/>
              </w:rPr>
              <w:t>--execute sırasında üretilecek şema sürümü.</w:t>
            </w:r>
          </w:p>
        </w:tc>
      </w:tr>
      <w:tr w14:paraId="405D2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Pr>
          <w:p w14:paraId="22358B4B">
            <w:pPr>
              <w:rPr>
                <w:rFonts w:hint="default" w:ascii="Palatino Linotype" w:hAnsi="Palatino Linotype" w:cs="Palatino Linotype"/>
              </w:rPr>
            </w:pPr>
            <w:r>
              <w:rPr>
                <w:rFonts w:hint="default" w:ascii="Palatino Linotype" w:hAnsi="Palatino Linotype" w:cs="Palatino Linotype"/>
                <w:sz w:val="18"/>
              </w:rPr>
              <w:t>--detail</w:t>
            </w:r>
          </w:p>
        </w:tc>
        <w:tc>
          <w:tcPr>
            <w:tcW w:w="1814" w:type="dxa"/>
          </w:tcPr>
          <w:p w14:paraId="191A158B">
            <w:pPr>
              <w:rPr>
                <w:rFonts w:hint="default" w:ascii="Palatino Linotype" w:hAnsi="Palatino Linotype" w:cs="Palatino Linotype"/>
              </w:rPr>
            </w:pPr>
            <w:r>
              <w:rPr>
                <w:rFonts w:hint="default" w:ascii="Palatino Linotype" w:hAnsi="Palatino Linotype" w:cs="Palatino Linotype"/>
                <w:sz w:val="18"/>
              </w:rPr>
              <w:t>minimal | normal | detailed</w:t>
            </w:r>
          </w:p>
        </w:tc>
        <w:tc>
          <w:tcPr>
            <w:tcW w:w="1474" w:type="dxa"/>
          </w:tcPr>
          <w:p w14:paraId="112A2119">
            <w:pPr>
              <w:rPr>
                <w:rFonts w:hint="default" w:ascii="Palatino Linotype" w:hAnsi="Palatino Linotype" w:cs="Palatino Linotype"/>
              </w:rPr>
            </w:pPr>
            <w:r>
              <w:rPr>
                <w:rFonts w:hint="default" w:ascii="Palatino Linotype" w:hAnsi="Palatino Linotype" w:cs="Palatino Linotype"/>
                <w:sz w:val="18"/>
              </w:rPr>
              <w:t>detailed</w:t>
            </w:r>
          </w:p>
        </w:tc>
        <w:tc>
          <w:tcPr>
            <w:tcW w:w="3061" w:type="dxa"/>
          </w:tcPr>
          <w:p w14:paraId="27B3B318">
            <w:pPr>
              <w:rPr>
                <w:rFonts w:hint="default" w:ascii="Palatino Linotype" w:hAnsi="Palatino Linotype" w:cs="Palatino Linotype"/>
              </w:rPr>
            </w:pPr>
            <w:r>
              <w:rPr>
                <w:rFonts w:hint="default" w:ascii="Palatino Linotype" w:hAnsi="Palatino Linotype" w:cs="Palatino Linotype"/>
                <w:sz w:val="18"/>
              </w:rPr>
              <w:t>--execute sırasında detay seviyesi.</w:t>
            </w:r>
          </w:p>
        </w:tc>
      </w:tr>
      <w:tr w14:paraId="0D765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Pr>
          <w:p w14:paraId="64423C9A">
            <w:pPr>
              <w:rPr>
                <w:rFonts w:hint="default" w:ascii="Palatino Linotype" w:hAnsi="Palatino Linotype" w:cs="Palatino Linotype"/>
              </w:rPr>
            </w:pPr>
            <w:r>
              <w:rPr>
                <w:rFonts w:hint="default" w:ascii="Palatino Linotype" w:hAnsi="Palatino Linotype" w:cs="Palatino Linotype"/>
                <w:sz w:val="18"/>
              </w:rPr>
              <w:t>--max-depth</w:t>
            </w:r>
          </w:p>
        </w:tc>
        <w:tc>
          <w:tcPr>
            <w:tcW w:w="1814" w:type="dxa"/>
          </w:tcPr>
          <w:p w14:paraId="2A5521DF">
            <w:pPr>
              <w:rPr>
                <w:rFonts w:hint="default" w:ascii="Palatino Linotype" w:hAnsi="Palatino Linotype" w:cs="Palatino Linotype"/>
              </w:rPr>
            </w:pPr>
            <w:r>
              <w:rPr>
                <w:rFonts w:hint="default" w:ascii="Palatino Linotype" w:hAnsi="Palatino Linotype" w:cs="Palatino Linotype"/>
                <w:sz w:val="18"/>
              </w:rPr>
              <w:t>int</w:t>
            </w:r>
          </w:p>
        </w:tc>
        <w:tc>
          <w:tcPr>
            <w:tcW w:w="1474" w:type="dxa"/>
          </w:tcPr>
          <w:p w14:paraId="049F2238">
            <w:pPr>
              <w:rPr>
                <w:rFonts w:hint="default" w:ascii="Palatino Linotype" w:hAnsi="Palatino Linotype" w:cs="Palatino Linotype"/>
              </w:rPr>
            </w:pPr>
            <w:r>
              <w:rPr>
                <w:rFonts w:hint="default" w:ascii="Palatino Linotype" w:hAnsi="Palatino Linotype" w:cs="Palatino Linotype"/>
                <w:sz w:val="18"/>
              </w:rPr>
              <w:t>100</w:t>
            </w:r>
          </w:p>
        </w:tc>
        <w:tc>
          <w:tcPr>
            <w:tcW w:w="3061" w:type="dxa"/>
          </w:tcPr>
          <w:p w14:paraId="25C0DE42">
            <w:pPr>
              <w:rPr>
                <w:rFonts w:hint="default" w:ascii="Palatino Linotype" w:hAnsi="Palatino Linotype" w:cs="Palatino Linotype"/>
              </w:rPr>
            </w:pPr>
            <w:r>
              <w:rPr>
                <w:rFonts w:hint="default" w:ascii="Palatino Linotype" w:hAnsi="Palatino Linotype" w:cs="Palatino Linotype"/>
                <w:sz w:val="18"/>
              </w:rPr>
              <w:t>--execute sırasında maksimum çağrı derinliği.</w:t>
            </w:r>
          </w:p>
        </w:tc>
      </w:tr>
      <w:tr w14:paraId="6FE3B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Pr>
          <w:p w14:paraId="45DD89E7">
            <w:pPr>
              <w:rPr>
                <w:rFonts w:hint="default" w:ascii="Palatino Linotype" w:hAnsi="Palatino Linotype" w:cs="Palatino Linotype"/>
              </w:rPr>
            </w:pPr>
            <w:r>
              <w:rPr>
                <w:rFonts w:hint="default" w:ascii="Palatino Linotype" w:hAnsi="Palatino Linotype" w:cs="Palatino Linotype"/>
                <w:sz w:val="18"/>
              </w:rPr>
              <w:t>--max-iterations</w:t>
            </w:r>
          </w:p>
        </w:tc>
        <w:tc>
          <w:tcPr>
            <w:tcW w:w="1814" w:type="dxa"/>
          </w:tcPr>
          <w:p w14:paraId="017706BD">
            <w:pPr>
              <w:rPr>
                <w:rFonts w:hint="default" w:ascii="Palatino Linotype" w:hAnsi="Palatino Linotype" w:cs="Palatino Linotype"/>
              </w:rPr>
            </w:pPr>
            <w:r>
              <w:rPr>
                <w:rFonts w:hint="default" w:ascii="Palatino Linotype" w:hAnsi="Palatino Linotype" w:cs="Palatino Linotype"/>
                <w:sz w:val="18"/>
              </w:rPr>
              <w:t>int</w:t>
            </w:r>
          </w:p>
        </w:tc>
        <w:tc>
          <w:tcPr>
            <w:tcW w:w="1474" w:type="dxa"/>
          </w:tcPr>
          <w:p w14:paraId="4B2A7940">
            <w:pPr>
              <w:rPr>
                <w:rFonts w:hint="default" w:ascii="Palatino Linotype" w:hAnsi="Palatino Linotype" w:cs="Palatino Linotype"/>
              </w:rPr>
            </w:pPr>
            <w:r>
              <w:rPr>
                <w:rFonts w:hint="default" w:ascii="Palatino Linotype" w:hAnsi="Palatino Linotype" w:cs="Palatino Linotype"/>
                <w:sz w:val="18"/>
              </w:rPr>
              <w:t>-</w:t>
            </w:r>
          </w:p>
        </w:tc>
        <w:tc>
          <w:tcPr>
            <w:tcW w:w="3061" w:type="dxa"/>
          </w:tcPr>
          <w:p w14:paraId="4BE62EDF">
            <w:pPr>
              <w:rPr>
                <w:rFonts w:hint="default" w:ascii="Palatino Linotype" w:hAnsi="Palatino Linotype" w:cs="Palatino Linotype"/>
              </w:rPr>
            </w:pPr>
            <w:r>
              <w:rPr>
                <w:rFonts w:hint="default" w:ascii="Palatino Linotype" w:hAnsi="Palatino Linotype" w:cs="Palatino Linotype"/>
                <w:sz w:val="18"/>
              </w:rPr>
              <w:t>--execute sırasında döngü başına yazılacak iterasyon limiti.</w:t>
            </w:r>
          </w:p>
        </w:tc>
      </w:tr>
      <w:tr w14:paraId="50B34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Pr>
          <w:p w14:paraId="019A4C5D">
            <w:pPr>
              <w:rPr>
                <w:rFonts w:hint="default" w:ascii="Palatino Linotype" w:hAnsi="Palatino Linotype" w:cs="Palatino Linotype"/>
              </w:rPr>
            </w:pPr>
            <w:r>
              <w:rPr>
                <w:rFonts w:hint="default" w:ascii="Palatino Linotype" w:hAnsi="Palatino Linotype" w:cs="Palatino Linotype"/>
                <w:sz w:val="18"/>
              </w:rPr>
              <w:t>--skip-validate</w:t>
            </w:r>
          </w:p>
        </w:tc>
        <w:tc>
          <w:tcPr>
            <w:tcW w:w="1814" w:type="dxa"/>
          </w:tcPr>
          <w:p w14:paraId="40142927">
            <w:pPr>
              <w:rPr>
                <w:rFonts w:hint="default" w:ascii="Palatino Linotype" w:hAnsi="Palatino Linotype" w:cs="Palatino Linotype"/>
              </w:rPr>
            </w:pPr>
            <w:r>
              <w:rPr>
                <w:rFonts w:hint="default" w:ascii="Palatino Linotype" w:hAnsi="Palatino Linotype" w:cs="Palatino Linotype"/>
                <w:sz w:val="18"/>
              </w:rPr>
              <w:t>bayrak</w:t>
            </w:r>
          </w:p>
        </w:tc>
        <w:tc>
          <w:tcPr>
            <w:tcW w:w="1474" w:type="dxa"/>
          </w:tcPr>
          <w:p w14:paraId="0AF5FD9B">
            <w:pPr>
              <w:rPr>
                <w:rFonts w:hint="default" w:ascii="Palatino Linotype" w:hAnsi="Palatino Linotype" w:cs="Palatino Linotype"/>
              </w:rPr>
            </w:pPr>
            <w:r>
              <w:rPr>
                <w:rFonts w:hint="default" w:ascii="Palatino Linotype" w:hAnsi="Palatino Linotype" w:cs="Palatino Linotype"/>
                <w:sz w:val="18"/>
              </w:rPr>
              <w:t>false</w:t>
            </w:r>
          </w:p>
        </w:tc>
        <w:tc>
          <w:tcPr>
            <w:tcW w:w="3061" w:type="dxa"/>
          </w:tcPr>
          <w:p w14:paraId="36CDFF6A">
            <w:pPr>
              <w:rPr>
                <w:rFonts w:hint="default" w:ascii="Palatino Linotype" w:hAnsi="Palatino Linotype" w:cs="Palatino Linotype"/>
              </w:rPr>
            </w:pPr>
            <w:r>
              <w:rPr>
                <w:rFonts w:hint="default" w:ascii="Palatino Linotype" w:hAnsi="Palatino Linotype" w:cs="Palatino Linotype"/>
                <w:sz w:val="18"/>
              </w:rPr>
              <w:t>--execute sonrası XSD doğrulamayı atlar.</w:t>
            </w:r>
          </w:p>
        </w:tc>
      </w:tr>
      <w:tr w14:paraId="0E866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Pr>
          <w:p w14:paraId="5328E7FF">
            <w:pPr>
              <w:rPr>
                <w:rFonts w:hint="default" w:ascii="Palatino Linotype" w:hAnsi="Palatino Linotype" w:cs="Palatino Linotype"/>
              </w:rPr>
            </w:pPr>
            <w:r>
              <w:rPr>
                <w:rFonts w:hint="default" w:ascii="Palatino Linotype" w:hAnsi="Palatino Linotype" w:cs="Palatino Linotype"/>
                <w:sz w:val="18"/>
              </w:rPr>
              <w:t>--function / --file / --line / --thread-name</w:t>
            </w:r>
          </w:p>
        </w:tc>
        <w:tc>
          <w:tcPr>
            <w:tcW w:w="1814" w:type="dxa"/>
          </w:tcPr>
          <w:p w14:paraId="0C74F8ED">
            <w:pPr>
              <w:rPr>
                <w:rFonts w:hint="default" w:ascii="Palatino Linotype" w:hAnsi="Palatino Linotype" w:cs="Palatino Linotype"/>
              </w:rPr>
            </w:pPr>
            <w:r>
              <w:rPr>
                <w:rFonts w:hint="default" w:ascii="Palatino Linotype" w:hAnsi="Palatino Linotype" w:cs="Palatino Linotype"/>
                <w:sz w:val="18"/>
              </w:rPr>
              <w:t>çoklu string</w:t>
            </w:r>
          </w:p>
        </w:tc>
        <w:tc>
          <w:tcPr>
            <w:tcW w:w="1474" w:type="dxa"/>
          </w:tcPr>
          <w:p w14:paraId="4A003F7C">
            <w:pPr>
              <w:rPr>
                <w:rFonts w:hint="default" w:ascii="Palatino Linotype" w:hAnsi="Palatino Linotype" w:cs="Palatino Linotype"/>
              </w:rPr>
            </w:pPr>
            <w:r>
              <w:rPr>
                <w:rFonts w:hint="default" w:ascii="Palatino Linotype" w:hAnsi="Palatino Linotype" w:cs="Palatino Linotype"/>
                <w:sz w:val="18"/>
              </w:rPr>
              <w:t>-</w:t>
            </w:r>
          </w:p>
        </w:tc>
        <w:tc>
          <w:tcPr>
            <w:tcW w:w="3061" w:type="dxa"/>
          </w:tcPr>
          <w:p w14:paraId="00C1D655">
            <w:pPr>
              <w:rPr>
                <w:rFonts w:hint="default" w:ascii="Palatino Linotype" w:hAnsi="Palatino Linotype" w:cs="Palatino Linotype"/>
              </w:rPr>
            </w:pPr>
            <w:r>
              <w:rPr>
                <w:rFonts w:hint="default" w:ascii="Palatino Linotype" w:hAnsi="Palatino Linotype" w:cs="Palatino Linotype"/>
                <w:sz w:val="18"/>
              </w:rPr>
              <w:t>Manuel hedefler; AI önerisiyle union olarak birleştirilir.</w:t>
            </w:r>
          </w:p>
        </w:tc>
      </w:tr>
    </w:tbl>
    <w:p w14:paraId="427637D9">
      <w:pPr>
        <w:spacing w:after="40"/>
        <w:rPr>
          <w:rFonts w:hint="default" w:ascii="Palatino Linotype" w:hAnsi="Palatino Linotype" w:cs="Palatino Linotype"/>
        </w:rPr>
      </w:pPr>
    </w:p>
    <w:p w14:paraId="3AB6D6D1">
      <w:pPr>
        <w:rPr>
          <w:rFonts w:hint="default" w:ascii="Palatino Linotype" w:hAnsi="Palatino Linotype" w:cs="Palatino Linotype"/>
        </w:rPr>
      </w:pPr>
      <w:r>
        <w:rPr>
          <w:rFonts w:hint="default" w:ascii="Palatino Linotype" w:hAnsi="Palatino Linotype" w:cs="Palatino Linotype"/>
          <w:b w:val="0"/>
          <w:i w:val="0"/>
        </w:rPr>
        <w:t>Çıkış kodları: 0 = başarı; 1 = ajan sağlıksız (veya --execute akışında hedef/validasyon hatası); 2 = model mevcut değil.</w:t>
      </w:r>
    </w:p>
    <w:p w14:paraId="160D21DE">
      <w:pPr>
        <w:shd w:val="clear" w:color="auto" w:fill="E8F0F8"/>
        <w:ind w:left="227"/>
        <w:rPr>
          <w:rFonts w:hint="default" w:ascii="Palatino Linotype" w:hAnsi="Palatino Linotype" w:cs="Palatino Linotype"/>
        </w:rPr>
      </w:pPr>
      <w:r>
        <w:rPr>
          <w:rFonts w:hint="default" w:ascii="Palatino Linotype" w:hAnsi="Palatino Linotype" w:cs="Palatino Linotype"/>
          <w:b/>
        </w:rPr>
        <w:t xml:space="preserve">Not: </w:t>
      </w:r>
      <w:r>
        <w:rPr>
          <w:rFonts w:hint="default" w:ascii="Palatino Linotype" w:hAnsi="Palatino Linotype" w:cs="Palatino Linotype"/>
        </w:rPr>
        <w:t>Envanter çıkarımı yalnızca --target-script dosyasını tarar (tasarım kararı); --project-root modül adlarının nitelikli çözümü için kullanılır.</w:t>
      </w:r>
    </w:p>
    <w:p w14:paraId="0ACD111F">
      <w:pPr>
        <w:pStyle w:val="3"/>
        <w:rPr>
          <w:rFonts w:hint="default" w:ascii="Palatino Linotype" w:hAnsi="Palatino Linotype" w:cs="Palatino Linotype"/>
        </w:rPr>
      </w:pPr>
      <w:bookmarkStart w:id="31" w:name="_Toc23180"/>
      <w:r>
        <w:rPr>
          <w:rFonts w:hint="default" w:ascii="Palatino Linotype" w:hAnsi="Palatino Linotype" w:cs="Palatino Linotype"/>
        </w:rPr>
        <w:t>5.4 run</w:t>
      </w:r>
      <w:bookmarkEnd w:id="31"/>
    </w:p>
    <w:p w14:paraId="240D8888">
      <w:pPr>
        <w:jc w:val="both"/>
        <w:rPr>
          <w:rFonts w:hint="default" w:ascii="Palatino Linotype" w:hAnsi="Palatino Linotype" w:cs="Palatino Linotype"/>
        </w:rPr>
      </w:pPr>
      <w:r>
        <w:rPr>
          <w:rFonts w:hint="default" w:ascii="Palatino Linotype" w:hAnsi="Palatino Linotype" w:cs="Palatino Linotype"/>
          <w:b w:val="0"/>
          <w:i w:val="0"/>
        </w:rPr>
        <w:t>Hedef betiği izleme altında çalıştırır; XML trace, .targets.json manifesti üretir ve (varsayılan olarak) XSD doğrulaması yapar.</w:t>
      </w:r>
    </w:p>
    <w:p w14:paraId="2DA9169D">
      <w:pPr>
        <w:pBdr>
          <w:top w:val="single" w:color="D0D0D0" w:sz="4" w:space="4"/>
          <w:left w:val="single" w:color="D0D0D0" w:sz="4" w:space="4"/>
          <w:bottom w:val="single" w:color="D0D0D0" w:sz="4" w:space="4"/>
          <w:right w:val="single" w:color="D0D0D0" w:sz="4" w:space="4"/>
        </w:pBdr>
        <w:shd w:val="clear" w:color="auto" w:fill="F2F2F2"/>
        <w:spacing w:before="80" w:after="160"/>
        <w:ind w:left="170"/>
        <w:rPr>
          <w:rFonts w:hint="default" w:ascii="Palatino Linotype" w:hAnsi="Palatino Linotype" w:cs="Palatino Linotype"/>
        </w:rPr>
      </w:pPr>
      <w:r>
        <w:rPr>
          <w:rFonts w:hint="default" w:ascii="Palatino Linotype" w:hAnsi="Palatino Linotype" w:cs="Palatino Linotype"/>
          <w:sz w:val="18"/>
        </w:rPr>
        <w:t># Manuel hedefle:</w:t>
      </w:r>
      <w:r>
        <w:rPr>
          <w:rFonts w:hint="default" w:ascii="Palatino Linotype" w:hAnsi="Palatino Linotype" w:cs="Palatino Linotype"/>
        </w:rPr>
        <w:br w:type="textWrapping"/>
      </w:r>
      <w:r>
        <w:rPr>
          <w:rFonts w:hint="default" w:ascii="Palatino Linotype" w:hAnsi="Palatino Linotype" w:cs="Palatino Linotype"/>
          <w:sz w:val="18"/>
        </w:rPr>
        <w:t>focustracer run \</w:t>
      </w:r>
      <w:r>
        <w:rPr>
          <w:rFonts w:hint="default" w:ascii="Palatino Linotype" w:hAnsi="Palatino Linotype" w:cs="Palatino Linotype"/>
        </w:rPr>
        <w:br w:type="textWrapping"/>
      </w:r>
      <w:r>
        <w:rPr>
          <w:rFonts w:hint="default" w:ascii="Palatino Linotype" w:hAnsi="Palatino Linotype" w:cs="Palatino Linotype"/>
          <w:sz w:val="18"/>
        </w:rPr>
        <w:t xml:space="preserve">  --target-script tests/fixtures/cli_sample_app.py \</w:t>
      </w:r>
      <w:r>
        <w:rPr>
          <w:rFonts w:hint="default" w:ascii="Palatino Linotype" w:hAnsi="Palatino Linotype" w:cs="Palatino Linotype"/>
        </w:rPr>
        <w:br w:type="textWrapping"/>
      </w:r>
      <w:r>
        <w:rPr>
          <w:rFonts w:hint="default" w:ascii="Palatino Linotype" w:hAnsi="Palatino Linotype" w:cs="Palatino Linotype"/>
          <w:sz w:val="18"/>
        </w:rPr>
        <w:t xml:space="preserve">  --function worker --thread-name CLI-Worker \</w:t>
      </w:r>
      <w:r>
        <w:rPr>
          <w:rFonts w:hint="default" w:ascii="Palatino Linotype" w:hAnsi="Palatino Linotype" w:cs="Palatino Linotype"/>
        </w:rPr>
        <w:br w:type="textWrapping"/>
      </w:r>
      <w:r>
        <w:rPr>
          <w:rFonts w:hint="default" w:ascii="Palatino Linotype" w:hAnsi="Palatino Linotype" w:cs="Palatino Linotype"/>
          <w:sz w:val="18"/>
        </w:rPr>
        <w:t xml:space="preserve">  --output output/sample_trace.xml</w:t>
      </w:r>
      <w:r>
        <w:rPr>
          <w:rFonts w:hint="default" w:ascii="Palatino Linotype" w:hAnsi="Palatino Linotype" w:cs="Palatino Linotype"/>
        </w:rPr>
        <w:br w:type="textWrapping"/>
      </w:r>
      <w:r>
        <w:rPr>
          <w:rFonts w:hint="default" w:ascii="Palatino Linotype" w:hAnsi="Palatino Linotype" w:cs="Palatino Linotype"/>
        </w:rPr>
        <w:br w:type="textWrapping"/>
      </w:r>
      <w:r>
        <w:rPr>
          <w:rFonts w:hint="default" w:ascii="Palatino Linotype" w:hAnsi="Palatino Linotype" w:cs="Palatino Linotype"/>
          <w:sz w:val="18"/>
        </w:rPr>
        <w:t># AI ile otomatik hedef seçimi:</w:t>
      </w:r>
      <w:r>
        <w:rPr>
          <w:rFonts w:hint="default" w:ascii="Palatino Linotype" w:hAnsi="Palatino Linotype" w:cs="Palatino Linotype"/>
        </w:rPr>
        <w:br w:type="textWrapping"/>
      </w:r>
      <w:r>
        <w:rPr>
          <w:rFonts w:hint="default" w:ascii="Palatino Linotype" w:hAnsi="Palatino Linotype" w:cs="Palatino Linotype"/>
          <w:sz w:val="18"/>
        </w:rPr>
        <w:t>focustracer run \</w:t>
      </w:r>
      <w:r>
        <w:rPr>
          <w:rFonts w:hint="default" w:ascii="Palatino Linotype" w:hAnsi="Palatino Linotype" w:cs="Palatino Linotype"/>
        </w:rPr>
        <w:br w:type="textWrapping"/>
      </w:r>
      <w:r>
        <w:rPr>
          <w:rFonts w:hint="default" w:ascii="Palatino Linotype" w:hAnsi="Palatino Linotype" w:cs="Palatino Linotype"/>
          <w:sz w:val="18"/>
        </w:rPr>
        <w:t xml:space="preserve">  --project-root tests/fixtures \</w:t>
      </w:r>
      <w:r>
        <w:rPr>
          <w:rFonts w:hint="default" w:ascii="Palatino Linotype" w:hAnsi="Palatino Linotype" w:cs="Palatino Linotype"/>
        </w:rPr>
        <w:br w:type="textWrapping"/>
      </w:r>
      <w:r>
        <w:rPr>
          <w:rFonts w:hint="default" w:ascii="Palatino Linotype" w:hAnsi="Palatino Linotype" w:cs="Palatino Linotype"/>
          <w:sz w:val="18"/>
        </w:rPr>
        <w:t xml:space="preserve">  --target-script tests/fixtures/cli_sample_app.py \</w:t>
      </w:r>
      <w:r>
        <w:rPr>
          <w:rFonts w:hint="default" w:ascii="Palatino Linotype" w:hAnsi="Palatino Linotype" w:cs="Palatino Linotype"/>
        </w:rPr>
        <w:br w:type="textWrapping"/>
      </w:r>
      <w:r>
        <w:rPr>
          <w:rFonts w:hint="default" w:ascii="Palatino Linotype" w:hAnsi="Palatino Linotype" w:cs="Palatino Linotype"/>
          <w:sz w:val="18"/>
        </w:rPr>
        <w:t xml:space="preserve">  --auto-targets --hint "Trace the worker path"</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1"/>
        <w:gridCol w:w="1814"/>
        <w:gridCol w:w="1913"/>
        <w:gridCol w:w="2948"/>
      </w:tblGrid>
      <w:tr w14:paraId="15BC5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shd w:val="clear" w:color="auto" w:fill="1F4E79"/>
          </w:tcPr>
          <w:p w14:paraId="5FB9E6D9">
            <w:pPr>
              <w:rPr>
                <w:rFonts w:hint="default" w:ascii="Palatino Linotype" w:hAnsi="Palatino Linotype" w:cs="Palatino Linotype"/>
              </w:rPr>
            </w:pPr>
            <w:r>
              <w:rPr>
                <w:rFonts w:hint="default" w:ascii="Palatino Linotype" w:hAnsi="Palatino Linotype" w:cs="Palatino Linotype"/>
                <w:b/>
                <w:color w:val="FFFFFF"/>
                <w:sz w:val="18"/>
              </w:rPr>
              <w:t>Parametre</w:t>
            </w:r>
          </w:p>
        </w:tc>
        <w:tc>
          <w:tcPr>
            <w:tcW w:w="1814" w:type="dxa"/>
            <w:shd w:val="clear" w:color="auto" w:fill="1F4E79"/>
          </w:tcPr>
          <w:p w14:paraId="7CADB156">
            <w:pPr>
              <w:rPr>
                <w:rFonts w:hint="default" w:ascii="Palatino Linotype" w:hAnsi="Palatino Linotype" w:cs="Palatino Linotype"/>
              </w:rPr>
            </w:pPr>
            <w:r>
              <w:rPr>
                <w:rFonts w:hint="default" w:ascii="Palatino Linotype" w:hAnsi="Palatino Linotype" w:cs="Palatino Linotype"/>
                <w:b/>
                <w:color w:val="FFFFFF"/>
                <w:sz w:val="18"/>
              </w:rPr>
              <w:t>Tip / Değerler</w:t>
            </w:r>
          </w:p>
        </w:tc>
        <w:tc>
          <w:tcPr>
            <w:tcW w:w="1701" w:type="dxa"/>
            <w:shd w:val="clear" w:color="auto" w:fill="1F4E79"/>
          </w:tcPr>
          <w:p w14:paraId="63150310">
            <w:pPr>
              <w:rPr>
                <w:rFonts w:hint="default" w:ascii="Palatino Linotype" w:hAnsi="Palatino Linotype" w:cs="Palatino Linotype"/>
              </w:rPr>
            </w:pPr>
            <w:r>
              <w:rPr>
                <w:rFonts w:hint="default" w:ascii="Palatino Linotype" w:hAnsi="Palatino Linotype" w:cs="Palatino Linotype"/>
                <w:b/>
                <w:color w:val="FFFFFF"/>
                <w:sz w:val="18"/>
              </w:rPr>
              <w:t>Varsayılan</w:t>
            </w:r>
          </w:p>
        </w:tc>
        <w:tc>
          <w:tcPr>
            <w:tcW w:w="2948" w:type="dxa"/>
            <w:shd w:val="clear" w:color="auto" w:fill="1F4E79"/>
          </w:tcPr>
          <w:p w14:paraId="3A4F75F6">
            <w:pPr>
              <w:rPr>
                <w:rFonts w:hint="default" w:ascii="Palatino Linotype" w:hAnsi="Palatino Linotype" w:cs="Palatino Linotype"/>
              </w:rPr>
            </w:pPr>
            <w:r>
              <w:rPr>
                <w:rFonts w:hint="default" w:ascii="Palatino Linotype" w:hAnsi="Palatino Linotype" w:cs="Palatino Linotype"/>
                <w:b/>
                <w:color w:val="FFFFFF"/>
                <w:sz w:val="18"/>
              </w:rPr>
              <w:t>Açıklama</w:t>
            </w:r>
          </w:p>
        </w:tc>
      </w:tr>
      <w:tr w14:paraId="26D06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19CEFB90">
            <w:pPr>
              <w:rPr>
                <w:rFonts w:hint="default" w:ascii="Palatino Linotype" w:hAnsi="Palatino Linotype" w:cs="Palatino Linotype"/>
              </w:rPr>
            </w:pPr>
            <w:r>
              <w:rPr>
                <w:rFonts w:hint="default" w:ascii="Palatino Linotype" w:hAnsi="Palatino Linotype" w:cs="Palatino Linotype"/>
                <w:sz w:val="18"/>
              </w:rPr>
              <w:t>--agent</w:t>
            </w:r>
          </w:p>
        </w:tc>
        <w:tc>
          <w:tcPr>
            <w:tcW w:w="1814" w:type="dxa"/>
          </w:tcPr>
          <w:p w14:paraId="41A21781">
            <w:pPr>
              <w:rPr>
                <w:rFonts w:hint="default" w:ascii="Palatino Linotype" w:hAnsi="Palatino Linotype" w:cs="Palatino Linotype"/>
              </w:rPr>
            </w:pPr>
            <w:r>
              <w:rPr>
                <w:rFonts w:hint="default" w:ascii="Palatino Linotype" w:hAnsi="Palatino Linotype" w:cs="Palatino Linotype"/>
                <w:sz w:val="18"/>
              </w:rPr>
              <w:t>ollama | opencode</w:t>
            </w:r>
          </w:p>
        </w:tc>
        <w:tc>
          <w:tcPr>
            <w:tcW w:w="1701" w:type="dxa"/>
          </w:tcPr>
          <w:p w14:paraId="0E3B0AA3">
            <w:pPr>
              <w:rPr>
                <w:rFonts w:hint="default" w:ascii="Palatino Linotype" w:hAnsi="Palatino Linotype" w:cs="Palatino Linotype"/>
              </w:rPr>
            </w:pPr>
            <w:r>
              <w:rPr>
                <w:rFonts w:hint="default" w:ascii="Palatino Linotype" w:hAnsi="Palatino Linotype" w:cs="Palatino Linotype"/>
                <w:sz w:val="18"/>
              </w:rPr>
              <w:t>ollama</w:t>
            </w:r>
          </w:p>
        </w:tc>
        <w:tc>
          <w:tcPr>
            <w:tcW w:w="2948" w:type="dxa"/>
          </w:tcPr>
          <w:p w14:paraId="2365B096">
            <w:pPr>
              <w:rPr>
                <w:rFonts w:hint="default" w:ascii="Palatino Linotype" w:hAnsi="Palatino Linotype" w:cs="Palatino Linotype"/>
              </w:rPr>
            </w:pPr>
            <w:r>
              <w:rPr>
                <w:rFonts w:hint="default" w:ascii="Palatino Linotype" w:hAnsi="Palatino Linotype" w:cs="Palatino Linotype"/>
                <w:sz w:val="18"/>
              </w:rPr>
              <w:t>AI ajanı (--auto-targets ile anlamlı).</w:t>
            </w:r>
          </w:p>
        </w:tc>
      </w:tr>
      <w:tr w14:paraId="4F1EB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756F94BE">
            <w:pPr>
              <w:rPr>
                <w:rFonts w:hint="default" w:ascii="Palatino Linotype" w:hAnsi="Palatino Linotype" w:cs="Palatino Linotype"/>
              </w:rPr>
            </w:pPr>
            <w:r>
              <w:rPr>
                <w:rFonts w:hint="default" w:ascii="Palatino Linotype" w:hAnsi="Palatino Linotype" w:cs="Palatino Linotype"/>
                <w:sz w:val="18"/>
              </w:rPr>
              <w:t>--model</w:t>
            </w:r>
          </w:p>
        </w:tc>
        <w:tc>
          <w:tcPr>
            <w:tcW w:w="1814" w:type="dxa"/>
          </w:tcPr>
          <w:p w14:paraId="238F4381">
            <w:pPr>
              <w:rPr>
                <w:rFonts w:hint="default" w:ascii="Palatino Linotype" w:hAnsi="Palatino Linotype" w:cs="Palatino Linotype"/>
              </w:rPr>
            </w:pPr>
            <w:r>
              <w:rPr>
                <w:rFonts w:hint="default" w:ascii="Palatino Linotype" w:hAnsi="Palatino Linotype" w:cs="Palatino Linotype"/>
                <w:sz w:val="18"/>
              </w:rPr>
              <w:t>string</w:t>
            </w:r>
          </w:p>
        </w:tc>
        <w:tc>
          <w:tcPr>
            <w:tcW w:w="1701" w:type="dxa"/>
          </w:tcPr>
          <w:p w14:paraId="1CAF5172">
            <w:pPr>
              <w:rPr>
                <w:rFonts w:hint="default" w:ascii="Palatino Linotype" w:hAnsi="Palatino Linotype" w:cs="Palatino Linotype"/>
              </w:rPr>
            </w:pPr>
            <w:r>
              <w:rPr>
                <w:rFonts w:hint="default" w:ascii="Palatino Linotype" w:hAnsi="Palatino Linotype" w:cs="Palatino Linotype"/>
                <w:sz w:val="18"/>
              </w:rPr>
              <w:t>qwen2.5:3b</w:t>
            </w:r>
          </w:p>
        </w:tc>
        <w:tc>
          <w:tcPr>
            <w:tcW w:w="2948" w:type="dxa"/>
          </w:tcPr>
          <w:p w14:paraId="25B4805E">
            <w:pPr>
              <w:rPr>
                <w:rFonts w:hint="default" w:ascii="Palatino Linotype" w:hAnsi="Palatino Linotype" w:cs="Palatino Linotype"/>
              </w:rPr>
            </w:pPr>
            <w:r>
              <w:rPr>
                <w:rFonts w:hint="default" w:ascii="Palatino Linotype" w:hAnsi="Palatino Linotype" w:cs="Palatino Linotype"/>
                <w:sz w:val="18"/>
              </w:rPr>
              <w:t>Model adı.</w:t>
            </w:r>
          </w:p>
        </w:tc>
      </w:tr>
      <w:tr w14:paraId="66ABF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2AFE2F01">
            <w:pPr>
              <w:rPr>
                <w:rFonts w:hint="default" w:ascii="Palatino Linotype" w:hAnsi="Palatino Linotype" w:cs="Palatino Linotype"/>
              </w:rPr>
            </w:pPr>
            <w:r>
              <w:rPr>
                <w:rFonts w:hint="default" w:ascii="Palatino Linotype" w:hAnsi="Palatino Linotype" w:cs="Palatino Linotype"/>
                <w:sz w:val="18"/>
              </w:rPr>
              <w:t>--ollama-url</w:t>
            </w:r>
          </w:p>
        </w:tc>
        <w:tc>
          <w:tcPr>
            <w:tcW w:w="1814" w:type="dxa"/>
          </w:tcPr>
          <w:p w14:paraId="56A18473">
            <w:pPr>
              <w:rPr>
                <w:rFonts w:hint="default" w:ascii="Palatino Linotype" w:hAnsi="Palatino Linotype" w:cs="Palatino Linotype"/>
              </w:rPr>
            </w:pPr>
            <w:r>
              <w:rPr>
                <w:rFonts w:hint="default" w:ascii="Palatino Linotype" w:hAnsi="Palatino Linotype" w:cs="Palatino Linotype"/>
                <w:sz w:val="18"/>
              </w:rPr>
              <w:t>URL</w:t>
            </w:r>
          </w:p>
        </w:tc>
        <w:tc>
          <w:tcPr>
            <w:tcW w:w="1701" w:type="dxa"/>
          </w:tcPr>
          <w:p w14:paraId="36EE599B">
            <w:pPr>
              <w:rPr>
                <w:rFonts w:hint="default" w:ascii="Palatino Linotype" w:hAnsi="Palatino Linotype" w:cs="Palatino Linotype"/>
              </w:rPr>
            </w:pPr>
            <w:r>
              <w:rPr>
                <w:rFonts w:hint="default" w:ascii="Palatino Linotype" w:hAnsi="Palatino Linotype" w:cs="Palatino Linotype"/>
                <w:sz w:val="18"/>
              </w:rPr>
              <w:t>http://localhost:11434</w:t>
            </w:r>
          </w:p>
        </w:tc>
        <w:tc>
          <w:tcPr>
            <w:tcW w:w="2948" w:type="dxa"/>
          </w:tcPr>
          <w:p w14:paraId="4844D5F3">
            <w:pPr>
              <w:rPr>
                <w:rFonts w:hint="default" w:ascii="Palatino Linotype" w:hAnsi="Palatino Linotype" w:cs="Palatino Linotype"/>
              </w:rPr>
            </w:pPr>
            <w:r>
              <w:rPr>
                <w:rFonts w:hint="default" w:ascii="Palatino Linotype" w:hAnsi="Palatino Linotype" w:cs="Palatino Linotype"/>
                <w:sz w:val="18"/>
              </w:rPr>
              <w:t>Ollama taban adresi.</w:t>
            </w:r>
          </w:p>
        </w:tc>
      </w:tr>
      <w:tr w14:paraId="14C80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2A5DA550">
            <w:pPr>
              <w:rPr>
                <w:rFonts w:hint="default" w:ascii="Palatino Linotype" w:hAnsi="Palatino Linotype" w:cs="Palatino Linotype"/>
              </w:rPr>
            </w:pPr>
            <w:r>
              <w:rPr>
                <w:rFonts w:hint="default" w:ascii="Palatino Linotype" w:hAnsi="Palatino Linotype" w:cs="Palatino Linotype"/>
                <w:sz w:val="18"/>
              </w:rPr>
              <w:t>--opencode-cmd</w:t>
            </w:r>
          </w:p>
        </w:tc>
        <w:tc>
          <w:tcPr>
            <w:tcW w:w="1814" w:type="dxa"/>
          </w:tcPr>
          <w:p w14:paraId="1C31DE02">
            <w:pPr>
              <w:rPr>
                <w:rFonts w:hint="default" w:ascii="Palatino Linotype" w:hAnsi="Palatino Linotype" w:cs="Palatino Linotype"/>
              </w:rPr>
            </w:pPr>
            <w:r>
              <w:rPr>
                <w:rFonts w:hint="default" w:ascii="Palatino Linotype" w:hAnsi="Palatino Linotype" w:cs="Palatino Linotype"/>
                <w:sz w:val="18"/>
              </w:rPr>
              <w:t>string</w:t>
            </w:r>
          </w:p>
        </w:tc>
        <w:tc>
          <w:tcPr>
            <w:tcW w:w="1701" w:type="dxa"/>
          </w:tcPr>
          <w:p w14:paraId="3C93FF2E">
            <w:pPr>
              <w:rPr>
                <w:rFonts w:hint="default" w:ascii="Palatino Linotype" w:hAnsi="Palatino Linotype" w:cs="Palatino Linotype"/>
              </w:rPr>
            </w:pPr>
            <w:r>
              <w:rPr>
                <w:rFonts w:hint="default" w:ascii="Palatino Linotype" w:hAnsi="Palatino Linotype" w:cs="Palatino Linotype"/>
                <w:sz w:val="18"/>
              </w:rPr>
              <w:t>opencode</w:t>
            </w:r>
          </w:p>
        </w:tc>
        <w:tc>
          <w:tcPr>
            <w:tcW w:w="2948" w:type="dxa"/>
          </w:tcPr>
          <w:p w14:paraId="436ADF2A">
            <w:pPr>
              <w:rPr>
                <w:rFonts w:hint="default" w:ascii="Palatino Linotype" w:hAnsi="Palatino Linotype" w:cs="Palatino Linotype"/>
              </w:rPr>
            </w:pPr>
            <w:r>
              <w:rPr>
                <w:rFonts w:hint="default" w:ascii="Palatino Linotype" w:hAnsi="Palatino Linotype" w:cs="Palatino Linotype"/>
                <w:sz w:val="18"/>
              </w:rPr>
              <w:t>OpenCode CLI komutu.</w:t>
            </w:r>
          </w:p>
        </w:tc>
      </w:tr>
      <w:tr w14:paraId="411CE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17FCD91A">
            <w:pPr>
              <w:rPr>
                <w:rFonts w:hint="default" w:ascii="Palatino Linotype" w:hAnsi="Palatino Linotype" w:cs="Palatino Linotype"/>
              </w:rPr>
            </w:pPr>
            <w:r>
              <w:rPr>
                <w:rFonts w:hint="default" w:ascii="Palatino Linotype" w:hAnsi="Palatino Linotype" w:cs="Palatino Linotype"/>
                <w:sz w:val="18"/>
              </w:rPr>
              <w:t>--project-root</w:t>
            </w:r>
          </w:p>
        </w:tc>
        <w:tc>
          <w:tcPr>
            <w:tcW w:w="1814" w:type="dxa"/>
          </w:tcPr>
          <w:p w14:paraId="22F13E50">
            <w:pPr>
              <w:rPr>
                <w:rFonts w:hint="default" w:ascii="Palatino Linotype" w:hAnsi="Palatino Linotype" w:cs="Palatino Linotype"/>
              </w:rPr>
            </w:pPr>
            <w:r>
              <w:rPr>
                <w:rFonts w:hint="default" w:ascii="Palatino Linotype" w:hAnsi="Palatino Linotype" w:cs="Palatino Linotype"/>
                <w:sz w:val="18"/>
              </w:rPr>
              <w:t>yol</w:t>
            </w:r>
          </w:p>
        </w:tc>
        <w:tc>
          <w:tcPr>
            <w:tcW w:w="1701" w:type="dxa"/>
          </w:tcPr>
          <w:p w14:paraId="1CF05FB4">
            <w:pPr>
              <w:rPr>
                <w:rFonts w:hint="default" w:ascii="Palatino Linotype" w:hAnsi="Palatino Linotype" w:cs="Palatino Linotype"/>
              </w:rPr>
            </w:pPr>
            <w:r>
              <w:rPr>
                <w:rFonts w:hint="default" w:ascii="Palatino Linotype" w:hAnsi="Palatino Linotype" w:cs="Palatino Linotype"/>
                <w:sz w:val="18"/>
              </w:rPr>
              <w:t>hedef betiğin dizini</w:t>
            </w:r>
          </w:p>
        </w:tc>
        <w:tc>
          <w:tcPr>
            <w:tcW w:w="2948" w:type="dxa"/>
          </w:tcPr>
          <w:p w14:paraId="4250AD88">
            <w:pPr>
              <w:rPr>
                <w:rFonts w:hint="default" w:ascii="Palatino Linotype" w:hAnsi="Palatino Linotype" w:cs="Palatino Linotype"/>
              </w:rPr>
            </w:pPr>
            <w:r>
              <w:rPr>
                <w:rFonts w:hint="default" w:ascii="Palatino Linotype" w:hAnsi="Palatino Linotype" w:cs="Palatino Linotype"/>
                <w:sz w:val="18"/>
              </w:rPr>
              <w:t>Envanter için proje kökü.</w:t>
            </w:r>
          </w:p>
        </w:tc>
      </w:tr>
      <w:tr w14:paraId="6F1C4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5B664FF9">
            <w:pPr>
              <w:rPr>
                <w:rFonts w:hint="default" w:ascii="Palatino Linotype" w:hAnsi="Palatino Linotype" w:cs="Palatino Linotype"/>
              </w:rPr>
            </w:pPr>
            <w:r>
              <w:rPr>
                <w:rFonts w:hint="default" w:ascii="Palatino Linotype" w:hAnsi="Palatino Linotype" w:cs="Palatino Linotype"/>
                <w:sz w:val="18"/>
              </w:rPr>
              <w:t>--target-script</w:t>
            </w:r>
          </w:p>
        </w:tc>
        <w:tc>
          <w:tcPr>
            <w:tcW w:w="1814" w:type="dxa"/>
          </w:tcPr>
          <w:p w14:paraId="1312ADCD">
            <w:pPr>
              <w:rPr>
                <w:rFonts w:hint="default" w:ascii="Palatino Linotype" w:hAnsi="Palatino Linotype" w:cs="Palatino Linotype"/>
              </w:rPr>
            </w:pPr>
            <w:r>
              <w:rPr>
                <w:rFonts w:hint="default" w:ascii="Palatino Linotype" w:hAnsi="Palatino Linotype" w:cs="Palatino Linotype"/>
                <w:sz w:val="18"/>
              </w:rPr>
              <w:t>yol (zorunlu)</w:t>
            </w:r>
          </w:p>
        </w:tc>
        <w:tc>
          <w:tcPr>
            <w:tcW w:w="1701" w:type="dxa"/>
          </w:tcPr>
          <w:p w14:paraId="07C6C09E">
            <w:pPr>
              <w:rPr>
                <w:rFonts w:hint="default" w:ascii="Palatino Linotype" w:hAnsi="Palatino Linotype" w:cs="Palatino Linotype"/>
              </w:rPr>
            </w:pPr>
            <w:r>
              <w:rPr>
                <w:rFonts w:hint="default" w:ascii="Palatino Linotype" w:hAnsi="Palatino Linotype" w:cs="Palatino Linotype"/>
                <w:sz w:val="18"/>
              </w:rPr>
              <w:t>-</w:t>
            </w:r>
          </w:p>
        </w:tc>
        <w:tc>
          <w:tcPr>
            <w:tcW w:w="2948" w:type="dxa"/>
          </w:tcPr>
          <w:p w14:paraId="64AF13B2">
            <w:pPr>
              <w:rPr>
                <w:rFonts w:hint="default" w:ascii="Palatino Linotype" w:hAnsi="Palatino Linotype" w:cs="Palatino Linotype"/>
              </w:rPr>
            </w:pPr>
            <w:r>
              <w:rPr>
                <w:rFonts w:hint="default" w:ascii="Palatino Linotype" w:hAnsi="Palatino Linotype" w:cs="Palatino Linotype"/>
                <w:sz w:val="18"/>
              </w:rPr>
              <w:t>Çalıştırılacak hedef betik.</w:t>
            </w:r>
          </w:p>
        </w:tc>
      </w:tr>
      <w:tr w14:paraId="02FF2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5C5E3F26">
            <w:pPr>
              <w:rPr>
                <w:rFonts w:hint="default" w:ascii="Palatino Linotype" w:hAnsi="Palatino Linotype" w:cs="Palatino Linotype"/>
              </w:rPr>
            </w:pPr>
            <w:r>
              <w:rPr>
                <w:rFonts w:hint="default" w:ascii="Palatino Linotype" w:hAnsi="Palatino Linotype" w:cs="Palatino Linotype"/>
                <w:sz w:val="18"/>
              </w:rPr>
              <w:t>--hint</w:t>
            </w:r>
          </w:p>
        </w:tc>
        <w:tc>
          <w:tcPr>
            <w:tcW w:w="1814" w:type="dxa"/>
          </w:tcPr>
          <w:p w14:paraId="1F20BE5C">
            <w:pPr>
              <w:rPr>
                <w:rFonts w:hint="default" w:ascii="Palatino Linotype" w:hAnsi="Palatino Linotype" w:cs="Palatino Linotype"/>
              </w:rPr>
            </w:pPr>
            <w:r>
              <w:rPr>
                <w:rFonts w:hint="default" w:ascii="Palatino Linotype" w:hAnsi="Palatino Linotype" w:cs="Palatino Linotype"/>
                <w:sz w:val="18"/>
              </w:rPr>
              <w:t>string</w:t>
            </w:r>
          </w:p>
        </w:tc>
        <w:tc>
          <w:tcPr>
            <w:tcW w:w="1701" w:type="dxa"/>
          </w:tcPr>
          <w:p w14:paraId="7DD80E71">
            <w:pPr>
              <w:rPr>
                <w:rFonts w:hint="default" w:ascii="Palatino Linotype" w:hAnsi="Palatino Linotype" w:cs="Palatino Linotype"/>
              </w:rPr>
            </w:pPr>
            <w:r>
              <w:rPr>
                <w:rFonts w:hint="default" w:ascii="Palatino Linotype" w:hAnsi="Palatino Linotype" w:cs="Palatino Linotype"/>
                <w:sz w:val="18"/>
              </w:rPr>
              <w:t>-</w:t>
            </w:r>
          </w:p>
        </w:tc>
        <w:tc>
          <w:tcPr>
            <w:tcW w:w="2948" w:type="dxa"/>
          </w:tcPr>
          <w:p w14:paraId="6E2048D0">
            <w:pPr>
              <w:rPr>
                <w:rFonts w:hint="default" w:ascii="Palatino Linotype" w:hAnsi="Palatino Linotype" w:cs="Palatino Linotype"/>
              </w:rPr>
            </w:pPr>
            <w:r>
              <w:rPr>
                <w:rFonts w:hint="default" w:ascii="Palatino Linotype" w:hAnsi="Palatino Linotype" w:cs="Palatino Linotype"/>
                <w:sz w:val="18"/>
              </w:rPr>
              <w:t>AI hedef seçiminde ipucu.</w:t>
            </w:r>
          </w:p>
        </w:tc>
      </w:tr>
      <w:tr w14:paraId="360D1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6045D66A">
            <w:pPr>
              <w:rPr>
                <w:rFonts w:hint="default" w:ascii="Palatino Linotype" w:hAnsi="Palatino Linotype" w:cs="Palatino Linotype"/>
              </w:rPr>
            </w:pPr>
            <w:r>
              <w:rPr>
                <w:rFonts w:hint="default" w:ascii="Palatino Linotype" w:hAnsi="Palatino Linotype" w:cs="Palatino Linotype"/>
                <w:sz w:val="18"/>
              </w:rPr>
              <w:t>--error-context</w:t>
            </w:r>
          </w:p>
        </w:tc>
        <w:tc>
          <w:tcPr>
            <w:tcW w:w="1814" w:type="dxa"/>
          </w:tcPr>
          <w:p w14:paraId="4CB00E36">
            <w:pPr>
              <w:rPr>
                <w:rFonts w:hint="default" w:ascii="Palatino Linotype" w:hAnsi="Palatino Linotype" w:cs="Palatino Linotype"/>
              </w:rPr>
            </w:pPr>
            <w:r>
              <w:rPr>
                <w:rFonts w:hint="default" w:ascii="Palatino Linotype" w:hAnsi="Palatino Linotype" w:cs="Palatino Linotype"/>
                <w:sz w:val="18"/>
              </w:rPr>
              <w:t>string</w:t>
            </w:r>
          </w:p>
        </w:tc>
        <w:tc>
          <w:tcPr>
            <w:tcW w:w="1701" w:type="dxa"/>
          </w:tcPr>
          <w:p w14:paraId="67EC66A0">
            <w:pPr>
              <w:rPr>
                <w:rFonts w:hint="default" w:ascii="Palatino Linotype" w:hAnsi="Palatino Linotype" w:cs="Palatino Linotype"/>
              </w:rPr>
            </w:pPr>
            <w:r>
              <w:rPr>
                <w:rFonts w:hint="default" w:ascii="Palatino Linotype" w:hAnsi="Palatino Linotype" w:cs="Palatino Linotype"/>
                <w:sz w:val="18"/>
              </w:rPr>
              <w:t>-</w:t>
            </w:r>
          </w:p>
        </w:tc>
        <w:tc>
          <w:tcPr>
            <w:tcW w:w="2948" w:type="dxa"/>
          </w:tcPr>
          <w:p w14:paraId="254140B4">
            <w:pPr>
              <w:rPr>
                <w:rFonts w:hint="default" w:ascii="Palatino Linotype" w:hAnsi="Palatino Linotype" w:cs="Palatino Linotype"/>
              </w:rPr>
            </w:pPr>
            <w:r>
              <w:rPr>
                <w:rFonts w:hint="default" w:ascii="Palatino Linotype" w:hAnsi="Palatino Linotype" w:cs="Palatino Linotype"/>
                <w:sz w:val="18"/>
              </w:rPr>
              <w:t>Hata bağlamı.</w:t>
            </w:r>
          </w:p>
        </w:tc>
      </w:tr>
      <w:tr w14:paraId="2E4C0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24105A9A">
            <w:pPr>
              <w:rPr>
                <w:rFonts w:hint="default" w:ascii="Palatino Linotype" w:hAnsi="Palatino Linotype" w:cs="Palatino Linotype"/>
              </w:rPr>
            </w:pPr>
            <w:r>
              <w:rPr>
                <w:rFonts w:hint="default" w:ascii="Palatino Linotype" w:hAnsi="Palatino Linotype" w:cs="Palatino Linotype"/>
                <w:sz w:val="18"/>
              </w:rPr>
              <w:t>--auto-targets</w:t>
            </w:r>
          </w:p>
        </w:tc>
        <w:tc>
          <w:tcPr>
            <w:tcW w:w="1814" w:type="dxa"/>
          </w:tcPr>
          <w:p w14:paraId="7EB2BE9E">
            <w:pPr>
              <w:rPr>
                <w:rFonts w:hint="default" w:ascii="Palatino Linotype" w:hAnsi="Palatino Linotype" w:cs="Palatino Linotype"/>
              </w:rPr>
            </w:pPr>
            <w:r>
              <w:rPr>
                <w:rFonts w:hint="default" w:ascii="Palatino Linotype" w:hAnsi="Palatino Linotype" w:cs="Palatino Linotype"/>
                <w:sz w:val="18"/>
              </w:rPr>
              <w:t>bayrak</w:t>
            </w:r>
          </w:p>
        </w:tc>
        <w:tc>
          <w:tcPr>
            <w:tcW w:w="1701" w:type="dxa"/>
          </w:tcPr>
          <w:p w14:paraId="0DDBD718">
            <w:pPr>
              <w:rPr>
                <w:rFonts w:hint="default" w:ascii="Palatino Linotype" w:hAnsi="Palatino Linotype" w:cs="Palatino Linotype"/>
              </w:rPr>
            </w:pPr>
            <w:r>
              <w:rPr>
                <w:rFonts w:hint="default" w:ascii="Palatino Linotype" w:hAnsi="Palatino Linotype" w:cs="Palatino Linotype"/>
                <w:sz w:val="18"/>
              </w:rPr>
              <w:t>false</w:t>
            </w:r>
          </w:p>
        </w:tc>
        <w:tc>
          <w:tcPr>
            <w:tcW w:w="2948" w:type="dxa"/>
          </w:tcPr>
          <w:p w14:paraId="1E30594F">
            <w:pPr>
              <w:rPr>
                <w:rFonts w:hint="default" w:ascii="Palatino Linotype" w:hAnsi="Palatino Linotype" w:cs="Palatino Linotype"/>
              </w:rPr>
            </w:pPr>
            <w:r>
              <w:rPr>
                <w:rFonts w:hint="default" w:ascii="Palatino Linotype" w:hAnsi="Palatino Linotype" w:cs="Palatino Linotype"/>
                <w:sz w:val="18"/>
              </w:rPr>
              <w:t>AI'dan otomatik hedef önerisi ister.</w:t>
            </w:r>
          </w:p>
        </w:tc>
      </w:tr>
      <w:tr w14:paraId="03F60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7220BA1A">
            <w:pPr>
              <w:rPr>
                <w:rFonts w:hint="default" w:ascii="Palatino Linotype" w:hAnsi="Palatino Linotype" w:cs="Palatino Linotype"/>
              </w:rPr>
            </w:pPr>
            <w:r>
              <w:rPr>
                <w:rFonts w:hint="default" w:ascii="Palatino Linotype" w:hAnsi="Palatino Linotype" w:cs="Palatino Linotype"/>
                <w:sz w:val="18"/>
              </w:rPr>
              <w:t>--output</w:t>
            </w:r>
          </w:p>
        </w:tc>
        <w:tc>
          <w:tcPr>
            <w:tcW w:w="1814" w:type="dxa"/>
          </w:tcPr>
          <w:p w14:paraId="0CDFE55A">
            <w:pPr>
              <w:rPr>
                <w:rFonts w:hint="default" w:ascii="Palatino Linotype" w:hAnsi="Palatino Linotype" w:cs="Palatino Linotype"/>
              </w:rPr>
            </w:pPr>
            <w:r>
              <w:rPr>
                <w:rFonts w:hint="default" w:ascii="Palatino Linotype" w:hAnsi="Palatino Linotype" w:cs="Palatino Linotype"/>
                <w:sz w:val="18"/>
              </w:rPr>
              <w:t>yol</w:t>
            </w:r>
          </w:p>
        </w:tc>
        <w:tc>
          <w:tcPr>
            <w:tcW w:w="1701" w:type="dxa"/>
          </w:tcPr>
          <w:p w14:paraId="4DBA95CC">
            <w:pPr>
              <w:rPr>
                <w:rFonts w:hint="default" w:ascii="Palatino Linotype" w:hAnsi="Palatino Linotype" w:cs="Palatino Linotype"/>
              </w:rPr>
            </w:pPr>
            <w:r>
              <w:rPr>
                <w:rFonts w:hint="default" w:ascii="Palatino Linotype" w:hAnsi="Palatino Linotype" w:cs="Palatino Linotype"/>
                <w:sz w:val="18"/>
              </w:rPr>
              <w:t>otomatik</w:t>
            </w:r>
          </w:p>
        </w:tc>
        <w:tc>
          <w:tcPr>
            <w:tcW w:w="2948" w:type="dxa"/>
          </w:tcPr>
          <w:p w14:paraId="3E8A9B82">
            <w:pPr>
              <w:rPr>
                <w:rFonts w:hint="default" w:ascii="Palatino Linotype" w:hAnsi="Palatino Linotype" w:cs="Palatino Linotype"/>
              </w:rPr>
            </w:pPr>
            <w:r>
              <w:rPr>
                <w:rFonts w:hint="default" w:ascii="Palatino Linotype" w:hAnsi="Palatino Linotype" w:cs="Palatino Linotype"/>
                <w:sz w:val="18"/>
              </w:rPr>
              <w:t>Trace XML çıktısının tam yolu.</w:t>
            </w:r>
          </w:p>
        </w:tc>
      </w:tr>
      <w:tr w14:paraId="49B43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358A72AF">
            <w:pPr>
              <w:rPr>
                <w:rFonts w:hint="default" w:ascii="Palatino Linotype" w:hAnsi="Palatino Linotype" w:cs="Palatino Linotype"/>
              </w:rPr>
            </w:pPr>
            <w:r>
              <w:rPr>
                <w:rFonts w:hint="default" w:ascii="Palatino Linotype" w:hAnsi="Palatino Linotype" w:cs="Palatino Linotype"/>
                <w:sz w:val="18"/>
              </w:rPr>
              <w:t>--output-dir</w:t>
            </w:r>
          </w:p>
        </w:tc>
        <w:tc>
          <w:tcPr>
            <w:tcW w:w="1814" w:type="dxa"/>
          </w:tcPr>
          <w:p w14:paraId="7AF175C8">
            <w:pPr>
              <w:rPr>
                <w:rFonts w:hint="default" w:ascii="Palatino Linotype" w:hAnsi="Palatino Linotype" w:cs="Palatino Linotype"/>
              </w:rPr>
            </w:pPr>
            <w:r>
              <w:rPr>
                <w:rFonts w:hint="default" w:ascii="Palatino Linotype" w:hAnsi="Palatino Linotype" w:cs="Palatino Linotype"/>
                <w:sz w:val="18"/>
              </w:rPr>
              <w:t>yol</w:t>
            </w:r>
          </w:p>
        </w:tc>
        <w:tc>
          <w:tcPr>
            <w:tcW w:w="1701" w:type="dxa"/>
          </w:tcPr>
          <w:p w14:paraId="58799625">
            <w:pPr>
              <w:rPr>
                <w:rFonts w:hint="default" w:ascii="Palatino Linotype" w:hAnsi="Palatino Linotype" w:cs="Palatino Linotype"/>
              </w:rPr>
            </w:pPr>
            <w:r>
              <w:rPr>
                <w:rFonts w:hint="default" w:ascii="Palatino Linotype" w:hAnsi="Palatino Linotype" w:cs="Palatino Linotype"/>
                <w:sz w:val="18"/>
              </w:rPr>
              <w:t>output</w:t>
            </w:r>
          </w:p>
        </w:tc>
        <w:tc>
          <w:tcPr>
            <w:tcW w:w="2948" w:type="dxa"/>
          </w:tcPr>
          <w:p w14:paraId="43114989">
            <w:pPr>
              <w:rPr>
                <w:rFonts w:hint="default" w:ascii="Palatino Linotype" w:hAnsi="Palatino Linotype" w:cs="Palatino Linotype"/>
              </w:rPr>
            </w:pPr>
            <w:r>
              <w:rPr>
                <w:rFonts w:hint="default" w:ascii="Palatino Linotype" w:hAnsi="Palatino Linotype" w:cs="Palatino Linotype"/>
                <w:sz w:val="18"/>
              </w:rPr>
              <w:t>Otomatik ad üretiminde kullanılacak dizin.</w:t>
            </w:r>
          </w:p>
        </w:tc>
      </w:tr>
      <w:tr w14:paraId="670D1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03D26C6B">
            <w:pPr>
              <w:rPr>
                <w:rFonts w:hint="default" w:ascii="Palatino Linotype" w:hAnsi="Palatino Linotype" w:cs="Palatino Linotype"/>
              </w:rPr>
            </w:pPr>
            <w:r>
              <w:rPr>
                <w:rFonts w:hint="default" w:ascii="Palatino Linotype" w:hAnsi="Palatino Linotype" w:cs="Palatino Linotype"/>
                <w:sz w:val="18"/>
              </w:rPr>
              <w:t>--schema-version</w:t>
            </w:r>
          </w:p>
        </w:tc>
        <w:tc>
          <w:tcPr>
            <w:tcW w:w="1814" w:type="dxa"/>
          </w:tcPr>
          <w:p w14:paraId="6BA0554E">
            <w:pPr>
              <w:rPr>
                <w:rFonts w:hint="default" w:ascii="Palatino Linotype" w:hAnsi="Palatino Linotype" w:cs="Palatino Linotype"/>
              </w:rPr>
            </w:pPr>
            <w:r>
              <w:rPr>
                <w:rFonts w:hint="default" w:ascii="Palatino Linotype" w:hAnsi="Palatino Linotype" w:cs="Palatino Linotype"/>
                <w:sz w:val="18"/>
              </w:rPr>
              <w:t>string</w:t>
            </w:r>
          </w:p>
        </w:tc>
        <w:tc>
          <w:tcPr>
            <w:tcW w:w="1701" w:type="dxa"/>
          </w:tcPr>
          <w:p w14:paraId="2979159D">
            <w:pPr>
              <w:rPr>
                <w:rFonts w:hint="default" w:ascii="Palatino Linotype" w:hAnsi="Palatino Linotype" w:cs="Palatino Linotype"/>
              </w:rPr>
            </w:pPr>
            <w:r>
              <w:rPr>
                <w:rFonts w:hint="default" w:ascii="Palatino Linotype" w:hAnsi="Palatino Linotype" w:cs="Palatino Linotype"/>
                <w:sz w:val="18"/>
              </w:rPr>
              <w:t>2.2</w:t>
            </w:r>
          </w:p>
        </w:tc>
        <w:tc>
          <w:tcPr>
            <w:tcW w:w="2948" w:type="dxa"/>
          </w:tcPr>
          <w:p w14:paraId="1F9287AE">
            <w:pPr>
              <w:rPr>
                <w:rFonts w:hint="default" w:ascii="Palatino Linotype" w:hAnsi="Palatino Linotype" w:cs="Palatino Linotype"/>
              </w:rPr>
            </w:pPr>
            <w:r>
              <w:rPr>
                <w:rFonts w:hint="default" w:ascii="Palatino Linotype" w:hAnsi="Palatino Linotype" w:cs="Palatino Linotype"/>
                <w:sz w:val="18"/>
              </w:rPr>
              <w:t>Üretilen trace'in şema sürümü.</w:t>
            </w:r>
          </w:p>
        </w:tc>
      </w:tr>
      <w:tr w14:paraId="763C1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00C3EB1D">
            <w:pPr>
              <w:rPr>
                <w:rFonts w:hint="default" w:ascii="Palatino Linotype" w:hAnsi="Palatino Linotype" w:cs="Palatino Linotype"/>
              </w:rPr>
            </w:pPr>
            <w:r>
              <w:rPr>
                <w:rFonts w:hint="default" w:ascii="Palatino Linotype" w:hAnsi="Palatino Linotype" w:cs="Palatino Linotype"/>
                <w:sz w:val="18"/>
              </w:rPr>
              <w:t>--detail</w:t>
            </w:r>
          </w:p>
        </w:tc>
        <w:tc>
          <w:tcPr>
            <w:tcW w:w="1814" w:type="dxa"/>
          </w:tcPr>
          <w:p w14:paraId="3E30F6E4">
            <w:pPr>
              <w:rPr>
                <w:rFonts w:hint="default" w:ascii="Palatino Linotype" w:hAnsi="Palatino Linotype" w:cs="Palatino Linotype"/>
              </w:rPr>
            </w:pPr>
            <w:r>
              <w:rPr>
                <w:rFonts w:hint="default" w:ascii="Palatino Linotype" w:hAnsi="Palatino Linotype" w:cs="Palatino Linotype"/>
                <w:sz w:val="18"/>
              </w:rPr>
              <w:t>minimal | normal | detailed</w:t>
            </w:r>
          </w:p>
        </w:tc>
        <w:tc>
          <w:tcPr>
            <w:tcW w:w="1701" w:type="dxa"/>
          </w:tcPr>
          <w:p w14:paraId="21861D80">
            <w:pPr>
              <w:rPr>
                <w:rFonts w:hint="default" w:ascii="Palatino Linotype" w:hAnsi="Palatino Linotype" w:cs="Palatino Linotype"/>
              </w:rPr>
            </w:pPr>
            <w:r>
              <w:rPr>
                <w:rFonts w:hint="default" w:ascii="Palatino Linotype" w:hAnsi="Palatino Linotype" w:cs="Palatino Linotype"/>
                <w:sz w:val="18"/>
              </w:rPr>
              <w:t>detailed</w:t>
            </w:r>
          </w:p>
        </w:tc>
        <w:tc>
          <w:tcPr>
            <w:tcW w:w="2948" w:type="dxa"/>
          </w:tcPr>
          <w:p w14:paraId="03E2E80C">
            <w:pPr>
              <w:rPr>
                <w:rFonts w:hint="default" w:ascii="Palatino Linotype" w:hAnsi="Palatino Linotype" w:cs="Palatino Linotype"/>
              </w:rPr>
            </w:pPr>
            <w:r>
              <w:rPr>
                <w:rFonts w:hint="default" w:ascii="Palatino Linotype" w:hAnsi="Palatino Linotype" w:cs="Palatino Linotype"/>
                <w:sz w:val="18"/>
              </w:rPr>
              <w:t>Kayıt detay seviyesi.</w:t>
            </w:r>
          </w:p>
        </w:tc>
      </w:tr>
      <w:tr w14:paraId="6AEF4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63FBAC66">
            <w:pPr>
              <w:rPr>
                <w:rFonts w:hint="default" w:ascii="Palatino Linotype" w:hAnsi="Palatino Linotype" w:cs="Palatino Linotype"/>
              </w:rPr>
            </w:pPr>
            <w:r>
              <w:rPr>
                <w:rFonts w:hint="default" w:ascii="Palatino Linotype" w:hAnsi="Palatino Linotype" w:cs="Palatino Linotype"/>
                <w:sz w:val="18"/>
              </w:rPr>
              <w:t>--max-depth</w:t>
            </w:r>
          </w:p>
        </w:tc>
        <w:tc>
          <w:tcPr>
            <w:tcW w:w="1814" w:type="dxa"/>
          </w:tcPr>
          <w:p w14:paraId="06E12341">
            <w:pPr>
              <w:rPr>
                <w:rFonts w:hint="default" w:ascii="Palatino Linotype" w:hAnsi="Palatino Linotype" w:cs="Palatino Linotype"/>
              </w:rPr>
            </w:pPr>
            <w:r>
              <w:rPr>
                <w:rFonts w:hint="default" w:ascii="Palatino Linotype" w:hAnsi="Palatino Linotype" w:cs="Palatino Linotype"/>
                <w:sz w:val="18"/>
              </w:rPr>
              <w:t>int</w:t>
            </w:r>
          </w:p>
        </w:tc>
        <w:tc>
          <w:tcPr>
            <w:tcW w:w="1701" w:type="dxa"/>
          </w:tcPr>
          <w:p w14:paraId="0CB0E4C2">
            <w:pPr>
              <w:rPr>
                <w:rFonts w:hint="default" w:ascii="Palatino Linotype" w:hAnsi="Palatino Linotype" w:cs="Palatino Linotype"/>
              </w:rPr>
            </w:pPr>
            <w:r>
              <w:rPr>
                <w:rFonts w:hint="default" w:ascii="Palatino Linotype" w:hAnsi="Palatino Linotype" w:cs="Palatino Linotype"/>
                <w:sz w:val="18"/>
              </w:rPr>
              <w:t>100</w:t>
            </w:r>
          </w:p>
        </w:tc>
        <w:tc>
          <w:tcPr>
            <w:tcW w:w="2948" w:type="dxa"/>
          </w:tcPr>
          <w:p w14:paraId="7CDBD0B0">
            <w:pPr>
              <w:rPr>
                <w:rFonts w:hint="default" w:ascii="Palatino Linotype" w:hAnsi="Palatino Linotype" w:cs="Palatino Linotype"/>
              </w:rPr>
            </w:pPr>
            <w:r>
              <w:rPr>
                <w:rFonts w:hint="default" w:ascii="Palatino Linotype" w:hAnsi="Palatino Linotype" w:cs="Palatino Linotype"/>
                <w:sz w:val="18"/>
              </w:rPr>
              <w:t>Maksimum çağrı derinliği.</w:t>
            </w:r>
          </w:p>
        </w:tc>
      </w:tr>
      <w:tr w14:paraId="51D06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647D61C3">
            <w:pPr>
              <w:rPr>
                <w:rFonts w:hint="default" w:ascii="Palatino Linotype" w:hAnsi="Palatino Linotype" w:cs="Palatino Linotype"/>
              </w:rPr>
            </w:pPr>
            <w:r>
              <w:rPr>
                <w:rFonts w:hint="default" w:ascii="Palatino Linotype" w:hAnsi="Palatino Linotype" w:cs="Palatino Linotype"/>
                <w:sz w:val="18"/>
              </w:rPr>
              <w:t>--max-iterations</w:t>
            </w:r>
          </w:p>
        </w:tc>
        <w:tc>
          <w:tcPr>
            <w:tcW w:w="1814" w:type="dxa"/>
          </w:tcPr>
          <w:p w14:paraId="3564CF39">
            <w:pPr>
              <w:rPr>
                <w:rFonts w:hint="default" w:ascii="Palatino Linotype" w:hAnsi="Palatino Linotype" w:cs="Palatino Linotype"/>
              </w:rPr>
            </w:pPr>
            <w:r>
              <w:rPr>
                <w:rFonts w:hint="default" w:ascii="Palatino Linotype" w:hAnsi="Palatino Linotype" w:cs="Palatino Linotype"/>
                <w:sz w:val="18"/>
              </w:rPr>
              <w:t>int</w:t>
            </w:r>
          </w:p>
        </w:tc>
        <w:tc>
          <w:tcPr>
            <w:tcW w:w="1701" w:type="dxa"/>
          </w:tcPr>
          <w:p w14:paraId="6B48D77A">
            <w:pPr>
              <w:rPr>
                <w:rFonts w:hint="default" w:ascii="Palatino Linotype" w:hAnsi="Palatino Linotype" w:cs="Palatino Linotype"/>
              </w:rPr>
            </w:pPr>
            <w:r>
              <w:rPr>
                <w:rFonts w:hint="default" w:ascii="Palatino Linotype" w:hAnsi="Palatino Linotype" w:cs="Palatino Linotype"/>
                <w:sz w:val="18"/>
              </w:rPr>
              <w:t>-</w:t>
            </w:r>
          </w:p>
        </w:tc>
        <w:tc>
          <w:tcPr>
            <w:tcW w:w="2948" w:type="dxa"/>
          </w:tcPr>
          <w:p w14:paraId="10745BCD">
            <w:pPr>
              <w:rPr>
                <w:rFonts w:hint="default" w:ascii="Palatino Linotype" w:hAnsi="Palatino Linotype" w:cs="Palatino Linotype"/>
              </w:rPr>
            </w:pPr>
            <w:r>
              <w:rPr>
                <w:rFonts w:hint="default" w:ascii="Palatino Linotype" w:hAnsi="Palatino Linotype" w:cs="Palatino Linotype"/>
                <w:sz w:val="18"/>
              </w:rPr>
              <w:t>Döngü başına yazılacak iterasyon limiti (baş/son bölünmesiyle).</w:t>
            </w:r>
          </w:p>
        </w:tc>
      </w:tr>
      <w:tr w14:paraId="28005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4A066177">
            <w:pPr>
              <w:rPr>
                <w:rFonts w:hint="default" w:ascii="Palatino Linotype" w:hAnsi="Palatino Linotype" w:cs="Palatino Linotype"/>
              </w:rPr>
            </w:pPr>
            <w:r>
              <w:rPr>
                <w:rFonts w:hint="default" w:ascii="Palatino Linotype" w:hAnsi="Palatino Linotype" w:cs="Palatino Linotype"/>
                <w:sz w:val="18"/>
              </w:rPr>
              <w:t>--skip-validate</w:t>
            </w:r>
          </w:p>
        </w:tc>
        <w:tc>
          <w:tcPr>
            <w:tcW w:w="1814" w:type="dxa"/>
          </w:tcPr>
          <w:p w14:paraId="089852ED">
            <w:pPr>
              <w:rPr>
                <w:rFonts w:hint="default" w:ascii="Palatino Linotype" w:hAnsi="Palatino Linotype" w:cs="Palatino Linotype"/>
              </w:rPr>
            </w:pPr>
            <w:r>
              <w:rPr>
                <w:rFonts w:hint="default" w:ascii="Palatino Linotype" w:hAnsi="Palatino Linotype" w:cs="Palatino Linotype"/>
                <w:sz w:val="18"/>
              </w:rPr>
              <w:t>bayrak</w:t>
            </w:r>
          </w:p>
        </w:tc>
        <w:tc>
          <w:tcPr>
            <w:tcW w:w="1701" w:type="dxa"/>
          </w:tcPr>
          <w:p w14:paraId="6096D1C2">
            <w:pPr>
              <w:rPr>
                <w:rFonts w:hint="default" w:ascii="Palatino Linotype" w:hAnsi="Palatino Linotype" w:cs="Palatino Linotype"/>
              </w:rPr>
            </w:pPr>
            <w:r>
              <w:rPr>
                <w:rFonts w:hint="default" w:ascii="Palatino Linotype" w:hAnsi="Palatino Linotype" w:cs="Palatino Linotype"/>
                <w:sz w:val="18"/>
              </w:rPr>
              <w:t>false</w:t>
            </w:r>
          </w:p>
        </w:tc>
        <w:tc>
          <w:tcPr>
            <w:tcW w:w="2948" w:type="dxa"/>
          </w:tcPr>
          <w:p w14:paraId="20248C80">
            <w:pPr>
              <w:rPr>
                <w:rFonts w:hint="default" w:ascii="Palatino Linotype" w:hAnsi="Palatino Linotype" w:cs="Palatino Linotype"/>
              </w:rPr>
            </w:pPr>
            <w:r>
              <w:rPr>
                <w:rFonts w:hint="default" w:ascii="Palatino Linotype" w:hAnsi="Palatino Linotype" w:cs="Palatino Linotype"/>
                <w:sz w:val="18"/>
              </w:rPr>
              <w:t>Çalışma sonrası XSD doğrulamayı atlar.</w:t>
            </w:r>
          </w:p>
        </w:tc>
      </w:tr>
      <w:tr w14:paraId="36E5A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20ABFADE">
            <w:pPr>
              <w:rPr>
                <w:rFonts w:hint="default" w:ascii="Palatino Linotype" w:hAnsi="Palatino Linotype" w:cs="Palatino Linotype"/>
              </w:rPr>
            </w:pPr>
            <w:r>
              <w:rPr>
                <w:rFonts w:hint="default" w:ascii="Palatino Linotype" w:hAnsi="Palatino Linotype" w:cs="Palatino Linotype"/>
                <w:sz w:val="18"/>
              </w:rPr>
              <w:t>--function</w:t>
            </w:r>
          </w:p>
        </w:tc>
        <w:tc>
          <w:tcPr>
            <w:tcW w:w="1814" w:type="dxa"/>
          </w:tcPr>
          <w:p w14:paraId="0F24314A">
            <w:pPr>
              <w:rPr>
                <w:rFonts w:hint="default" w:ascii="Palatino Linotype" w:hAnsi="Palatino Linotype" w:cs="Palatino Linotype"/>
              </w:rPr>
            </w:pPr>
            <w:r>
              <w:rPr>
                <w:rFonts w:hint="default" w:ascii="Palatino Linotype" w:hAnsi="Palatino Linotype" w:cs="Palatino Linotype"/>
                <w:sz w:val="18"/>
              </w:rPr>
              <w:t>çoklu string</w:t>
            </w:r>
          </w:p>
        </w:tc>
        <w:tc>
          <w:tcPr>
            <w:tcW w:w="1701" w:type="dxa"/>
          </w:tcPr>
          <w:p w14:paraId="50E4383B">
            <w:pPr>
              <w:rPr>
                <w:rFonts w:hint="default" w:ascii="Palatino Linotype" w:hAnsi="Palatino Linotype" w:cs="Palatino Linotype"/>
              </w:rPr>
            </w:pPr>
            <w:r>
              <w:rPr>
                <w:rFonts w:hint="default" w:ascii="Palatino Linotype" w:hAnsi="Palatino Linotype" w:cs="Palatino Linotype"/>
                <w:sz w:val="18"/>
              </w:rPr>
              <w:t>-</w:t>
            </w:r>
          </w:p>
        </w:tc>
        <w:tc>
          <w:tcPr>
            <w:tcW w:w="2948" w:type="dxa"/>
          </w:tcPr>
          <w:p w14:paraId="5D60FF8B">
            <w:pPr>
              <w:rPr>
                <w:rFonts w:hint="default" w:ascii="Palatino Linotype" w:hAnsi="Palatino Linotype" w:cs="Palatino Linotype"/>
              </w:rPr>
            </w:pPr>
            <w:r>
              <w:rPr>
                <w:rFonts w:hint="default" w:ascii="Palatino Linotype" w:hAnsi="Palatino Linotype" w:cs="Palatino Linotype"/>
                <w:sz w:val="18"/>
              </w:rPr>
              <w:t>Hedef fonksiyon(lar); nitelikli (modul.fonksiyon) veya kısa ad.</w:t>
            </w:r>
          </w:p>
        </w:tc>
      </w:tr>
      <w:tr w14:paraId="4F081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3E41A7AC">
            <w:pPr>
              <w:rPr>
                <w:rFonts w:hint="default" w:ascii="Palatino Linotype" w:hAnsi="Palatino Linotype" w:cs="Palatino Linotype"/>
              </w:rPr>
            </w:pPr>
            <w:r>
              <w:rPr>
                <w:rFonts w:hint="default" w:ascii="Palatino Linotype" w:hAnsi="Palatino Linotype" w:cs="Palatino Linotype"/>
                <w:sz w:val="18"/>
              </w:rPr>
              <w:t>--file</w:t>
            </w:r>
          </w:p>
        </w:tc>
        <w:tc>
          <w:tcPr>
            <w:tcW w:w="1814" w:type="dxa"/>
          </w:tcPr>
          <w:p w14:paraId="3BB7DCD0">
            <w:pPr>
              <w:rPr>
                <w:rFonts w:hint="default" w:ascii="Palatino Linotype" w:hAnsi="Palatino Linotype" w:cs="Palatino Linotype"/>
              </w:rPr>
            </w:pPr>
            <w:r>
              <w:rPr>
                <w:rFonts w:hint="default" w:ascii="Palatino Linotype" w:hAnsi="Palatino Linotype" w:cs="Palatino Linotype"/>
                <w:sz w:val="18"/>
              </w:rPr>
              <w:t>çoklu string</w:t>
            </w:r>
          </w:p>
        </w:tc>
        <w:tc>
          <w:tcPr>
            <w:tcW w:w="1701" w:type="dxa"/>
          </w:tcPr>
          <w:p w14:paraId="4A160FA6">
            <w:pPr>
              <w:rPr>
                <w:rFonts w:hint="default" w:ascii="Palatino Linotype" w:hAnsi="Palatino Linotype" w:cs="Palatino Linotype"/>
              </w:rPr>
            </w:pPr>
            <w:r>
              <w:rPr>
                <w:rFonts w:hint="default" w:ascii="Palatino Linotype" w:hAnsi="Palatino Linotype" w:cs="Palatino Linotype"/>
                <w:sz w:val="18"/>
              </w:rPr>
              <w:t>-</w:t>
            </w:r>
          </w:p>
        </w:tc>
        <w:tc>
          <w:tcPr>
            <w:tcW w:w="2948" w:type="dxa"/>
          </w:tcPr>
          <w:p w14:paraId="28AECEF4">
            <w:pPr>
              <w:rPr>
                <w:rFonts w:hint="default" w:ascii="Palatino Linotype" w:hAnsi="Palatino Linotype" w:cs="Palatino Linotype"/>
              </w:rPr>
            </w:pPr>
            <w:r>
              <w:rPr>
                <w:rFonts w:hint="default" w:ascii="Palatino Linotype" w:hAnsi="Palatino Linotype" w:cs="Palatino Linotype"/>
                <w:sz w:val="18"/>
              </w:rPr>
              <w:t>Aktif kapsam içinde dosya filtresi.</w:t>
            </w:r>
          </w:p>
        </w:tc>
      </w:tr>
      <w:tr w14:paraId="29327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38E970EE">
            <w:pPr>
              <w:rPr>
                <w:rFonts w:hint="default" w:ascii="Palatino Linotype" w:hAnsi="Palatino Linotype" w:cs="Palatino Linotype"/>
              </w:rPr>
            </w:pPr>
            <w:r>
              <w:rPr>
                <w:rFonts w:hint="default" w:ascii="Palatino Linotype" w:hAnsi="Palatino Linotype" w:cs="Palatino Linotype"/>
                <w:sz w:val="18"/>
              </w:rPr>
              <w:t>--line</w:t>
            </w:r>
          </w:p>
        </w:tc>
        <w:tc>
          <w:tcPr>
            <w:tcW w:w="1814" w:type="dxa"/>
          </w:tcPr>
          <w:p w14:paraId="411567E5">
            <w:pPr>
              <w:rPr>
                <w:rFonts w:hint="default" w:ascii="Palatino Linotype" w:hAnsi="Palatino Linotype" w:cs="Palatino Linotype"/>
              </w:rPr>
            </w:pPr>
            <w:r>
              <w:rPr>
                <w:rFonts w:hint="default" w:ascii="Palatino Linotype" w:hAnsi="Palatino Linotype" w:cs="Palatino Linotype"/>
                <w:sz w:val="18"/>
              </w:rPr>
              <w:t>çoklu string</w:t>
            </w:r>
          </w:p>
        </w:tc>
        <w:tc>
          <w:tcPr>
            <w:tcW w:w="1701" w:type="dxa"/>
          </w:tcPr>
          <w:p w14:paraId="3737E8DC">
            <w:pPr>
              <w:rPr>
                <w:rFonts w:hint="default" w:ascii="Palatino Linotype" w:hAnsi="Palatino Linotype" w:cs="Palatino Linotype"/>
              </w:rPr>
            </w:pPr>
            <w:r>
              <w:rPr>
                <w:rFonts w:hint="default" w:ascii="Palatino Linotype" w:hAnsi="Palatino Linotype" w:cs="Palatino Linotype"/>
                <w:sz w:val="18"/>
              </w:rPr>
              <w:t>-</w:t>
            </w:r>
          </w:p>
        </w:tc>
        <w:tc>
          <w:tcPr>
            <w:tcW w:w="2948" w:type="dxa"/>
          </w:tcPr>
          <w:p w14:paraId="422341C6">
            <w:pPr>
              <w:rPr>
                <w:rFonts w:hint="default" w:ascii="Palatino Linotype" w:hAnsi="Palatino Linotype" w:cs="Palatino Linotype"/>
              </w:rPr>
            </w:pPr>
            <w:r>
              <w:rPr>
                <w:rFonts w:hint="default" w:ascii="Palatino Linotype" w:hAnsi="Palatino Linotype" w:cs="Palatino Linotype"/>
                <w:sz w:val="18"/>
              </w:rPr>
              <w:t>Satır filtresi; 'path/to/file.py:42' biçiminde.</w:t>
            </w:r>
          </w:p>
        </w:tc>
      </w:tr>
      <w:tr w14:paraId="6A976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6D994061">
            <w:pPr>
              <w:rPr>
                <w:rFonts w:hint="default" w:ascii="Palatino Linotype" w:hAnsi="Palatino Linotype" w:cs="Palatino Linotype"/>
              </w:rPr>
            </w:pPr>
            <w:r>
              <w:rPr>
                <w:rFonts w:hint="default" w:ascii="Palatino Linotype" w:hAnsi="Palatino Linotype" w:cs="Palatino Linotype"/>
                <w:sz w:val="18"/>
              </w:rPr>
              <w:t>--thread-name</w:t>
            </w:r>
          </w:p>
        </w:tc>
        <w:tc>
          <w:tcPr>
            <w:tcW w:w="1814" w:type="dxa"/>
          </w:tcPr>
          <w:p w14:paraId="28C27901">
            <w:pPr>
              <w:rPr>
                <w:rFonts w:hint="default" w:ascii="Palatino Linotype" w:hAnsi="Palatino Linotype" w:cs="Palatino Linotype"/>
              </w:rPr>
            </w:pPr>
            <w:r>
              <w:rPr>
                <w:rFonts w:hint="default" w:ascii="Palatino Linotype" w:hAnsi="Palatino Linotype" w:cs="Palatino Linotype"/>
                <w:sz w:val="18"/>
              </w:rPr>
              <w:t>çoklu string</w:t>
            </w:r>
          </w:p>
        </w:tc>
        <w:tc>
          <w:tcPr>
            <w:tcW w:w="1701" w:type="dxa"/>
          </w:tcPr>
          <w:p w14:paraId="625A839D">
            <w:pPr>
              <w:rPr>
                <w:rFonts w:hint="default" w:ascii="Palatino Linotype" w:hAnsi="Palatino Linotype" w:cs="Palatino Linotype"/>
              </w:rPr>
            </w:pPr>
            <w:r>
              <w:rPr>
                <w:rFonts w:hint="default" w:ascii="Palatino Linotype" w:hAnsi="Palatino Linotype" w:cs="Palatino Linotype"/>
                <w:sz w:val="18"/>
              </w:rPr>
              <w:t>-</w:t>
            </w:r>
          </w:p>
        </w:tc>
        <w:tc>
          <w:tcPr>
            <w:tcW w:w="2948" w:type="dxa"/>
          </w:tcPr>
          <w:p w14:paraId="1228BB81">
            <w:pPr>
              <w:rPr>
                <w:rFonts w:hint="default" w:ascii="Palatino Linotype" w:hAnsi="Palatino Linotype" w:cs="Palatino Linotype"/>
              </w:rPr>
            </w:pPr>
            <w:r>
              <w:rPr>
                <w:rFonts w:hint="default" w:ascii="Palatino Linotype" w:hAnsi="Palatino Linotype" w:cs="Palatino Linotype"/>
                <w:sz w:val="18"/>
              </w:rPr>
              <w:t>Aktif kapsam içinde thread adı filtresi.</w:t>
            </w:r>
          </w:p>
        </w:tc>
      </w:tr>
    </w:tbl>
    <w:p w14:paraId="241BA101">
      <w:pPr>
        <w:spacing w:after="40"/>
        <w:jc w:val="both"/>
        <w:rPr>
          <w:rFonts w:hint="default" w:ascii="Palatino Linotype" w:hAnsi="Palatino Linotype" w:cs="Palatino Linotype"/>
        </w:rPr>
      </w:pPr>
    </w:p>
    <w:p w14:paraId="40379FD1">
      <w:pPr>
        <w:jc w:val="both"/>
        <w:rPr>
          <w:rFonts w:hint="default" w:ascii="Palatino Linotype" w:hAnsi="Palatino Linotype" w:cs="Palatino Linotype"/>
        </w:rPr>
      </w:pPr>
      <w:r>
        <w:rPr>
          <w:rFonts w:hint="default" w:ascii="Palatino Linotype" w:hAnsi="Palatino Linotype" w:cs="Palatino Linotype"/>
          <w:b w:val="0"/>
          <w:i w:val="0"/>
        </w:rPr>
        <w:t>Kurallar ve davranışlar:</w:t>
      </w:r>
    </w:p>
    <w:p w14:paraId="4696A373">
      <w:pPr>
        <w:pStyle w:val="25"/>
        <w:jc w:val="both"/>
        <w:rPr>
          <w:rFonts w:hint="default" w:ascii="Palatino Linotype" w:hAnsi="Palatino Linotype" w:cs="Palatino Linotype"/>
        </w:rPr>
      </w:pPr>
      <w:r>
        <w:rPr>
          <w:rFonts w:hint="default" w:ascii="Palatino Linotype" w:hAnsi="Palatino Linotype" w:cs="Palatino Linotype"/>
        </w:rPr>
        <w:t>Hedef verilmezse (ve --auto-targets yoksa) betikte tanımlı tüm fonksiyonlar otomatik izlenir (v1.4.0). Odaklamak için --function kullanılabilir.</w:t>
      </w:r>
    </w:p>
    <w:p w14:paraId="55F6FBDF">
      <w:pPr>
        <w:pStyle w:val="25"/>
        <w:jc w:val="both"/>
        <w:rPr>
          <w:rFonts w:hint="default" w:ascii="Palatino Linotype" w:hAnsi="Palatino Linotype" w:cs="Palatino Linotype"/>
        </w:rPr>
      </w:pPr>
      <w:r>
        <w:rPr>
          <w:rFonts w:hint="default" w:ascii="Palatino Linotype" w:hAnsi="Palatino Linotype" w:cs="Palatino Linotype"/>
        </w:rPr>
        <w:t>Fonksiyon hedefleri izlemeyi odaklar; verilmezse betiğin tüm fonksiyonları izlenir. Yalnızca dosya/satır hedefiyle etkinleştirme henüz desteklenmez.</w:t>
      </w:r>
    </w:p>
    <w:p w14:paraId="051D5B49">
      <w:pPr>
        <w:pStyle w:val="25"/>
        <w:jc w:val="both"/>
        <w:rPr>
          <w:rFonts w:hint="default" w:ascii="Palatino Linotype" w:hAnsi="Palatino Linotype" w:cs="Palatino Linotype"/>
        </w:rPr>
      </w:pPr>
      <w:r>
        <w:rPr>
          <w:rFonts w:hint="default" w:ascii="Palatino Linotype" w:hAnsi="Palatino Linotype" w:cs="Palatino Linotype"/>
        </w:rPr>
        <w:t>--output verilmezse dosya adı 'YYYYmmdd_HHMMSS_&lt;betikadi&gt;.xml' kalıbıyla --output-dir altında üretilir.</w:t>
      </w:r>
    </w:p>
    <w:p w14:paraId="5BC4ED83">
      <w:pPr>
        <w:pStyle w:val="25"/>
        <w:jc w:val="both"/>
        <w:rPr>
          <w:rFonts w:hint="default" w:ascii="Palatino Linotype" w:hAnsi="Palatino Linotype" w:cs="Palatino Linotype"/>
        </w:rPr>
      </w:pPr>
      <w:r>
        <w:rPr>
          <w:rFonts w:hint="default" w:ascii="Palatino Linotype" w:hAnsi="Palatino Linotype" w:cs="Palatino Linotype"/>
        </w:rPr>
        <w:t>Her çalıştırmada trace ile aynı köke sahip bir '.targets.json' manifest dosyası yazılır.</w:t>
      </w:r>
    </w:p>
    <w:p w14:paraId="653B769A">
      <w:pPr>
        <w:pStyle w:val="25"/>
        <w:jc w:val="both"/>
        <w:rPr>
          <w:rFonts w:hint="default" w:ascii="Palatino Linotype" w:hAnsi="Palatino Linotype" w:cs="Palatino Linotype"/>
        </w:rPr>
      </w:pPr>
      <w:r>
        <w:rPr>
          <w:rFonts w:hint="default" w:ascii="Palatino Linotype" w:hAnsi="Palatino Linotype" w:cs="Palatino Linotype"/>
        </w:rPr>
        <w:t>XSD doğrulaması başarısız olursa hatalar stderr'e listelenir ve çıkış kodu 1 döner.</w:t>
      </w:r>
    </w:p>
    <w:p w14:paraId="3AA8C15D">
      <w:pPr>
        <w:pStyle w:val="3"/>
        <w:rPr>
          <w:rFonts w:hint="default" w:ascii="Palatino Linotype" w:hAnsi="Palatino Linotype" w:cs="Palatino Linotype"/>
        </w:rPr>
      </w:pPr>
      <w:bookmarkStart w:id="32" w:name="_Toc13857"/>
      <w:r>
        <w:rPr>
          <w:rFonts w:hint="default" w:ascii="Palatino Linotype" w:hAnsi="Palatino Linotype" w:cs="Palatino Linotype"/>
        </w:rPr>
        <w:t>5.5 load</w:t>
      </w:r>
      <w:bookmarkEnd w:id="32"/>
    </w:p>
    <w:p w14:paraId="661A0482">
      <w:pPr>
        <w:jc w:val="both"/>
        <w:rPr>
          <w:rFonts w:hint="default" w:ascii="Palatino Linotype" w:hAnsi="Palatino Linotype" w:cs="Palatino Linotype"/>
        </w:rPr>
      </w:pPr>
      <w:r>
        <w:rPr>
          <w:rFonts w:hint="default" w:ascii="Palatino Linotype" w:hAnsi="Palatino Linotype" w:cs="Palatino Linotype"/>
          <w:b w:val="0"/>
          <w:i w:val="0"/>
        </w:rPr>
        <w:t>Kayıtlı bir trace XML dosyasını yükler ve terminalde başlık paneli, olay istatistikleri tablosu ve hiyerarşik yürütme ağacı olarak görüntüler (post-mortem hata ayıklama). Görüntülemeden önce varsayılan olarak XSD doğrulaması yapılır.</w:t>
      </w:r>
    </w:p>
    <w:p w14:paraId="29F4F672">
      <w:pPr>
        <w:pBdr>
          <w:top w:val="single" w:color="D0D0D0" w:sz="4" w:space="4"/>
          <w:left w:val="single" w:color="D0D0D0" w:sz="4" w:space="4"/>
          <w:bottom w:val="single" w:color="D0D0D0" w:sz="4" w:space="4"/>
          <w:right w:val="single" w:color="D0D0D0" w:sz="4" w:space="4"/>
        </w:pBdr>
        <w:shd w:val="clear" w:color="auto" w:fill="F2F2F2"/>
        <w:spacing w:before="80" w:after="160"/>
        <w:ind w:left="170"/>
        <w:rPr>
          <w:rFonts w:hint="default" w:ascii="Palatino Linotype" w:hAnsi="Palatino Linotype" w:cs="Palatino Linotype"/>
        </w:rPr>
      </w:pPr>
      <w:r>
        <w:rPr>
          <w:rFonts w:hint="default" w:ascii="Palatino Linotype" w:hAnsi="Palatino Linotype" w:cs="Palatino Linotype"/>
          <w:sz w:val="18"/>
        </w:rPr>
        <w:t>focustracer load output/20260412_232641_cli_sample_app.xml</w:t>
      </w:r>
      <w:r>
        <w:rPr>
          <w:rFonts w:hint="default" w:ascii="Palatino Linotype" w:hAnsi="Palatino Linotype" w:cs="Palatino Linotype"/>
        </w:rPr>
        <w:br w:type="textWrapping"/>
      </w:r>
      <w:r>
        <w:rPr>
          <w:rFonts w:hint="default" w:ascii="Palatino Linotype" w:hAnsi="Palatino Linotype" w:cs="Palatino Linotype"/>
          <w:sz w:val="18"/>
        </w:rPr>
        <w:t>focustracer load trace.xml --summary               # yalnızca istatistik</w:t>
      </w:r>
      <w:r>
        <w:rPr>
          <w:rFonts w:hint="default" w:ascii="Palatino Linotype" w:hAnsi="Palatino Linotype" w:cs="Palatino Linotype"/>
        </w:rPr>
        <w:br w:type="textWrapping"/>
      </w:r>
      <w:r>
        <w:rPr>
          <w:rFonts w:hint="default" w:ascii="Palatino Linotype" w:hAnsi="Palatino Linotype" w:cs="Palatino Linotype"/>
          <w:sz w:val="18"/>
        </w:rPr>
        <w:t>focustracer load trace.xml --filter-function worker</w:t>
      </w:r>
      <w:r>
        <w:rPr>
          <w:rFonts w:hint="default" w:ascii="Palatino Linotype" w:hAnsi="Palatino Linotype" w:cs="Palatino Linotype"/>
        </w:rPr>
        <w:br w:type="textWrapping"/>
      </w:r>
      <w:r>
        <w:rPr>
          <w:rFonts w:hint="default" w:ascii="Palatino Linotype" w:hAnsi="Palatino Linotype" w:cs="Palatino Linotype"/>
          <w:sz w:val="18"/>
        </w:rPr>
        <w:t>focustracer load trace.xml --filter-thread CLI-Worker</w:t>
      </w:r>
      <w:r>
        <w:rPr>
          <w:rFonts w:hint="default" w:ascii="Palatino Linotype" w:hAnsi="Palatino Linotype" w:cs="Palatino Linotype"/>
        </w:rPr>
        <w:br w:type="textWrapping"/>
      </w:r>
      <w:r>
        <w:rPr>
          <w:rFonts w:hint="default" w:ascii="Palatino Linotype" w:hAnsi="Palatino Linotype" w:cs="Palatino Linotype"/>
          <w:sz w:val="18"/>
        </w:rPr>
        <w:t>focustracer load trace.xml --no-validate           # doğrulamayı atla</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94"/>
        <w:gridCol w:w="1701"/>
        <w:gridCol w:w="1361"/>
        <w:gridCol w:w="2948"/>
      </w:tblGrid>
      <w:tr w14:paraId="720BB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4" w:type="dxa"/>
            <w:shd w:val="clear" w:color="auto" w:fill="1F4E79"/>
          </w:tcPr>
          <w:p w14:paraId="13398BE7">
            <w:pPr>
              <w:rPr>
                <w:rFonts w:hint="default" w:ascii="Palatino Linotype" w:hAnsi="Palatino Linotype" w:cs="Palatino Linotype"/>
              </w:rPr>
            </w:pPr>
            <w:r>
              <w:rPr>
                <w:rFonts w:hint="default" w:ascii="Palatino Linotype" w:hAnsi="Palatino Linotype" w:cs="Palatino Linotype"/>
                <w:b/>
                <w:color w:val="FFFFFF"/>
                <w:sz w:val="18"/>
              </w:rPr>
              <w:t>Parametre</w:t>
            </w:r>
          </w:p>
        </w:tc>
        <w:tc>
          <w:tcPr>
            <w:tcW w:w="1701" w:type="dxa"/>
            <w:shd w:val="clear" w:color="auto" w:fill="1F4E79"/>
          </w:tcPr>
          <w:p w14:paraId="249248C3">
            <w:pPr>
              <w:rPr>
                <w:rFonts w:hint="default" w:ascii="Palatino Linotype" w:hAnsi="Palatino Linotype" w:cs="Palatino Linotype"/>
              </w:rPr>
            </w:pPr>
            <w:r>
              <w:rPr>
                <w:rFonts w:hint="default" w:ascii="Palatino Linotype" w:hAnsi="Palatino Linotype" w:cs="Palatino Linotype"/>
                <w:b/>
                <w:color w:val="FFFFFF"/>
                <w:sz w:val="18"/>
              </w:rPr>
              <w:t>Tip</w:t>
            </w:r>
          </w:p>
        </w:tc>
        <w:tc>
          <w:tcPr>
            <w:tcW w:w="1361" w:type="dxa"/>
            <w:shd w:val="clear" w:color="auto" w:fill="1F4E79"/>
          </w:tcPr>
          <w:p w14:paraId="314F52FD">
            <w:pPr>
              <w:rPr>
                <w:rFonts w:hint="default" w:ascii="Palatino Linotype" w:hAnsi="Palatino Linotype" w:cs="Palatino Linotype"/>
              </w:rPr>
            </w:pPr>
            <w:r>
              <w:rPr>
                <w:rFonts w:hint="default" w:ascii="Palatino Linotype" w:hAnsi="Palatino Linotype" w:cs="Palatino Linotype"/>
                <w:b/>
                <w:color w:val="FFFFFF"/>
                <w:sz w:val="18"/>
              </w:rPr>
              <w:t>Varsayılan</w:t>
            </w:r>
          </w:p>
        </w:tc>
        <w:tc>
          <w:tcPr>
            <w:tcW w:w="2948" w:type="dxa"/>
            <w:shd w:val="clear" w:color="auto" w:fill="1F4E79"/>
          </w:tcPr>
          <w:p w14:paraId="202E3A51">
            <w:pPr>
              <w:rPr>
                <w:rFonts w:hint="default" w:ascii="Palatino Linotype" w:hAnsi="Palatino Linotype" w:cs="Palatino Linotype"/>
              </w:rPr>
            </w:pPr>
            <w:r>
              <w:rPr>
                <w:rFonts w:hint="default" w:ascii="Palatino Linotype" w:hAnsi="Palatino Linotype" w:cs="Palatino Linotype"/>
                <w:b/>
                <w:color w:val="FFFFFF"/>
                <w:sz w:val="18"/>
              </w:rPr>
              <w:t>Açıklama</w:t>
            </w:r>
          </w:p>
        </w:tc>
      </w:tr>
      <w:tr w14:paraId="100C0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4" w:type="dxa"/>
          </w:tcPr>
          <w:p w14:paraId="7885205C">
            <w:pPr>
              <w:rPr>
                <w:rFonts w:hint="default" w:ascii="Palatino Linotype" w:hAnsi="Palatino Linotype" w:cs="Palatino Linotype"/>
              </w:rPr>
            </w:pPr>
            <w:r>
              <w:rPr>
                <w:rFonts w:hint="default" w:ascii="Palatino Linotype" w:hAnsi="Palatino Linotype" w:cs="Palatino Linotype"/>
                <w:sz w:val="18"/>
              </w:rPr>
              <w:t>trace_file</w:t>
            </w:r>
          </w:p>
        </w:tc>
        <w:tc>
          <w:tcPr>
            <w:tcW w:w="1701" w:type="dxa"/>
          </w:tcPr>
          <w:p w14:paraId="47BFB4E8">
            <w:pPr>
              <w:rPr>
                <w:rFonts w:hint="default" w:ascii="Palatino Linotype" w:hAnsi="Palatino Linotype" w:cs="Palatino Linotype"/>
              </w:rPr>
            </w:pPr>
            <w:r>
              <w:rPr>
                <w:rFonts w:hint="default" w:ascii="Palatino Linotype" w:hAnsi="Palatino Linotype" w:cs="Palatino Linotype"/>
                <w:sz w:val="18"/>
              </w:rPr>
              <w:t>konumsal, yol (zorunlu)</w:t>
            </w:r>
          </w:p>
        </w:tc>
        <w:tc>
          <w:tcPr>
            <w:tcW w:w="1361" w:type="dxa"/>
          </w:tcPr>
          <w:p w14:paraId="05265D05">
            <w:pPr>
              <w:rPr>
                <w:rFonts w:hint="default" w:ascii="Palatino Linotype" w:hAnsi="Palatino Linotype" w:cs="Palatino Linotype"/>
              </w:rPr>
            </w:pPr>
            <w:r>
              <w:rPr>
                <w:rFonts w:hint="default" w:ascii="Palatino Linotype" w:hAnsi="Palatino Linotype" w:cs="Palatino Linotype"/>
                <w:sz w:val="18"/>
              </w:rPr>
              <w:t>-</w:t>
            </w:r>
          </w:p>
        </w:tc>
        <w:tc>
          <w:tcPr>
            <w:tcW w:w="2948" w:type="dxa"/>
          </w:tcPr>
          <w:p w14:paraId="68C98ECC">
            <w:pPr>
              <w:rPr>
                <w:rFonts w:hint="default" w:ascii="Palatino Linotype" w:hAnsi="Palatino Linotype" w:cs="Palatino Linotype"/>
              </w:rPr>
            </w:pPr>
            <w:r>
              <w:rPr>
                <w:rFonts w:hint="default" w:ascii="Palatino Linotype" w:hAnsi="Palatino Linotype" w:cs="Palatino Linotype"/>
                <w:sz w:val="18"/>
              </w:rPr>
              <w:t>Yüklenecek trace XML dosyası.</w:t>
            </w:r>
          </w:p>
        </w:tc>
      </w:tr>
      <w:tr w14:paraId="422B5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4" w:type="dxa"/>
          </w:tcPr>
          <w:p w14:paraId="233F431A">
            <w:pPr>
              <w:rPr>
                <w:rFonts w:hint="default" w:ascii="Palatino Linotype" w:hAnsi="Palatino Linotype" w:cs="Palatino Linotype"/>
              </w:rPr>
            </w:pPr>
            <w:r>
              <w:rPr>
                <w:rFonts w:hint="default" w:ascii="Palatino Linotype" w:hAnsi="Palatino Linotype" w:cs="Palatino Linotype"/>
                <w:sz w:val="18"/>
              </w:rPr>
              <w:t>--summary</w:t>
            </w:r>
          </w:p>
        </w:tc>
        <w:tc>
          <w:tcPr>
            <w:tcW w:w="1701" w:type="dxa"/>
          </w:tcPr>
          <w:p w14:paraId="1FAFE242">
            <w:pPr>
              <w:rPr>
                <w:rFonts w:hint="default" w:ascii="Palatino Linotype" w:hAnsi="Palatino Linotype" w:cs="Palatino Linotype"/>
              </w:rPr>
            </w:pPr>
            <w:r>
              <w:rPr>
                <w:rFonts w:hint="default" w:ascii="Palatino Linotype" w:hAnsi="Palatino Linotype" w:cs="Palatino Linotype"/>
                <w:sz w:val="18"/>
              </w:rPr>
              <w:t>bayrak</w:t>
            </w:r>
          </w:p>
        </w:tc>
        <w:tc>
          <w:tcPr>
            <w:tcW w:w="1361" w:type="dxa"/>
          </w:tcPr>
          <w:p w14:paraId="709C1CDF">
            <w:pPr>
              <w:rPr>
                <w:rFonts w:hint="default" w:ascii="Palatino Linotype" w:hAnsi="Palatino Linotype" w:cs="Palatino Linotype"/>
              </w:rPr>
            </w:pPr>
            <w:r>
              <w:rPr>
                <w:rFonts w:hint="default" w:ascii="Palatino Linotype" w:hAnsi="Palatino Linotype" w:cs="Palatino Linotype"/>
                <w:sz w:val="18"/>
              </w:rPr>
              <w:t>false</w:t>
            </w:r>
          </w:p>
        </w:tc>
        <w:tc>
          <w:tcPr>
            <w:tcW w:w="2948" w:type="dxa"/>
          </w:tcPr>
          <w:p w14:paraId="26778F84">
            <w:pPr>
              <w:rPr>
                <w:rFonts w:hint="default" w:ascii="Palatino Linotype" w:hAnsi="Palatino Linotype" w:cs="Palatino Linotype"/>
              </w:rPr>
            </w:pPr>
            <w:r>
              <w:rPr>
                <w:rFonts w:hint="default" w:ascii="Palatino Linotype" w:hAnsi="Palatino Linotype" w:cs="Palatino Linotype"/>
                <w:sz w:val="18"/>
              </w:rPr>
              <w:t>Yalnızca istatistik tablosunu gösterir; yürütme ağacını atlar.</w:t>
            </w:r>
          </w:p>
        </w:tc>
      </w:tr>
      <w:tr w14:paraId="30DB4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4" w:type="dxa"/>
          </w:tcPr>
          <w:p w14:paraId="4356D9A5">
            <w:pPr>
              <w:rPr>
                <w:rFonts w:hint="default" w:ascii="Palatino Linotype" w:hAnsi="Palatino Linotype" w:cs="Palatino Linotype"/>
              </w:rPr>
            </w:pPr>
            <w:r>
              <w:rPr>
                <w:rFonts w:hint="default" w:ascii="Palatino Linotype" w:hAnsi="Palatino Linotype" w:cs="Palatino Linotype"/>
                <w:sz w:val="18"/>
              </w:rPr>
              <w:t>--filter-function NAME</w:t>
            </w:r>
          </w:p>
        </w:tc>
        <w:tc>
          <w:tcPr>
            <w:tcW w:w="1701" w:type="dxa"/>
          </w:tcPr>
          <w:p w14:paraId="4026F95E">
            <w:pPr>
              <w:rPr>
                <w:rFonts w:hint="default" w:ascii="Palatino Linotype" w:hAnsi="Palatino Linotype" w:cs="Palatino Linotype"/>
              </w:rPr>
            </w:pPr>
            <w:r>
              <w:rPr>
                <w:rFonts w:hint="default" w:ascii="Palatino Linotype" w:hAnsi="Palatino Linotype" w:cs="Palatino Linotype"/>
                <w:sz w:val="18"/>
              </w:rPr>
              <w:t>string</w:t>
            </w:r>
          </w:p>
        </w:tc>
        <w:tc>
          <w:tcPr>
            <w:tcW w:w="1361" w:type="dxa"/>
          </w:tcPr>
          <w:p w14:paraId="41F06468">
            <w:pPr>
              <w:rPr>
                <w:rFonts w:hint="default" w:ascii="Palatino Linotype" w:hAnsi="Palatino Linotype" w:cs="Palatino Linotype"/>
              </w:rPr>
            </w:pPr>
            <w:r>
              <w:rPr>
                <w:rFonts w:hint="default" w:ascii="Palatino Linotype" w:hAnsi="Palatino Linotype" w:cs="Palatino Linotype"/>
                <w:sz w:val="18"/>
              </w:rPr>
              <w:t>-</w:t>
            </w:r>
          </w:p>
        </w:tc>
        <w:tc>
          <w:tcPr>
            <w:tcW w:w="2948" w:type="dxa"/>
          </w:tcPr>
          <w:p w14:paraId="58C64B50">
            <w:pPr>
              <w:rPr>
                <w:rFonts w:hint="default" w:ascii="Palatino Linotype" w:hAnsi="Palatino Linotype" w:cs="Palatino Linotype"/>
              </w:rPr>
            </w:pPr>
            <w:r>
              <w:rPr>
                <w:rFonts w:hint="default" w:ascii="Palatino Linotype" w:hAnsi="Palatino Linotype" w:cs="Palatino Linotype"/>
                <w:sz w:val="18"/>
              </w:rPr>
              <w:t>Yalnızca adı eşleşen fonksiyon scope'larını gösterir (alt öğelere inilmeye devam edilir).</w:t>
            </w:r>
          </w:p>
        </w:tc>
      </w:tr>
      <w:tr w14:paraId="65AA1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4" w:type="dxa"/>
          </w:tcPr>
          <w:p w14:paraId="043BDE4D">
            <w:pPr>
              <w:rPr>
                <w:rFonts w:hint="default" w:ascii="Palatino Linotype" w:hAnsi="Palatino Linotype" w:cs="Palatino Linotype"/>
              </w:rPr>
            </w:pPr>
            <w:r>
              <w:rPr>
                <w:rFonts w:hint="default" w:ascii="Palatino Linotype" w:hAnsi="Palatino Linotype" w:cs="Palatino Linotype"/>
                <w:sz w:val="18"/>
              </w:rPr>
              <w:t>--filter-thread ID_OR_NAME</w:t>
            </w:r>
          </w:p>
        </w:tc>
        <w:tc>
          <w:tcPr>
            <w:tcW w:w="1701" w:type="dxa"/>
          </w:tcPr>
          <w:p w14:paraId="26B7CA83">
            <w:pPr>
              <w:rPr>
                <w:rFonts w:hint="default" w:ascii="Palatino Linotype" w:hAnsi="Palatino Linotype" w:cs="Palatino Linotype"/>
              </w:rPr>
            </w:pPr>
            <w:r>
              <w:rPr>
                <w:rFonts w:hint="default" w:ascii="Palatino Linotype" w:hAnsi="Palatino Linotype" w:cs="Palatino Linotype"/>
                <w:sz w:val="18"/>
              </w:rPr>
              <w:t>string</w:t>
            </w:r>
          </w:p>
        </w:tc>
        <w:tc>
          <w:tcPr>
            <w:tcW w:w="1361" w:type="dxa"/>
          </w:tcPr>
          <w:p w14:paraId="7BF896A3">
            <w:pPr>
              <w:rPr>
                <w:rFonts w:hint="default" w:ascii="Palatino Linotype" w:hAnsi="Palatino Linotype" w:cs="Palatino Linotype"/>
              </w:rPr>
            </w:pPr>
            <w:r>
              <w:rPr>
                <w:rFonts w:hint="default" w:ascii="Palatino Linotype" w:hAnsi="Palatino Linotype" w:cs="Palatino Linotype"/>
                <w:sz w:val="18"/>
              </w:rPr>
              <w:t>-</w:t>
            </w:r>
          </w:p>
        </w:tc>
        <w:tc>
          <w:tcPr>
            <w:tcW w:w="2948" w:type="dxa"/>
          </w:tcPr>
          <w:p w14:paraId="51CF5795">
            <w:pPr>
              <w:rPr>
                <w:rFonts w:hint="default" w:ascii="Palatino Linotype" w:hAnsi="Palatino Linotype" w:cs="Palatino Linotype"/>
              </w:rPr>
            </w:pPr>
            <w:r>
              <w:rPr>
                <w:rFonts w:hint="default" w:ascii="Palatino Linotype" w:hAnsi="Palatino Linotype" w:cs="Palatino Linotype"/>
                <w:sz w:val="18"/>
              </w:rPr>
              <w:t>Yalnızca verilen thread ID'si veya adına ait olayları gösterir.</w:t>
            </w:r>
          </w:p>
        </w:tc>
      </w:tr>
      <w:tr w14:paraId="244AB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4" w:type="dxa"/>
          </w:tcPr>
          <w:p w14:paraId="170C6B53">
            <w:pPr>
              <w:rPr>
                <w:rFonts w:hint="default" w:ascii="Palatino Linotype" w:hAnsi="Palatino Linotype" w:cs="Palatino Linotype"/>
              </w:rPr>
            </w:pPr>
            <w:r>
              <w:rPr>
                <w:rFonts w:hint="default" w:ascii="Palatino Linotype" w:hAnsi="Palatino Linotype" w:cs="Palatino Linotype"/>
                <w:sz w:val="18"/>
              </w:rPr>
              <w:t>--no-validate</w:t>
            </w:r>
          </w:p>
        </w:tc>
        <w:tc>
          <w:tcPr>
            <w:tcW w:w="1701" w:type="dxa"/>
          </w:tcPr>
          <w:p w14:paraId="54007F24">
            <w:pPr>
              <w:rPr>
                <w:rFonts w:hint="default" w:ascii="Palatino Linotype" w:hAnsi="Palatino Linotype" w:cs="Palatino Linotype"/>
              </w:rPr>
            </w:pPr>
            <w:r>
              <w:rPr>
                <w:rFonts w:hint="default" w:ascii="Palatino Linotype" w:hAnsi="Palatino Linotype" w:cs="Palatino Linotype"/>
                <w:sz w:val="18"/>
              </w:rPr>
              <w:t>bayrak</w:t>
            </w:r>
          </w:p>
        </w:tc>
        <w:tc>
          <w:tcPr>
            <w:tcW w:w="1361" w:type="dxa"/>
          </w:tcPr>
          <w:p w14:paraId="688CC575">
            <w:pPr>
              <w:rPr>
                <w:rFonts w:hint="default" w:ascii="Palatino Linotype" w:hAnsi="Palatino Linotype" w:cs="Palatino Linotype"/>
              </w:rPr>
            </w:pPr>
            <w:r>
              <w:rPr>
                <w:rFonts w:hint="default" w:ascii="Palatino Linotype" w:hAnsi="Palatino Linotype" w:cs="Palatino Linotype"/>
                <w:sz w:val="18"/>
              </w:rPr>
              <w:t>false</w:t>
            </w:r>
          </w:p>
        </w:tc>
        <w:tc>
          <w:tcPr>
            <w:tcW w:w="2948" w:type="dxa"/>
          </w:tcPr>
          <w:p w14:paraId="60EA9A59">
            <w:pPr>
              <w:rPr>
                <w:rFonts w:hint="default" w:ascii="Palatino Linotype" w:hAnsi="Palatino Linotype" w:cs="Palatino Linotype"/>
              </w:rPr>
            </w:pPr>
            <w:r>
              <w:rPr>
                <w:rFonts w:hint="default" w:ascii="Palatino Linotype" w:hAnsi="Palatino Linotype" w:cs="Palatino Linotype"/>
                <w:sz w:val="18"/>
              </w:rPr>
              <w:t>Görüntülemeden önceki XSD doğrulamasını atlar.</w:t>
            </w:r>
          </w:p>
        </w:tc>
      </w:tr>
    </w:tbl>
    <w:p w14:paraId="171B50B4">
      <w:pPr>
        <w:spacing w:after="40"/>
        <w:rPr>
          <w:rFonts w:hint="default" w:ascii="Palatino Linotype" w:hAnsi="Palatino Linotype" w:cs="Palatino Linotype"/>
        </w:rPr>
      </w:pPr>
    </w:p>
    <w:p w14:paraId="2C067062">
      <w:pPr>
        <w:jc w:val="both"/>
        <w:rPr>
          <w:rFonts w:hint="default" w:ascii="Palatino Linotype" w:hAnsi="Palatino Linotype" w:cs="Palatino Linotype"/>
        </w:rPr>
      </w:pPr>
      <w:r>
        <w:rPr>
          <w:rFonts w:hint="default" w:ascii="Palatino Linotype" w:hAnsi="Palatino Linotype" w:cs="Palatino Linotype"/>
          <w:b w:val="0"/>
          <w:i w:val="0"/>
        </w:rPr>
        <w:t>Görüntülemede kullanılan gösterim: scope'lar fonksiyon adı, argümanlar ve (v2.2) milisaniye cinsinden süre ile; döngüler kaynak satırı, iterasyon sayısı ve değişken değişim özetiyle; istisnalar tip, mesaj ve traceback'in ilk satırlarıyla gösterilir. Satır olayları yalnızca delta içeriyorsa (değişken değişimi) yazdırılır; gürültü azaltılır.</w:t>
      </w:r>
    </w:p>
    <w:p w14:paraId="0C06099D">
      <w:pPr>
        <w:pStyle w:val="3"/>
        <w:rPr>
          <w:rFonts w:hint="default" w:ascii="Palatino Linotype" w:hAnsi="Palatino Linotype" w:cs="Palatino Linotype"/>
        </w:rPr>
      </w:pPr>
      <w:bookmarkStart w:id="33" w:name="_Toc19125"/>
      <w:r>
        <w:rPr>
          <w:rFonts w:hint="default" w:ascii="Palatino Linotype" w:hAnsi="Palatino Linotype" w:cs="Palatino Linotype"/>
        </w:rPr>
        <w:t>5.6 gui</w:t>
      </w:r>
      <w:bookmarkEnd w:id="33"/>
    </w:p>
    <w:p w14:paraId="16E58CC2">
      <w:pPr>
        <w:pBdr>
          <w:top w:val="single" w:color="D0D0D0" w:sz="4" w:space="4"/>
          <w:left w:val="single" w:color="D0D0D0" w:sz="4" w:space="4"/>
          <w:bottom w:val="single" w:color="D0D0D0" w:sz="4" w:space="4"/>
          <w:right w:val="single" w:color="D0D0D0" w:sz="4" w:space="4"/>
        </w:pBdr>
        <w:shd w:val="clear" w:color="auto" w:fill="F2F2F2"/>
        <w:spacing w:before="80" w:after="160"/>
        <w:ind w:left="170"/>
        <w:rPr>
          <w:rFonts w:hint="default" w:ascii="Palatino Linotype" w:hAnsi="Palatino Linotype" w:cs="Palatino Linotype"/>
        </w:rPr>
      </w:pPr>
      <w:r>
        <w:rPr>
          <w:rFonts w:hint="default" w:ascii="Palatino Linotype" w:hAnsi="Palatino Linotype" w:cs="Palatino Linotype"/>
          <w:sz w:val="18"/>
        </w:rPr>
        <w:t>focustracer gui</w:t>
      </w:r>
      <w:r>
        <w:rPr>
          <w:rFonts w:hint="default" w:ascii="Palatino Linotype" w:hAnsi="Palatino Linotype" w:cs="Palatino Linotype"/>
        </w:rPr>
        <w:br w:type="textWrapping"/>
      </w:r>
      <w:r>
        <w:rPr>
          <w:rFonts w:hint="default" w:ascii="Palatino Linotype" w:hAnsi="Palatino Linotype" w:cs="Palatino Linotype"/>
          <w:sz w:val="18"/>
        </w:rPr>
        <w:t>focustracer gui --host 0.0.0.0 --port 9000 --no-browser</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4"/>
        <w:gridCol w:w="1474"/>
        <w:gridCol w:w="1587"/>
        <w:gridCol w:w="3628"/>
      </w:tblGrid>
      <w:tr w14:paraId="673D2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1F4E79"/>
          </w:tcPr>
          <w:p w14:paraId="5982C19F">
            <w:pPr>
              <w:rPr>
                <w:rFonts w:hint="default" w:ascii="Palatino Linotype" w:hAnsi="Palatino Linotype" w:cs="Palatino Linotype"/>
              </w:rPr>
            </w:pPr>
            <w:r>
              <w:rPr>
                <w:rFonts w:hint="default" w:ascii="Palatino Linotype" w:hAnsi="Palatino Linotype" w:cs="Palatino Linotype"/>
                <w:b/>
                <w:color w:val="FFFFFF"/>
                <w:sz w:val="18"/>
              </w:rPr>
              <w:t>Parametre</w:t>
            </w:r>
          </w:p>
        </w:tc>
        <w:tc>
          <w:tcPr>
            <w:tcW w:w="1474" w:type="dxa"/>
            <w:shd w:val="clear" w:color="auto" w:fill="1F4E79"/>
          </w:tcPr>
          <w:p w14:paraId="33A4415F">
            <w:pPr>
              <w:rPr>
                <w:rFonts w:hint="default" w:ascii="Palatino Linotype" w:hAnsi="Palatino Linotype" w:cs="Palatino Linotype"/>
              </w:rPr>
            </w:pPr>
            <w:r>
              <w:rPr>
                <w:rFonts w:hint="default" w:ascii="Palatino Linotype" w:hAnsi="Palatino Linotype" w:cs="Palatino Linotype"/>
                <w:b/>
                <w:color w:val="FFFFFF"/>
                <w:sz w:val="18"/>
              </w:rPr>
              <w:t>Tip</w:t>
            </w:r>
          </w:p>
        </w:tc>
        <w:tc>
          <w:tcPr>
            <w:tcW w:w="1587" w:type="dxa"/>
            <w:shd w:val="clear" w:color="auto" w:fill="1F4E79"/>
          </w:tcPr>
          <w:p w14:paraId="24BCC64B">
            <w:pPr>
              <w:rPr>
                <w:rFonts w:hint="default" w:ascii="Palatino Linotype" w:hAnsi="Palatino Linotype" w:cs="Palatino Linotype"/>
              </w:rPr>
            </w:pPr>
            <w:r>
              <w:rPr>
                <w:rFonts w:hint="default" w:ascii="Palatino Linotype" w:hAnsi="Palatino Linotype" w:cs="Palatino Linotype"/>
                <w:b/>
                <w:color w:val="FFFFFF"/>
                <w:sz w:val="18"/>
              </w:rPr>
              <w:t>Varsayılan</w:t>
            </w:r>
          </w:p>
        </w:tc>
        <w:tc>
          <w:tcPr>
            <w:tcW w:w="3628" w:type="dxa"/>
            <w:shd w:val="clear" w:color="auto" w:fill="1F4E79"/>
          </w:tcPr>
          <w:p w14:paraId="4375BC55">
            <w:pPr>
              <w:rPr>
                <w:rFonts w:hint="default" w:ascii="Palatino Linotype" w:hAnsi="Palatino Linotype" w:cs="Palatino Linotype"/>
              </w:rPr>
            </w:pPr>
            <w:r>
              <w:rPr>
                <w:rFonts w:hint="default" w:ascii="Palatino Linotype" w:hAnsi="Palatino Linotype" w:cs="Palatino Linotype"/>
                <w:b/>
                <w:color w:val="FFFFFF"/>
                <w:sz w:val="18"/>
              </w:rPr>
              <w:t>Açıklama</w:t>
            </w:r>
          </w:p>
        </w:tc>
      </w:tr>
      <w:tr w14:paraId="03805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208D9143">
            <w:pPr>
              <w:rPr>
                <w:rFonts w:hint="default" w:ascii="Palatino Linotype" w:hAnsi="Palatino Linotype" w:cs="Palatino Linotype"/>
              </w:rPr>
            </w:pPr>
            <w:r>
              <w:rPr>
                <w:rFonts w:hint="default" w:ascii="Palatino Linotype" w:hAnsi="Palatino Linotype" w:cs="Palatino Linotype"/>
                <w:sz w:val="18"/>
              </w:rPr>
              <w:t>--host</w:t>
            </w:r>
          </w:p>
        </w:tc>
        <w:tc>
          <w:tcPr>
            <w:tcW w:w="1474" w:type="dxa"/>
          </w:tcPr>
          <w:p w14:paraId="4F8A354E">
            <w:pPr>
              <w:rPr>
                <w:rFonts w:hint="default" w:ascii="Palatino Linotype" w:hAnsi="Palatino Linotype" w:cs="Palatino Linotype"/>
              </w:rPr>
            </w:pPr>
            <w:r>
              <w:rPr>
                <w:rFonts w:hint="default" w:ascii="Palatino Linotype" w:hAnsi="Palatino Linotype" w:cs="Palatino Linotype"/>
                <w:sz w:val="18"/>
              </w:rPr>
              <w:t>string</w:t>
            </w:r>
          </w:p>
        </w:tc>
        <w:tc>
          <w:tcPr>
            <w:tcW w:w="1587" w:type="dxa"/>
          </w:tcPr>
          <w:p w14:paraId="76B113FD">
            <w:pPr>
              <w:rPr>
                <w:rFonts w:hint="default" w:ascii="Palatino Linotype" w:hAnsi="Palatino Linotype" w:cs="Palatino Linotype"/>
              </w:rPr>
            </w:pPr>
            <w:r>
              <w:rPr>
                <w:rFonts w:hint="default" w:ascii="Palatino Linotype" w:hAnsi="Palatino Linotype" w:cs="Palatino Linotype"/>
                <w:sz w:val="18"/>
              </w:rPr>
              <w:t>127.0.0.1</w:t>
            </w:r>
          </w:p>
        </w:tc>
        <w:tc>
          <w:tcPr>
            <w:tcW w:w="3628" w:type="dxa"/>
          </w:tcPr>
          <w:p w14:paraId="562D546D">
            <w:pPr>
              <w:rPr>
                <w:rFonts w:hint="default" w:ascii="Palatino Linotype" w:hAnsi="Palatino Linotype" w:cs="Palatino Linotype"/>
              </w:rPr>
            </w:pPr>
            <w:r>
              <w:rPr>
                <w:rFonts w:hint="default" w:ascii="Palatino Linotype" w:hAnsi="Palatino Linotype" w:cs="Palatino Linotype"/>
                <w:sz w:val="18"/>
              </w:rPr>
              <w:t>Sunucunun bağlanacağı adres.</w:t>
            </w:r>
          </w:p>
        </w:tc>
      </w:tr>
      <w:tr w14:paraId="5DEB3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025C18A3">
            <w:pPr>
              <w:rPr>
                <w:rFonts w:hint="default" w:ascii="Palatino Linotype" w:hAnsi="Palatino Linotype" w:cs="Palatino Linotype"/>
              </w:rPr>
            </w:pPr>
            <w:r>
              <w:rPr>
                <w:rFonts w:hint="default" w:ascii="Palatino Linotype" w:hAnsi="Palatino Linotype" w:cs="Palatino Linotype"/>
                <w:sz w:val="18"/>
              </w:rPr>
              <w:t>--port</w:t>
            </w:r>
          </w:p>
        </w:tc>
        <w:tc>
          <w:tcPr>
            <w:tcW w:w="1474" w:type="dxa"/>
          </w:tcPr>
          <w:p w14:paraId="3FCB4E3E">
            <w:pPr>
              <w:rPr>
                <w:rFonts w:hint="default" w:ascii="Palatino Linotype" w:hAnsi="Palatino Linotype" w:cs="Palatino Linotype"/>
              </w:rPr>
            </w:pPr>
            <w:r>
              <w:rPr>
                <w:rFonts w:hint="default" w:ascii="Palatino Linotype" w:hAnsi="Palatino Linotype" w:cs="Palatino Linotype"/>
                <w:sz w:val="18"/>
              </w:rPr>
              <w:t>int</w:t>
            </w:r>
          </w:p>
        </w:tc>
        <w:tc>
          <w:tcPr>
            <w:tcW w:w="1587" w:type="dxa"/>
          </w:tcPr>
          <w:p w14:paraId="00177A4F">
            <w:pPr>
              <w:rPr>
                <w:rFonts w:hint="default" w:ascii="Palatino Linotype" w:hAnsi="Palatino Linotype" w:cs="Palatino Linotype"/>
              </w:rPr>
            </w:pPr>
            <w:r>
              <w:rPr>
                <w:rFonts w:hint="default" w:ascii="Palatino Linotype" w:hAnsi="Palatino Linotype" w:cs="Palatino Linotype"/>
                <w:sz w:val="18"/>
              </w:rPr>
              <w:t>8765</w:t>
            </w:r>
          </w:p>
        </w:tc>
        <w:tc>
          <w:tcPr>
            <w:tcW w:w="3628" w:type="dxa"/>
          </w:tcPr>
          <w:p w14:paraId="35530590">
            <w:pPr>
              <w:rPr>
                <w:rFonts w:hint="default" w:ascii="Palatino Linotype" w:hAnsi="Palatino Linotype" w:cs="Palatino Linotype"/>
              </w:rPr>
            </w:pPr>
            <w:r>
              <w:rPr>
                <w:rFonts w:hint="default" w:ascii="Palatino Linotype" w:hAnsi="Palatino Linotype" w:cs="Palatino Linotype"/>
                <w:sz w:val="18"/>
              </w:rPr>
              <w:t>Sunucu portu.</w:t>
            </w:r>
          </w:p>
        </w:tc>
      </w:tr>
      <w:tr w14:paraId="0E3C2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1FFE77B7">
            <w:pPr>
              <w:rPr>
                <w:rFonts w:hint="default" w:ascii="Palatino Linotype" w:hAnsi="Palatino Linotype" w:cs="Palatino Linotype"/>
              </w:rPr>
            </w:pPr>
            <w:r>
              <w:rPr>
                <w:rFonts w:hint="default" w:ascii="Palatino Linotype" w:hAnsi="Palatino Linotype" w:cs="Palatino Linotype"/>
                <w:sz w:val="18"/>
              </w:rPr>
              <w:t>--no-browser</w:t>
            </w:r>
          </w:p>
        </w:tc>
        <w:tc>
          <w:tcPr>
            <w:tcW w:w="1474" w:type="dxa"/>
          </w:tcPr>
          <w:p w14:paraId="59DDFAE4">
            <w:pPr>
              <w:rPr>
                <w:rFonts w:hint="default" w:ascii="Palatino Linotype" w:hAnsi="Palatino Linotype" w:cs="Palatino Linotype"/>
              </w:rPr>
            </w:pPr>
            <w:r>
              <w:rPr>
                <w:rFonts w:hint="default" w:ascii="Palatino Linotype" w:hAnsi="Palatino Linotype" w:cs="Palatino Linotype"/>
                <w:sz w:val="18"/>
              </w:rPr>
              <w:t>bayrak</w:t>
            </w:r>
          </w:p>
        </w:tc>
        <w:tc>
          <w:tcPr>
            <w:tcW w:w="1587" w:type="dxa"/>
          </w:tcPr>
          <w:p w14:paraId="12896569">
            <w:pPr>
              <w:rPr>
                <w:rFonts w:hint="default" w:ascii="Palatino Linotype" w:hAnsi="Palatino Linotype" w:cs="Palatino Linotype"/>
              </w:rPr>
            </w:pPr>
            <w:r>
              <w:rPr>
                <w:rFonts w:hint="default" w:ascii="Palatino Linotype" w:hAnsi="Palatino Linotype" w:cs="Palatino Linotype"/>
                <w:sz w:val="18"/>
              </w:rPr>
              <w:t>false</w:t>
            </w:r>
          </w:p>
        </w:tc>
        <w:tc>
          <w:tcPr>
            <w:tcW w:w="3628" w:type="dxa"/>
          </w:tcPr>
          <w:p w14:paraId="19E02D8D">
            <w:pPr>
              <w:rPr>
                <w:rFonts w:hint="default" w:ascii="Palatino Linotype" w:hAnsi="Palatino Linotype" w:cs="Palatino Linotype"/>
              </w:rPr>
            </w:pPr>
            <w:r>
              <w:rPr>
                <w:rFonts w:hint="default" w:ascii="Palatino Linotype" w:hAnsi="Palatino Linotype" w:cs="Palatino Linotype"/>
                <w:sz w:val="18"/>
              </w:rPr>
              <w:t>Tarayıcının otomatik açılmasını engeller.</w:t>
            </w:r>
          </w:p>
        </w:tc>
      </w:tr>
    </w:tbl>
    <w:p w14:paraId="47A8D174">
      <w:pPr>
        <w:spacing w:after="40"/>
        <w:rPr>
          <w:rFonts w:hint="default" w:ascii="Palatino Linotype" w:hAnsi="Palatino Linotype" w:cs="Palatino Linotype"/>
        </w:rPr>
      </w:pPr>
    </w:p>
    <w:p w14:paraId="3EA79984">
      <w:pPr>
        <w:rPr>
          <w:rFonts w:hint="default" w:ascii="Palatino Linotype" w:hAnsi="Palatino Linotype" w:cs="Palatino Linotype"/>
        </w:rPr>
      </w:pPr>
      <w:r>
        <w:rPr>
          <w:rFonts w:hint="default" w:ascii="Palatino Linotype" w:hAnsi="Palatino Linotype" w:cs="Palatino Linotype"/>
        </w:rPr>
        <w:br w:type="page"/>
      </w:r>
    </w:p>
    <w:p w14:paraId="3CDA786A">
      <w:pPr>
        <w:pStyle w:val="2"/>
        <w:rPr>
          <w:rFonts w:hint="default" w:ascii="Palatino Linotype" w:hAnsi="Palatino Linotype" w:cs="Palatino Linotype"/>
        </w:rPr>
      </w:pPr>
      <w:bookmarkStart w:id="34" w:name="_Toc942"/>
      <w:r>
        <w:rPr>
          <w:rFonts w:hint="default" w:ascii="Palatino Linotype" w:hAnsi="Palatino Linotype" w:cs="Palatino Linotype"/>
        </w:rPr>
        <w:t>6. Hedefleme Sistemi (Targeting)</w:t>
      </w:r>
      <w:bookmarkEnd w:id="34"/>
    </w:p>
    <w:p w14:paraId="5C655CEA">
      <w:pPr>
        <w:pStyle w:val="3"/>
        <w:rPr>
          <w:rFonts w:hint="default" w:ascii="Palatino Linotype" w:hAnsi="Palatino Linotype" w:cs="Palatino Linotype"/>
        </w:rPr>
      </w:pPr>
      <w:bookmarkStart w:id="35" w:name="_Toc28307"/>
      <w:r>
        <w:rPr>
          <w:rFonts w:hint="default" w:ascii="Palatino Linotype" w:hAnsi="Palatino Linotype" w:cs="Palatino Linotype"/>
        </w:rPr>
        <w:t>6.1 TargetManifest</w:t>
      </w:r>
      <w:bookmarkEnd w:id="35"/>
    </w:p>
    <w:p w14:paraId="4817F5DD">
      <w:pPr>
        <w:jc w:val="both"/>
        <w:rPr>
          <w:rFonts w:hint="default" w:ascii="Palatino Linotype" w:hAnsi="Palatino Linotype" w:cs="Palatino Linotype"/>
        </w:rPr>
      </w:pPr>
      <w:r>
        <w:rPr>
          <w:rFonts w:hint="default" w:ascii="Palatino Linotype" w:hAnsi="Palatino Linotype" w:cs="Palatino Linotype"/>
          <w:b w:val="0"/>
          <w:i w:val="0"/>
        </w:rPr>
        <w:t>TargetManifest, izlenecek hedeflerin kümesini temsil eden veri sınıfıdır (dataclass). Dört alan içerir ve '.targets.json' dosyası olarak serileştirilir:</w:t>
      </w:r>
    </w:p>
    <w:p w14:paraId="362761D6">
      <w:pPr>
        <w:pBdr>
          <w:top w:val="single" w:color="D0D0D0" w:sz="4" w:space="4"/>
          <w:left w:val="single" w:color="D0D0D0" w:sz="4" w:space="4"/>
          <w:bottom w:val="single" w:color="D0D0D0" w:sz="4" w:space="4"/>
          <w:right w:val="single" w:color="D0D0D0" w:sz="4" w:space="4"/>
        </w:pBdr>
        <w:shd w:val="clear" w:color="auto" w:fill="F2F2F2"/>
        <w:spacing w:before="80" w:after="160"/>
        <w:ind w:left="170"/>
        <w:rPr>
          <w:rFonts w:hint="default" w:ascii="Palatino Linotype" w:hAnsi="Palatino Linotype" w:cs="Palatino Linotype"/>
        </w:rPr>
      </w:pPr>
      <w:r>
        <w:rPr>
          <w:rFonts w:hint="default" w:ascii="Palatino Linotype" w:hAnsi="Palatino Linotype" w:cs="Palatino Linotype"/>
          <w:sz w:val="18"/>
        </w:rPr>
        <w:t>{</w:t>
      </w:r>
      <w:r>
        <w:rPr>
          <w:rFonts w:hint="default" w:ascii="Palatino Linotype" w:hAnsi="Palatino Linotype" w:cs="Palatino Linotype"/>
        </w:rPr>
        <w:br w:type="textWrapping"/>
      </w:r>
      <w:r>
        <w:rPr>
          <w:rFonts w:hint="default" w:ascii="Palatino Linotype" w:hAnsi="Palatino Linotype" w:cs="Palatino Linotype"/>
          <w:sz w:val="18"/>
        </w:rPr>
        <w:t xml:space="preserve">  "functions": ["cli_sample_app.worker", "cli_sample_app.multiply"],</w:t>
      </w:r>
      <w:r>
        <w:rPr>
          <w:rFonts w:hint="default" w:ascii="Palatino Linotype" w:hAnsi="Palatino Linotype" w:cs="Palatino Linotype"/>
        </w:rPr>
        <w:br w:type="textWrapping"/>
      </w:r>
      <w:r>
        <w:rPr>
          <w:rFonts w:hint="default" w:ascii="Palatino Linotype" w:hAnsi="Palatino Linotype" w:cs="Palatino Linotype"/>
          <w:sz w:val="18"/>
        </w:rPr>
        <w:t xml:space="preserve">  "files": ["cli_sample_app.py"],</w:t>
      </w:r>
      <w:r>
        <w:rPr>
          <w:rFonts w:hint="default" w:ascii="Palatino Linotype" w:hAnsi="Palatino Linotype" w:cs="Palatino Linotype"/>
        </w:rPr>
        <w:br w:type="textWrapping"/>
      </w:r>
      <w:r>
        <w:rPr>
          <w:rFonts w:hint="default" w:ascii="Palatino Linotype" w:hAnsi="Palatino Linotype" w:cs="Palatino Linotype"/>
          <w:sz w:val="18"/>
        </w:rPr>
        <w:t xml:space="preserve">  "lines": ["cli_sample_app.py:42"],</w:t>
      </w:r>
      <w:r>
        <w:rPr>
          <w:rFonts w:hint="default" w:ascii="Palatino Linotype" w:hAnsi="Palatino Linotype" w:cs="Palatino Linotype"/>
        </w:rPr>
        <w:br w:type="textWrapping"/>
      </w:r>
      <w:r>
        <w:rPr>
          <w:rFonts w:hint="default" w:ascii="Palatino Linotype" w:hAnsi="Palatino Linotype" w:cs="Palatino Linotype"/>
          <w:sz w:val="18"/>
        </w:rPr>
        <w:t xml:space="preserve">  "thread_names": ["CLI-Worker"]</w:t>
      </w:r>
      <w:r>
        <w:rPr>
          <w:rFonts w:hint="default" w:ascii="Palatino Linotype" w:hAnsi="Palatino Linotype" w:cs="Palatino Linotype"/>
        </w:rPr>
        <w:br w:type="textWrapping"/>
      </w:r>
      <w:r>
        <w:rPr>
          <w:rFonts w:hint="default" w:ascii="Palatino Linotype" w:hAnsi="Palatino Linotype" w:cs="Palatino Linotype"/>
          <w:sz w:val="18"/>
        </w:rPr>
        <w:t>}</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4"/>
        <w:gridCol w:w="3061"/>
        <w:gridCol w:w="3628"/>
      </w:tblGrid>
      <w:tr w14:paraId="1BE33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1F4E79"/>
          </w:tcPr>
          <w:p w14:paraId="30CD954F">
            <w:pPr>
              <w:rPr>
                <w:rFonts w:hint="default" w:ascii="Palatino Linotype" w:hAnsi="Palatino Linotype" w:cs="Palatino Linotype"/>
              </w:rPr>
            </w:pPr>
            <w:r>
              <w:rPr>
                <w:rFonts w:hint="default" w:ascii="Palatino Linotype" w:hAnsi="Palatino Linotype" w:cs="Palatino Linotype"/>
                <w:b/>
                <w:color w:val="FFFFFF"/>
                <w:sz w:val="18"/>
              </w:rPr>
              <w:t>Alan</w:t>
            </w:r>
          </w:p>
        </w:tc>
        <w:tc>
          <w:tcPr>
            <w:tcW w:w="3061" w:type="dxa"/>
            <w:shd w:val="clear" w:color="auto" w:fill="1F4E79"/>
          </w:tcPr>
          <w:p w14:paraId="48F6F709">
            <w:pPr>
              <w:rPr>
                <w:rFonts w:hint="default" w:ascii="Palatino Linotype" w:hAnsi="Palatino Linotype" w:cs="Palatino Linotype"/>
              </w:rPr>
            </w:pPr>
            <w:r>
              <w:rPr>
                <w:rFonts w:hint="default" w:ascii="Palatino Linotype" w:hAnsi="Palatino Linotype" w:cs="Palatino Linotype"/>
                <w:b/>
                <w:color w:val="FFFFFF"/>
                <w:sz w:val="18"/>
              </w:rPr>
              <w:t>Anlamı</w:t>
            </w:r>
          </w:p>
        </w:tc>
        <w:tc>
          <w:tcPr>
            <w:tcW w:w="3628" w:type="dxa"/>
            <w:shd w:val="clear" w:color="auto" w:fill="1F4E79"/>
          </w:tcPr>
          <w:p w14:paraId="2EEC22EE">
            <w:pPr>
              <w:rPr>
                <w:rFonts w:hint="default" w:ascii="Palatino Linotype" w:hAnsi="Palatino Linotype" w:cs="Palatino Linotype"/>
              </w:rPr>
            </w:pPr>
            <w:r>
              <w:rPr>
                <w:rFonts w:hint="default" w:ascii="Palatino Linotype" w:hAnsi="Palatino Linotype" w:cs="Palatino Linotype"/>
                <w:b/>
                <w:color w:val="FFFFFF"/>
                <w:sz w:val="18"/>
              </w:rPr>
              <w:t>Rolü</w:t>
            </w:r>
          </w:p>
        </w:tc>
      </w:tr>
      <w:tr w14:paraId="49454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62487A7A">
            <w:pPr>
              <w:rPr>
                <w:rFonts w:hint="default" w:ascii="Palatino Linotype" w:hAnsi="Palatino Linotype" w:cs="Palatino Linotype"/>
              </w:rPr>
            </w:pPr>
            <w:r>
              <w:rPr>
                <w:rFonts w:hint="default" w:ascii="Palatino Linotype" w:hAnsi="Palatino Linotype" w:cs="Palatino Linotype"/>
                <w:sz w:val="18"/>
              </w:rPr>
              <w:t>functions</w:t>
            </w:r>
          </w:p>
        </w:tc>
        <w:tc>
          <w:tcPr>
            <w:tcW w:w="3061" w:type="dxa"/>
          </w:tcPr>
          <w:p w14:paraId="720D5AAF">
            <w:pPr>
              <w:rPr>
                <w:rFonts w:hint="default" w:ascii="Palatino Linotype" w:hAnsi="Palatino Linotype" w:cs="Palatino Linotype"/>
              </w:rPr>
            </w:pPr>
            <w:r>
              <w:rPr>
                <w:rFonts w:hint="default" w:ascii="Palatino Linotype" w:hAnsi="Palatino Linotype" w:cs="Palatino Linotype"/>
                <w:sz w:val="18"/>
              </w:rPr>
              <w:t>Nitelikli (module.Class.func) veya kısa fonksiyon adları</w:t>
            </w:r>
          </w:p>
        </w:tc>
        <w:tc>
          <w:tcPr>
            <w:tcW w:w="3628" w:type="dxa"/>
          </w:tcPr>
          <w:p w14:paraId="02567842">
            <w:pPr>
              <w:rPr>
                <w:rFonts w:hint="default" w:ascii="Palatino Linotype" w:hAnsi="Palatino Linotype" w:cs="Palatino Linotype"/>
              </w:rPr>
            </w:pPr>
            <w:r>
              <w:rPr>
                <w:rFonts w:hint="default" w:ascii="Palatino Linotype" w:hAnsi="Palatino Linotype" w:cs="Palatino Linotype"/>
                <w:sz w:val="18"/>
              </w:rPr>
              <w:t>Etkinleştirme (activation): kayıt bu fonksiyonlara girişte başlar.</w:t>
            </w:r>
          </w:p>
        </w:tc>
      </w:tr>
      <w:tr w14:paraId="122A3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391A50FD">
            <w:pPr>
              <w:rPr>
                <w:rFonts w:hint="default" w:ascii="Palatino Linotype" w:hAnsi="Palatino Linotype" w:cs="Palatino Linotype"/>
              </w:rPr>
            </w:pPr>
            <w:r>
              <w:rPr>
                <w:rFonts w:hint="default" w:ascii="Palatino Linotype" w:hAnsi="Palatino Linotype" w:cs="Palatino Linotype"/>
                <w:sz w:val="18"/>
              </w:rPr>
              <w:t>files</w:t>
            </w:r>
          </w:p>
        </w:tc>
        <w:tc>
          <w:tcPr>
            <w:tcW w:w="3061" w:type="dxa"/>
          </w:tcPr>
          <w:p w14:paraId="3FE3221C">
            <w:pPr>
              <w:rPr>
                <w:rFonts w:hint="default" w:ascii="Palatino Linotype" w:hAnsi="Palatino Linotype" w:cs="Palatino Linotype"/>
              </w:rPr>
            </w:pPr>
            <w:r>
              <w:rPr>
                <w:rFonts w:hint="default" w:ascii="Palatino Linotype" w:hAnsi="Palatino Linotype" w:cs="Palatino Linotype"/>
                <w:sz w:val="18"/>
              </w:rPr>
              <w:t>Göreli/mutlak dosya yolları</w:t>
            </w:r>
          </w:p>
        </w:tc>
        <w:tc>
          <w:tcPr>
            <w:tcW w:w="3628" w:type="dxa"/>
          </w:tcPr>
          <w:p w14:paraId="6A395019">
            <w:pPr>
              <w:rPr>
                <w:rFonts w:hint="default" w:ascii="Palatino Linotype" w:hAnsi="Palatino Linotype" w:cs="Palatino Linotype"/>
              </w:rPr>
            </w:pPr>
            <w:r>
              <w:rPr>
                <w:rFonts w:hint="default" w:ascii="Palatino Linotype" w:hAnsi="Palatino Linotype" w:cs="Palatino Linotype"/>
                <w:sz w:val="18"/>
              </w:rPr>
              <w:t>Filtre: aktif kapsam içinde yalnızca eşleşen dosyaların olayları yazılır.</w:t>
            </w:r>
          </w:p>
        </w:tc>
      </w:tr>
      <w:tr w14:paraId="748A5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0F328BF0">
            <w:pPr>
              <w:rPr>
                <w:rFonts w:hint="default" w:ascii="Palatino Linotype" w:hAnsi="Palatino Linotype" w:cs="Palatino Linotype"/>
              </w:rPr>
            </w:pPr>
            <w:r>
              <w:rPr>
                <w:rFonts w:hint="default" w:ascii="Palatino Linotype" w:hAnsi="Palatino Linotype" w:cs="Palatino Linotype"/>
                <w:sz w:val="18"/>
              </w:rPr>
              <w:t>lines</w:t>
            </w:r>
          </w:p>
        </w:tc>
        <w:tc>
          <w:tcPr>
            <w:tcW w:w="3061" w:type="dxa"/>
          </w:tcPr>
          <w:p w14:paraId="01DB1105">
            <w:pPr>
              <w:rPr>
                <w:rFonts w:hint="default" w:ascii="Palatino Linotype" w:hAnsi="Palatino Linotype" w:cs="Palatino Linotype"/>
              </w:rPr>
            </w:pPr>
            <w:r>
              <w:rPr>
                <w:rFonts w:hint="default" w:ascii="Palatino Linotype" w:hAnsi="Palatino Linotype" w:cs="Palatino Linotype"/>
                <w:sz w:val="18"/>
              </w:rPr>
              <w:t>'dosya.py:42' veya salt satır numarası</w:t>
            </w:r>
          </w:p>
        </w:tc>
        <w:tc>
          <w:tcPr>
            <w:tcW w:w="3628" w:type="dxa"/>
          </w:tcPr>
          <w:p w14:paraId="59853631">
            <w:pPr>
              <w:rPr>
                <w:rFonts w:hint="default" w:ascii="Palatino Linotype" w:hAnsi="Palatino Linotype" w:cs="Palatino Linotype"/>
              </w:rPr>
            </w:pPr>
            <w:r>
              <w:rPr>
                <w:rFonts w:hint="default" w:ascii="Palatino Linotype" w:hAnsi="Palatino Linotype" w:cs="Palatino Linotype"/>
                <w:sz w:val="18"/>
              </w:rPr>
              <w:t>Filtre: aktif kapsam içinde satır bazlı süzme.</w:t>
            </w:r>
          </w:p>
        </w:tc>
      </w:tr>
      <w:tr w14:paraId="3983E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1AEBE168">
            <w:pPr>
              <w:rPr>
                <w:rFonts w:hint="default" w:ascii="Palatino Linotype" w:hAnsi="Palatino Linotype" w:cs="Palatino Linotype"/>
              </w:rPr>
            </w:pPr>
            <w:r>
              <w:rPr>
                <w:rFonts w:hint="default" w:ascii="Palatino Linotype" w:hAnsi="Palatino Linotype" w:cs="Palatino Linotype"/>
                <w:sz w:val="18"/>
              </w:rPr>
              <w:t>thread_names</w:t>
            </w:r>
          </w:p>
        </w:tc>
        <w:tc>
          <w:tcPr>
            <w:tcW w:w="3061" w:type="dxa"/>
          </w:tcPr>
          <w:p w14:paraId="3CCFF46E">
            <w:pPr>
              <w:rPr>
                <w:rFonts w:hint="default" w:ascii="Palatino Linotype" w:hAnsi="Palatino Linotype" w:cs="Palatino Linotype"/>
              </w:rPr>
            </w:pPr>
            <w:r>
              <w:rPr>
                <w:rFonts w:hint="default" w:ascii="Palatino Linotype" w:hAnsi="Palatino Linotype" w:cs="Palatino Linotype"/>
                <w:sz w:val="18"/>
              </w:rPr>
              <w:t>Thread adları</w:t>
            </w:r>
          </w:p>
        </w:tc>
        <w:tc>
          <w:tcPr>
            <w:tcW w:w="3628" w:type="dxa"/>
          </w:tcPr>
          <w:p w14:paraId="453BC915">
            <w:pPr>
              <w:rPr>
                <w:rFonts w:hint="default" w:ascii="Palatino Linotype" w:hAnsi="Palatino Linotype" w:cs="Palatino Linotype"/>
              </w:rPr>
            </w:pPr>
            <w:r>
              <w:rPr>
                <w:rFonts w:hint="default" w:ascii="Palatino Linotype" w:hAnsi="Palatino Linotype" w:cs="Palatino Linotype"/>
                <w:sz w:val="18"/>
              </w:rPr>
              <w:t>Filtre + etkinleştirme koşulu: yalnızca eşleşen thread'lerde kayıt yapılır.</w:t>
            </w:r>
          </w:p>
        </w:tc>
      </w:tr>
    </w:tbl>
    <w:p w14:paraId="13E40E67">
      <w:pPr>
        <w:spacing w:after="40"/>
        <w:rPr>
          <w:rFonts w:hint="default" w:ascii="Palatino Linotype" w:hAnsi="Palatino Linotype" w:cs="Palatino Linotype"/>
        </w:rPr>
      </w:pPr>
    </w:p>
    <w:p w14:paraId="5A093980">
      <w:pPr>
        <w:jc w:val="both"/>
        <w:rPr>
          <w:rFonts w:hint="default" w:ascii="Palatino Linotype" w:hAnsi="Palatino Linotype" w:cs="Palatino Linotype"/>
        </w:rPr>
      </w:pPr>
      <w:r>
        <w:rPr>
          <w:rFonts w:hint="default" w:ascii="Palatino Linotype" w:hAnsi="Palatino Linotype" w:cs="Palatino Linotype"/>
          <w:b w:val="0"/>
          <w:i w:val="0"/>
        </w:rPr>
        <w:t>Önemli davranışlar:</w:t>
      </w:r>
    </w:p>
    <w:p w14:paraId="3296A193">
      <w:pPr>
        <w:pStyle w:val="25"/>
        <w:jc w:val="both"/>
        <w:rPr>
          <w:rFonts w:hint="default" w:ascii="Palatino Linotype" w:hAnsi="Palatino Linotype" w:cs="Palatino Linotype"/>
        </w:rPr>
      </w:pPr>
      <w:r>
        <w:rPr>
          <w:rFonts w:hint="default" w:ascii="Palatino Linotype" w:hAnsi="Palatino Linotype" w:cs="Palatino Linotype"/>
        </w:rPr>
        <w:t>normalized(): tüm listeler kırpılır (trim), tekilleştirilir ve sıralanır.</w:t>
      </w:r>
    </w:p>
    <w:p w14:paraId="406B817A">
      <w:pPr>
        <w:pStyle w:val="25"/>
        <w:jc w:val="both"/>
        <w:rPr>
          <w:rFonts w:hint="default" w:ascii="Palatino Linotype" w:hAnsi="Palatino Linotype" w:cs="Palatino Linotype"/>
        </w:rPr>
      </w:pPr>
      <w:r>
        <w:rPr>
          <w:rFonts w:hint="default" w:ascii="Palatino Linotype" w:hAnsi="Palatino Linotype" w:cs="Palatino Linotype"/>
        </w:rPr>
        <w:t>merge(): birleşim (union) semantiği — manuel hedefler ile AI önerileri kayıpsız birleştirilir, mükerrer kayıtlar elenir.</w:t>
      </w:r>
    </w:p>
    <w:p w14:paraId="20ACF381">
      <w:pPr>
        <w:pStyle w:val="25"/>
        <w:jc w:val="both"/>
        <w:rPr>
          <w:rFonts w:hint="default" w:ascii="Palatino Linotype" w:hAnsi="Palatino Linotype" w:cs="Palatino Linotype"/>
        </w:rPr>
      </w:pPr>
      <w:r>
        <w:rPr>
          <w:rFonts w:hint="default" w:ascii="Palatino Linotype" w:hAnsi="Palatino Linotype" w:cs="Palatino Linotype"/>
        </w:rPr>
        <w:t>has_targets(): en az bir hedef var mı; requires_function_targets(): fonksiyon hedefi eksik mi (faz 1 zorunluluğu).</w:t>
      </w:r>
    </w:p>
    <w:p w14:paraId="2377CAE4">
      <w:pPr>
        <w:pStyle w:val="3"/>
        <w:rPr>
          <w:rFonts w:hint="default" w:ascii="Palatino Linotype" w:hAnsi="Palatino Linotype" w:cs="Palatino Linotype"/>
        </w:rPr>
      </w:pPr>
      <w:bookmarkStart w:id="36" w:name="_Toc16040"/>
      <w:r>
        <w:rPr>
          <w:rFonts w:hint="default" w:ascii="Palatino Linotype" w:hAnsi="Palatino Linotype" w:cs="Palatino Linotype"/>
        </w:rPr>
        <w:t>6.2 Kod Envanteri (CodeInventory)</w:t>
      </w:r>
      <w:bookmarkEnd w:id="36"/>
    </w:p>
    <w:p w14:paraId="2CFCB9CC">
      <w:pPr>
        <w:jc w:val="both"/>
        <w:rPr>
          <w:rFonts w:hint="default" w:ascii="Palatino Linotype" w:hAnsi="Palatino Linotype" w:cs="Palatino Linotype"/>
        </w:rPr>
      </w:pPr>
      <w:r>
        <w:rPr>
          <w:rFonts w:hint="default" w:ascii="Palatino Linotype" w:hAnsi="Palatino Linotype" w:cs="Palatino Linotype"/>
          <w:b w:val="0"/>
          <w:i w:val="0"/>
        </w:rPr>
        <w:t>build_code_inventory(project_root, target_script) fonksiyonu, hedef betiği Python AST modülü ile ayrıştırarak LLM'e sunulacak kompakt bir envanter üretir. Envanter üç bileşen içerir:</w:t>
      </w:r>
    </w:p>
    <w:p w14:paraId="550A3E47">
      <w:pPr>
        <w:pStyle w:val="25"/>
        <w:jc w:val="both"/>
        <w:rPr>
          <w:rFonts w:hint="default" w:ascii="Palatino Linotype" w:hAnsi="Palatino Linotype" w:cs="Palatino Linotype"/>
        </w:rPr>
      </w:pPr>
      <w:r>
        <w:rPr>
          <w:rFonts w:hint="default" w:ascii="Palatino Linotype" w:hAnsi="Palatino Linotype" w:cs="Palatino Linotype"/>
          <w:b/>
          <w:i w:val="0"/>
        </w:rPr>
        <w:t xml:space="preserve">functions: </w:t>
      </w:r>
      <w:r>
        <w:rPr>
          <w:rFonts w:hint="default" w:ascii="Palatino Linotype" w:hAnsi="Palatino Linotype" w:cs="Palatino Linotype"/>
          <w:b w:val="0"/>
          <w:i w:val="0"/>
        </w:rPr>
        <w:t>Modül + sınıf hiyerarşisiyle nitelikli fonksiyon adları (async fonksiyonlar dahil).</w:t>
      </w:r>
    </w:p>
    <w:p w14:paraId="58391372">
      <w:pPr>
        <w:pStyle w:val="25"/>
        <w:jc w:val="both"/>
        <w:rPr>
          <w:rFonts w:hint="default" w:ascii="Palatino Linotype" w:hAnsi="Palatino Linotype" w:cs="Palatino Linotype"/>
        </w:rPr>
      </w:pPr>
      <w:r>
        <w:rPr>
          <w:rFonts w:hint="default" w:ascii="Palatino Linotype" w:hAnsi="Palatino Linotype" w:cs="Palatino Linotype"/>
          <w:b/>
          <w:i w:val="0"/>
        </w:rPr>
        <w:t xml:space="preserve">loops: </w:t>
      </w:r>
      <w:r>
        <w:rPr>
          <w:rFonts w:hint="default" w:ascii="Palatino Linotype" w:hAnsi="Palatino Linotype" w:cs="Palatino Linotype"/>
          <w:b w:val="0"/>
          <w:i w:val="0"/>
        </w:rPr>
        <w:t>for/while döngülerinin dosya, satır ve içinde bulunduğu fonksiyon bilgisi.</w:t>
      </w:r>
    </w:p>
    <w:p w14:paraId="5D18EFD2">
      <w:pPr>
        <w:pStyle w:val="25"/>
        <w:jc w:val="both"/>
        <w:rPr>
          <w:rFonts w:hint="default" w:ascii="Palatino Linotype" w:hAnsi="Palatino Linotype" w:cs="Palatino Linotype"/>
        </w:rPr>
      </w:pPr>
      <w:r>
        <w:rPr>
          <w:rFonts w:hint="default" w:ascii="Palatino Linotype" w:hAnsi="Palatino Linotype" w:cs="Palatino Linotype"/>
          <w:b/>
          <w:i w:val="0"/>
        </w:rPr>
        <w:t xml:space="preserve">thread_entries: </w:t>
      </w:r>
      <w:r>
        <w:rPr>
          <w:rFonts w:hint="default" w:ascii="Palatino Linotype" w:hAnsi="Palatino Linotype" w:cs="Palatino Linotype"/>
          <w:b w:val="0"/>
          <w:i w:val="0"/>
        </w:rPr>
        <w:t>threading.Thread(...) kurucularından statik olarak çıkarılan thread adı (name=) ve hedef fonksiyon (target=) bilgileri.</w:t>
      </w:r>
    </w:p>
    <w:p w14:paraId="314019E4">
      <w:pPr>
        <w:shd w:val="clear" w:color="auto" w:fill="E8F0F8"/>
        <w:ind w:left="227"/>
        <w:jc w:val="both"/>
        <w:rPr>
          <w:rFonts w:hint="default" w:ascii="Palatino Linotype" w:hAnsi="Palatino Linotype" w:cs="Palatino Linotype"/>
        </w:rPr>
      </w:pPr>
      <w:r>
        <w:rPr>
          <w:rFonts w:hint="default" w:ascii="Palatino Linotype" w:hAnsi="Palatino Linotype" w:cs="Palatino Linotype"/>
          <w:b/>
        </w:rPr>
        <w:t xml:space="preserve">Not: </w:t>
      </w:r>
      <w:r>
        <w:rPr>
          <w:rFonts w:hint="default" w:ascii="Palatino Linotype" w:hAnsi="Palatino Linotype" w:cs="Palatino Linotype"/>
        </w:rPr>
        <w:t>Mevcut sürümde envanter yalnızca --target-script dosyasını tarar; tüm proje dizini taranmaz. UTF-8 olmayan dosyalar toleranslı okunur, sözdizimi hatalı dosyalar atlanır.</w:t>
      </w:r>
    </w:p>
    <w:p w14:paraId="746E2F47">
      <w:pPr>
        <w:pStyle w:val="3"/>
        <w:rPr>
          <w:rFonts w:hint="default" w:ascii="Palatino Linotype" w:hAnsi="Palatino Linotype" w:cs="Palatino Linotype"/>
        </w:rPr>
      </w:pPr>
      <w:bookmarkStart w:id="37" w:name="_Toc25997"/>
      <w:r>
        <w:rPr>
          <w:rFonts w:hint="default" w:ascii="Palatino Linotype" w:hAnsi="Palatino Linotype" w:cs="Palatino Linotype"/>
        </w:rPr>
        <w:t>6.3 Çalışma Zamanı Manifest Genişletmesi</w:t>
      </w:r>
      <w:bookmarkEnd w:id="37"/>
    </w:p>
    <w:p w14:paraId="3A419A35">
      <w:pPr>
        <w:jc w:val="both"/>
        <w:rPr>
          <w:rFonts w:hint="default" w:ascii="Palatino Linotype" w:hAnsi="Palatino Linotype" w:cs="Palatino Linotype"/>
        </w:rPr>
      </w:pPr>
      <w:r>
        <w:rPr>
          <w:rFonts w:hint="default" w:ascii="Palatino Linotype" w:hAnsi="Palatino Linotype" w:cs="Palatino Linotype"/>
          <w:b w:val="0"/>
          <w:i w:val="0"/>
        </w:rPr>
        <w:t>Hedef betik runpy ile '__main__' adı altında çalıştırıldığından, envanterde 'cli_sample_app.worker' olarak görünen bir fonksiyon çalışma zamanında '__main__.worker' olarak yaşar. Bu nedenle CLI, yürütmeden önce her fonksiyon hedefi için isim varyantları üretir: tam nitelikli ad, son parça (kısa ad), son iki parça, '__main__.&lt;sonek&gt;' ve salt sonek. Bu genişletilmiş 'runtime manifest' yalnızca kayıt motorunun etkinleştirme eşleşmesinde kullanılır; diske yazılan .targets.json orijinal birleşik manifesttir.</w:t>
      </w:r>
    </w:p>
    <w:p w14:paraId="33F9FF74">
      <w:pPr>
        <w:pStyle w:val="3"/>
        <w:rPr>
          <w:rFonts w:hint="default" w:ascii="Palatino Linotype" w:hAnsi="Palatino Linotype" w:cs="Palatino Linotype"/>
        </w:rPr>
      </w:pPr>
      <w:bookmarkStart w:id="38" w:name="_Toc3870"/>
      <w:r>
        <w:rPr>
          <w:rFonts w:hint="default" w:ascii="Palatino Linotype" w:hAnsi="Palatino Linotype" w:cs="Palatino Linotype"/>
        </w:rPr>
        <w:t>6.4 Satır Filtreleri</w:t>
      </w:r>
      <w:bookmarkEnd w:id="38"/>
    </w:p>
    <w:p w14:paraId="3F84A2B7">
      <w:pPr>
        <w:jc w:val="both"/>
        <w:rPr>
          <w:rFonts w:hint="default" w:ascii="Palatino Linotype" w:hAnsi="Palatino Linotype" w:cs="Palatino Linotype"/>
        </w:rPr>
      </w:pPr>
      <w:r>
        <w:rPr>
          <w:rFonts w:hint="default" w:ascii="Palatino Linotype" w:hAnsi="Palatino Linotype" w:cs="Palatino Linotype"/>
          <w:b w:val="0"/>
          <w:i w:val="0"/>
        </w:rPr>
        <w:t>parse_line_filters() satır hedeflerini iki kümeye ayırır: dosya belirtilmeyen salt sayılar 'global satır kümesi'ne (her dosyada geçerli), 'dosya:satır' biçimindekiler dosya bazlı kümelere gider. Dosya eşleştirme yol sonu (suffix) ve dosya adı eşleşmesini de kabul eder; böylece göreli yollar mutlak yollara eşleşebilir.</w:t>
      </w:r>
    </w:p>
    <w:p w14:paraId="029BAFF2">
      <w:pPr>
        <w:rPr>
          <w:rFonts w:hint="default" w:ascii="Palatino Linotype" w:hAnsi="Palatino Linotype" w:cs="Palatino Linotype"/>
        </w:rPr>
      </w:pPr>
      <w:r>
        <w:rPr>
          <w:rFonts w:hint="default" w:ascii="Palatino Linotype" w:hAnsi="Palatino Linotype" w:cs="Palatino Linotype"/>
        </w:rPr>
        <w:br w:type="page"/>
      </w:r>
    </w:p>
    <w:p w14:paraId="7BFEF695">
      <w:pPr>
        <w:pStyle w:val="2"/>
        <w:rPr>
          <w:rFonts w:hint="default" w:ascii="Palatino Linotype" w:hAnsi="Palatino Linotype" w:cs="Palatino Linotype"/>
        </w:rPr>
      </w:pPr>
      <w:bookmarkStart w:id="39" w:name="_Toc19610"/>
      <w:r>
        <w:rPr>
          <w:rFonts w:hint="default" w:ascii="Palatino Linotype" w:hAnsi="Palatino Linotype" w:cs="Palatino Linotype"/>
        </w:rPr>
        <w:t>7. AI Ajan Katmanı</w:t>
      </w:r>
      <w:bookmarkEnd w:id="39"/>
    </w:p>
    <w:p w14:paraId="38389A80">
      <w:pPr>
        <w:pStyle w:val="3"/>
        <w:rPr>
          <w:rFonts w:hint="default" w:ascii="Palatino Linotype" w:hAnsi="Palatino Linotype" w:cs="Palatino Linotype"/>
        </w:rPr>
      </w:pPr>
      <w:bookmarkStart w:id="40" w:name="_Toc26314"/>
      <w:r>
        <w:rPr>
          <w:rFonts w:hint="default" w:ascii="Palatino Linotype" w:hAnsi="Palatino Linotype" w:cs="Palatino Linotype"/>
        </w:rPr>
        <w:t>7.1 BaseAIAgent Arayüzü</w:t>
      </w:r>
      <w:bookmarkEnd w:id="40"/>
    </w:p>
    <w:p w14:paraId="3B42AE37">
      <w:pPr>
        <w:jc w:val="both"/>
        <w:rPr>
          <w:rFonts w:hint="default" w:ascii="Palatino Linotype" w:hAnsi="Palatino Linotype" w:cs="Palatino Linotype"/>
        </w:rPr>
      </w:pPr>
      <w:r>
        <w:rPr>
          <w:rFonts w:hint="default" w:ascii="Palatino Linotype" w:hAnsi="Palatino Linotype" w:cs="Palatino Linotype"/>
          <w:b w:val="0"/>
          <w:i w:val="0"/>
        </w:rPr>
        <w:t>Tüm ajanlar focustracer.agent.base.BaseAIAgent soyut sınıfından türetilir. Yeni bir LLM sağlayıcısı eklemek için bu sınıfın alt sınıfı yazılır ve cli.py'deki _build_agent fabrikasına kaydedilir.</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52"/>
        <w:gridCol w:w="4252"/>
      </w:tblGrid>
      <w:tr w14:paraId="1A97F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shd w:val="clear" w:color="auto" w:fill="1F4E79"/>
          </w:tcPr>
          <w:p w14:paraId="0BAF8991">
            <w:pPr>
              <w:rPr>
                <w:rFonts w:hint="default" w:ascii="Palatino Linotype" w:hAnsi="Palatino Linotype" w:cs="Palatino Linotype"/>
              </w:rPr>
            </w:pPr>
            <w:r>
              <w:rPr>
                <w:rFonts w:hint="default" w:ascii="Palatino Linotype" w:hAnsi="Palatino Linotype" w:cs="Palatino Linotype"/>
                <w:b/>
                <w:color w:val="FFFFFF"/>
                <w:sz w:val="18"/>
              </w:rPr>
              <w:t>Metot</w:t>
            </w:r>
          </w:p>
        </w:tc>
        <w:tc>
          <w:tcPr>
            <w:tcW w:w="4252" w:type="dxa"/>
            <w:shd w:val="clear" w:color="auto" w:fill="1F4E79"/>
          </w:tcPr>
          <w:p w14:paraId="4A424E83">
            <w:pPr>
              <w:rPr>
                <w:rFonts w:hint="default" w:ascii="Palatino Linotype" w:hAnsi="Palatino Linotype" w:cs="Palatino Linotype"/>
              </w:rPr>
            </w:pPr>
            <w:r>
              <w:rPr>
                <w:rFonts w:hint="default" w:ascii="Palatino Linotype" w:hAnsi="Palatino Linotype" w:cs="Palatino Linotype"/>
                <w:b/>
                <w:color w:val="FFFFFF"/>
                <w:sz w:val="18"/>
              </w:rPr>
              <w:t>Amaç</w:t>
            </w:r>
          </w:p>
        </w:tc>
      </w:tr>
      <w:tr w14:paraId="74D16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tcPr>
          <w:p w14:paraId="11D7DD4B">
            <w:pPr>
              <w:rPr>
                <w:rFonts w:hint="default" w:ascii="Palatino Linotype" w:hAnsi="Palatino Linotype" w:cs="Palatino Linotype"/>
              </w:rPr>
            </w:pPr>
            <w:r>
              <w:rPr>
                <w:rFonts w:hint="default" w:ascii="Palatino Linotype" w:hAnsi="Palatino Linotype" w:cs="Palatino Linotype"/>
                <w:sz w:val="18"/>
              </w:rPr>
              <w:t>generate(prompt, **kwargs) -&gt; str</w:t>
            </w:r>
          </w:p>
        </w:tc>
        <w:tc>
          <w:tcPr>
            <w:tcW w:w="4252" w:type="dxa"/>
          </w:tcPr>
          <w:p w14:paraId="0DC78DE4">
            <w:pPr>
              <w:rPr>
                <w:rFonts w:hint="default" w:ascii="Palatino Linotype" w:hAnsi="Palatino Linotype" w:cs="Palatino Linotype"/>
              </w:rPr>
            </w:pPr>
            <w:r>
              <w:rPr>
                <w:rFonts w:hint="default" w:ascii="Palatino Linotype" w:hAnsi="Palatino Linotype" w:cs="Palatino Linotype"/>
                <w:sz w:val="18"/>
              </w:rPr>
              <w:t>Tek seferlik metin üretimi.</w:t>
            </w:r>
          </w:p>
        </w:tc>
      </w:tr>
      <w:tr w14:paraId="51479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tcPr>
          <w:p w14:paraId="08DEFA98">
            <w:pPr>
              <w:rPr>
                <w:rFonts w:hint="default" w:ascii="Palatino Linotype" w:hAnsi="Palatino Linotype" w:cs="Palatino Linotype"/>
              </w:rPr>
            </w:pPr>
            <w:r>
              <w:rPr>
                <w:rFonts w:hint="default" w:ascii="Palatino Linotype" w:hAnsi="Palatino Linotype" w:cs="Palatino Linotype"/>
                <w:sz w:val="18"/>
              </w:rPr>
              <w:t>generate_stream(prompt, **kwargs)</w:t>
            </w:r>
          </w:p>
        </w:tc>
        <w:tc>
          <w:tcPr>
            <w:tcW w:w="4252" w:type="dxa"/>
          </w:tcPr>
          <w:p w14:paraId="5B556521">
            <w:pPr>
              <w:rPr>
                <w:rFonts w:hint="default" w:ascii="Palatino Linotype" w:hAnsi="Palatino Linotype" w:cs="Palatino Linotype"/>
              </w:rPr>
            </w:pPr>
            <w:r>
              <w:rPr>
                <w:rFonts w:hint="default" w:ascii="Palatino Linotype" w:hAnsi="Palatino Linotype" w:cs="Palatino Linotype"/>
                <w:sz w:val="18"/>
              </w:rPr>
              <w:t>Akış (stream) halinde üretim (generator).</w:t>
            </w:r>
          </w:p>
        </w:tc>
      </w:tr>
      <w:tr w14:paraId="49263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tcPr>
          <w:p w14:paraId="5FF6B593">
            <w:pPr>
              <w:rPr>
                <w:rFonts w:hint="default" w:ascii="Palatino Linotype" w:hAnsi="Palatino Linotype" w:cs="Palatino Linotype"/>
              </w:rPr>
            </w:pPr>
            <w:r>
              <w:rPr>
                <w:rFonts w:hint="default" w:ascii="Palatino Linotype" w:hAnsi="Palatino Linotype" w:cs="Palatino Linotype"/>
                <w:sz w:val="18"/>
              </w:rPr>
              <w:t>health() -&gt; dict</w:t>
            </w:r>
          </w:p>
        </w:tc>
        <w:tc>
          <w:tcPr>
            <w:tcW w:w="4252" w:type="dxa"/>
          </w:tcPr>
          <w:p w14:paraId="048BE71A">
            <w:pPr>
              <w:rPr>
                <w:rFonts w:hint="default" w:ascii="Palatino Linotype" w:hAnsi="Palatino Linotype" w:cs="Palatino Linotype"/>
              </w:rPr>
            </w:pPr>
            <w:r>
              <w:rPr>
                <w:rFonts w:hint="default" w:ascii="Palatino Linotype" w:hAnsi="Palatino Linotype" w:cs="Palatino Linotype"/>
                <w:sz w:val="18"/>
              </w:rPr>
              <w:t>Sağlık kontrolü: ok, model_available, available_models, error alanları.</w:t>
            </w:r>
          </w:p>
        </w:tc>
      </w:tr>
      <w:tr w14:paraId="51AB8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tcPr>
          <w:p w14:paraId="70BB8655">
            <w:pPr>
              <w:rPr>
                <w:rFonts w:hint="default" w:ascii="Palatino Linotype" w:hAnsi="Palatino Linotype" w:cs="Palatino Linotype"/>
              </w:rPr>
            </w:pPr>
            <w:r>
              <w:rPr>
                <w:rFonts w:hint="default" w:ascii="Palatino Linotype" w:hAnsi="Palatino Linotype" w:cs="Palatino Linotype"/>
                <w:sz w:val="18"/>
              </w:rPr>
              <w:t>list_models() -&gt; list</w:t>
            </w:r>
          </w:p>
        </w:tc>
        <w:tc>
          <w:tcPr>
            <w:tcW w:w="4252" w:type="dxa"/>
          </w:tcPr>
          <w:p w14:paraId="62B9DADE">
            <w:pPr>
              <w:rPr>
                <w:rFonts w:hint="default" w:ascii="Palatino Linotype" w:hAnsi="Palatino Linotype" w:cs="Palatino Linotype"/>
              </w:rPr>
            </w:pPr>
            <w:r>
              <w:rPr>
                <w:rFonts w:hint="default" w:ascii="Palatino Linotype" w:hAnsi="Palatino Linotype" w:cs="Palatino Linotype"/>
                <w:sz w:val="18"/>
              </w:rPr>
              <w:t>Kullanılabilir modellerin listesi.</w:t>
            </w:r>
          </w:p>
        </w:tc>
      </w:tr>
      <w:tr w14:paraId="4D59E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tcPr>
          <w:p w14:paraId="747A5D6E">
            <w:pPr>
              <w:rPr>
                <w:rFonts w:hint="default" w:ascii="Palatino Linotype" w:hAnsi="Palatino Linotype" w:cs="Palatino Linotype"/>
              </w:rPr>
            </w:pPr>
            <w:r>
              <w:rPr>
                <w:rFonts w:hint="default" w:ascii="Palatino Linotype" w:hAnsi="Palatino Linotype" w:cs="Palatino Linotype"/>
                <w:sz w:val="18"/>
              </w:rPr>
              <w:t>suggest_targets(inventory, manual_targets, error_context, user_hint) -&gt; dict</w:t>
            </w:r>
          </w:p>
        </w:tc>
        <w:tc>
          <w:tcPr>
            <w:tcW w:w="4252" w:type="dxa"/>
          </w:tcPr>
          <w:p w14:paraId="3DB9566F">
            <w:pPr>
              <w:rPr>
                <w:rFonts w:hint="default" w:ascii="Palatino Linotype" w:hAnsi="Palatino Linotype" w:cs="Palatino Linotype"/>
              </w:rPr>
            </w:pPr>
            <w:r>
              <w:rPr>
                <w:rFonts w:hint="default" w:ascii="Palatino Linotype" w:hAnsi="Palatino Linotype" w:cs="Palatino Linotype"/>
                <w:sz w:val="18"/>
              </w:rPr>
              <w:t>Kod envanterinden hedef manifesti önerisi (TargetManifest sözlüğü döndürür).</w:t>
            </w:r>
          </w:p>
        </w:tc>
      </w:tr>
      <w:tr w14:paraId="3B05B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tcPr>
          <w:p w14:paraId="57FFE982">
            <w:pPr>
              <w:rPr>
                <w:rFonts w:hint="default" w:ascii="Palatino Linotype" w:hAnsi="Palatino Linotype" w:cs="Palatino Linotype"/>
              </w:rPr>
            </w:pPr>
            <w:r>
              <w:rPr>
                <w:rFonts w:hint="default" w:ascii="Palatino Linotype" w:hAnsi="Palatino Linotype" w:cs="Palatino Linotype"/>
                <w:sz w:val="18"/>
              </w:rPr>
              <w:t>analyze_trace(trace_file, source_file, error_context) -&gt; str</w:t>
            </w:r>
          </w:p>
        </w:tc>
        <w:tc>
          <w:tcPr>
            <w:tcW w:w="4252" w:type="dxa"/>
          </w:tcPr>
          <w:p w14:paraId="0E30A432">
            <w:pPr>
              <w:rPr>
                <w:rFonts w:hint="default" w:ascii="Palatino Linotype" w:hAnsi="Palatino Linotype" w:cs="Palatino Linotype"/>
              </w:rPr>
            </w:pPr>
            <w:r>
              <w:rPr>
                <w:rFonts w:hint="default" w:ascii="Palatino Linotype" w:hAnsi="Palatino Linotype" w:cs="Palatino Linotype"/>
                <w:sz w:val="18"/>
              </w:rPr>
              <w:t>Trace + kaynak dosya analizi; olası kök neden açıklaması.</w:t>
            </w:r>
          </w:p>
        </w:tc>
      </w:tr>
      <w:tr w14:paraId="7B6BB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tcPr>
          <w:p w14:paraId="7A05C4AC">
            <w:pPr>
              <w:rPr>
                <w:rFonts w:hint="default" w:ascii="Palatino Linotype" w:hAnsi="Palatino Linotype" w:cs="Palatino Linotype"/>
              </w:rPr>
            </w:pPr>
            <w:r>
              <w:rPr>
                <w:rFonts w:hint="default" w:ascii="Palatino Linotype" w:hAnsi="Palatino Linotype" w:cs="Palatino Linotype"/>
                <w:sz w:val="18"/>
              </w:rPr>
              <w:t>is_available() -&gt; bool</w:t>
            </w:r>
          </w:p>
        </w:tc>
        <w:tc>
          <w:tcPr>
            <w:tcW w:w="4252" w:type="dxa"/>
          </w:tcPr>
          <w:p w14:paraId="49473D88">
            <w:pPr>
              <w:rPr>
                <w:rFonts w:hint="default" w:ascii="Palatino Linotype" w:hAnsi="Palatino Linotype" w:cs="Palatino Linotype"/>
              </w:rPr>
            </w:pPr>
            <w:r>
              <w:rPr>
                <w:rFonts w:hint="default" w:ascii="Palatino Linotype" w:hAnsi="Palatino Linotype" w:cs="Palatino Linotype"/>
                <w:sz w:val="18"/>
              </w:rPr>
              <w:t>health()['ok'] kısayolu.</w:t>
            </w:r>
          </w:p>
        </w:tc>
      </w:tr>
    </w:tbl>
    <w:p w14:paraId="3F66832A">
      <w:pPr>
        <w:spacing w:after="40"/>
        <w:rPr>
          <w:rFonts w:hint="default" w:ascii="Palatino Linotype" w:hAnsi="Palatino Linotype" w:cs="Palatino Linotype"/>
        </w:rPr>
      </w:pPr>
    </w:p>
    <w:p w14:paraId="384B9ABA">
      <w:pPr>
        <w:pStyle w:val="3"/>
        <w:rPr>
          <w:rFonts w:hint="default" w:ascii="Palatino Linotype" w:hAnsi="Palatino Linotype" w:cs="Palatino Linotype"/>
        </w:rPr>
      </w:pPr>
      <w:bookmarkStart w:id="41" w:name="_Toc23742"/>
      <w:r>
        <w:rPr>
          <w:rFonts w:hint="default" w:ascii="Palatino Linotype" w:hAnsi="Palatino Linotype" w:cs="Palatino Linotype"/>
        </w:rPr>
        <w:t>7.2 OllamaClient</w:t>
      </w:r>
      <w:bookmarkEnd w:id="41"/>
    </w:p>
    <w:p w14:paraId="6191693A">
      <w:pPr>
        <w:jc w:val="both"/>
        <w:rPr>
          <w:rFonts w:hint="default" w:ascii="Palatino Linotype" w:hAnsi="Palatino Linotype" w:cs="Palatino Linotype"/>
        </w:rPr>
      </w:pPr>
      <w:r>
        <w:rPr>
          <w:rFonts w:hint="default" w:ascii="Palatino Linotype" w:hAnsi="Palatino Linotype" w:cs="Palatino Linotype"/>
          <w:b w:val="0"/>
          <w:i w:val="0"/>
        </w:rPr>
        <w:t>Yerel Ollama sunucusunun HTTP API'sini (/api/tags, /api/generate) sarar. Varsayılanlar: model qwen2.5:3b, taban adres http://localhost:11434. Üretim istekleri düşük sıcaklıkla (temperature=0.1, hedef önerisinde 0.0) gönderilir; requests.Session üzerinden bağlantı yeniden kullanılır.</w:t>
      </w:r>
    </w:p>
    <w:p w14:paraId="3FC3D57B">
      <w:pPr>
        <w:jc w:val="both"/>
        <w:rPr>
          <w:rFonts w:hint="default" w:ascii="Palatino Linotype" w:hAnsi="Palatino Linotype" w:cs="Palatino Linotype"/>
        </w:rPr>
      </w:pPr>
      <w:r>
        <w:rPr>
          <w:rFonts w:hint="default" w:ascii="Palatino Linotype" w:hAnsi="Palatino Linotype" w:cs="Palatino Linotype"/>
          <w:b w:val="0"/>
          <w:i w:val="0"/>
        </w:rPr>
        <w:t>Hedef önerisi (suggest-targets) sağlamlık stratejisi — küçük yerel modellerin tutarsız çıktılarına karşı çok katmanlı bir savunma uygulanır:</w:t>
      </w:r>
    </w:p>
    <w:p w14:paraId="0CA5A08C">
      <w:pPr>
        <w:pStyle w:val="31"/>
        <w:jc w:val="both"/>
        <w:rPr>
          <w:rFonts w:hint="default" w:ascii="Palatino Linotype" w:hAnsi="Palatino Linotype" w:cs="Palatino Linotype"/>
        </w:rPr>
      </w:pPr>
      <w:r>
        <w:rPr>
          <w:rFonts w:hint="default" w:ascii="Palatino Linotype" w:hAnsi="Palatino Linotype" w:cs="Palatino Linotype"/>
        </w:rPr>
        <w:t>İstek Ollama'nın JSON modu (format=json) ile gönderilir; yalnızca functions/files/lines/thread_names anahtarlı bir JSON nesnesi istenir.</w:t>
      </w:r>
    </w:p>
    <w:p w14:paraId="6988D105">
      <w:pPr>
        <w:pStyle w:val="31"/>
        <w:jc w:val="both"/>
        <w:rPr>
          <w:rFonts w:hint="default" w:ascii="Palatino Linotype" w:hAnsi="Palatino Linotype" w:cs="Palatino Linotype"/>
        </w:rPr>
      </w:pPr>
      <w:r>
        <w:rPr>
          <w:rFonts w:hint="default" w:ascii="Palatino Linotype" w:hAnsi="Palatino Linotype" w:cs="Palatino Linotype"/>
        </w:rPr>
        <w:t>Yanıt ayrıştırma sırasıyla denenir: doğrudan json.loads, ast.literal_eval, ```json kod bloğu ayıklama, metin içindeki ilk '{...}' bloğu, en sonunda regex ile anahtar-liste çıkarımı.</w:t>
      </w:r>
    </w:p>
    <w:p w14:paraId="04C24DFA">
      <w:pPr>
        <w:pStyle w:val="31"/>
        <w:jc w:val="both"/>
        <w:rPr>
          <w:rFonts w:hint="default" w:ascii="Palatino Linotype" w:hAnsi="Palatino Linotype" w:cs="Palatino Linotype"/>
        </w:rPr>
      </w:pPr>
      <w:r>
        <w:rPr>
          <w:rFonts w:hint="default" w:ascii="Palatino Linotype" w:hAnsi="Palatino Linotype" w:cs="Palatino Linotype"/>
        </w:rPr>
        <w:t>Anahtar takma adları normalize edilir (function/target_functions -&gt; functions vb.).</w:t>
      </w:r>
    </w:p>
    <w:p w14:paraId="4208422D">
      <w:pPr>
        <w:pStyle w:val="31"/>
        <w:jc w:val="both"/>
        <w:rPr>
          <w:rFonts w:hint="default" w:ascii="Palatino Linotype" w:hAnsi="Palatino Linotype" w:cs="Palatino Linotype"/>
        </w:rPr>
      </w:pPr>
      <w:r>
        <w:rPr>
          <w:rFonts w:hint="default" w:ascii="Palatino Linotype" w:hAnsi="Palatino Linotype" w:cs="Palatino Linotype"/>
        </w:rPr>
        <w:t>Öneri envantere hizalanır: envanterde olmayan fonksiyonlar elenir; kısa adlar sonek eşleşmesiyle nitelikli adlara çözülür.</w:t>
      </w:r>
    </w:p>
    <w:p w14:paraId="0FDF8DE6">
      <w:pPr>
        <w:pStyle w:val="31"/>
        <w:jc w:val="both"/>
        <w:rPr>
          <w:rFonts w:hint="default" w:ascii="Palatino Linotype" w:hAnsi="Palatino Linotype" w:cs="Palatino Linotype"/>
        </w:rPr>
      </w:pPr>
      <w:r>
        <w:rPr>
          <w:rFonts w:hint="default" w:ascii="Palatino Linotype" w:hAnsi="Palatino Linotype" w:cs="Palatino Linotype"/>
        </w:rPr>
        <w:t>Fonksiyon listesi hâlâ boşsa, kompakt aday listesiyle (AVAILABLE_FUNCTIONS) bir kez daha sorulur (retry prompt).</w:t>
      </w:r>
    </w:p>
    <w:p w14:paraId="32F52BAE">
      <w:pPr>
        <w:pStyle w:val="31"/>
        <w:jc w:val="both"/>
        <w:rPr>
          <w:rFonts w:hint="default" w:ascii="Palatino Linotype" w:hAnsi="Palatino Linotype" w:cs="Palatino Linotype"/>
        </w:rPr>
      </w:pPr>
      <w:r>
        <w:rPr>
          <w:rFonts w:hint="default" w:ascii="Palatino Linotype" w:hAnsi="Palatino Linotype" w:cs="Palatino Linotype"/>
        </w:rPr>
        <w:t>O da boş kalırsa envanter tabanlı sezgisel geri dönüş (fallback) devreye girer: ipucu kelimeleriyle skorlanan fonksiyonlar (en fazla 3), yoksa thread hedef fonksiyonları, yoksa betik-yerel fonksiyonlar, en son alfabetik ilk fonksiyon seçilir. Böylece hiçbir zaman boş manifest dönmez.</w:t>
      </w:r>
    </w:p>
    <w:p w14:paraId="2197491C">
      <w:pPr>
        <w:pStyle w:val="3"/>
        <w:rPr>
          <w:rFonts w:hint="default" w:ascii="Palatino Linotype" w:hAnsi="Palatino Linotype" w:cs="Palatino Linotype"/>
        </w:rPr>
      </w:pPr>
      <w:bookmarkStart w:id="42" w:name="_Toc14345"/>
      <w:r>
        <w:rPr>
          <w:rFonts w:hint="default" w:ascii="Palatino Linotype" w:hAnsi="Palatino Linotype" w:cs="Palatino Linotype"/>
        </w:rPr>
        <w:t>7.3 OpenCodeClient</w:t>
      </w:r>
      <w:bookmarkEnd w:id="42"/>
    </w:p>
    <w:p w14:paraId="6CE8B4A9">
      <w:pPr>
        <w:jc w:val="both"/>
        <w:rPr>
          <w:rFonts w:hint="default" w:ascii="Palatino Linotype" w:hAnsi="Palatino Linotype" w:cs="Palatino Linotype"/>
        </w:rPr>
      </w:pPr>
      <w:r>
        <w:rPr>
          <w:rFonts w:hint="default" w:ascii="Palatino Linotype" w:hAnsi="Palatino Linotype" w:cs="Palatino Linotype"/>
          <w:b w:val="0"/>
          <w:i w:val="0"/>
        </w:rPr>
        <w:t>OpenCode CLI ikilisini subprocess ile çağırır ('opencode run -m &lt;model&gt; &lt;prompt&gt;'). Sağlık kontrolü '--version' komutuyla yapılır; komut bulunamazsa shell üzerinden ikinci bir deneme yapılır. Model listesi API'si bulunmadığından list_models() boş liste döndürür ve model_available, komutun çalışmasıyla eşdeğer kabul edilir. Hedef önerisinde OllamaClient'ın ayrıştırma/hizalama/fallback yardımcıları yeniden kullanılır. GUI tarafında OpenCode seçildiğinde model 'opencode/minimax-m2.5-free' olarak sabitlenir.</w:t>
      </w:r>
    </w:p>
    <w:p w14:paraId="6993BFAF">
      <w:pPr>
        <w:rPr>
          <w:rFonts w:hint="default" w:ascii="Palatino Linotype" w:hAnsi="Palatino Linotype" w:cs="Palatino Linotype"/>
        </w:rPr>
      </w:pPr>
      <w:r>
        <w:rPr>
          <w:rFonts w:hint="default" w:ascii="Palatino Linotype" w:hAnsi="Palatino Linotype" w:cs="Palatino Linotype"/>
        </w:rPr>
        <w:br w:type="page"/>
      </w:r>
    </w:p>
    <w:p w14:paraId="30CDE5D0">
      <w:pPr>
        <w:pStyle w:val="2"/>
        <w:rPr>
          <w:rFonts w:hint="default" w:ascii="Palatino Linotype" w:hAnsi="Palatino Linotype" w:cs="Palatino Linotype"/>
        </w:rPr>
      </w:pPr>
      <w:bookmarkStart w:id="43" w:name="_Toc3748"/>
      <w:r>
        <w:rPr>
          <w:rFonts w:hint="default" w:ascii="Palatino Linotype" w:hAnsi="Palatino Linotype" w:cs="Palatino Linotype"/>
        </w:rPr>
        <w:t>8. Trace Kayıt Motoru (Core Engine)</w:t>
      </w:r>
      <w:bookmarkEnd w:id="43"/>
    </w:p>
    <w:p w14:paraId="5412713E">
      <w:pPr>
        <w:pStyle w:val="3"/>
        <w:rPr>
          <w:rFonts w:hint="default" w:ascii="Palatino Linotype" w:hAnsi="Palatino Linotype" w:cs="Palatino Linotype"/>
        </w:rPr>
      </w:pPr>
      <w:bookmarkStart w:id="44" w:name="_Toc12691"/>
      <w:r>
        <w:rPr>
          <w:rFonts w:hint="default" w:ascii="Palatino Linotype" w:hAnsi="Palatino Linotype" w:cs="Palatino Linotype"/>
        </w:rPr>
        <w:t>8.1 TraceRecorder</w:t>
      </w:r>
      <w:bookmarkEnd w:id="44"/>
    </w:p>
    <w:p w14:paraId="376FD079">
      <w:pPr>
        <w:jc w:val="both"/>
        <w:rPr>
          <w:rFonts w:hint="default" w:ascii="Palatino Linotype" w:hAnsi="Palatino Linotype" w:cs="Palatino Linotype"/>
        </w:rPr>
      </w:pPr>
      <w:r>
        <w:rPr>
          <w:rFonts w:hint="default" w:ascii="Palatino Linotype" w:hAnsi="Palatino Linotype" w:cs="Palatino Linotype"/>
          <w:b w:val="0"/>
          <w:i w:val="0"/>
        </w:rPr>
        <w:t>TraceRecorder, sys.settrace ve threading.settrace kancalarını kullanarak yürütme olaylarını yakalayan ana kayıt sınıfıdır. Dört olay tipi izlenir: call (fonksiyon girişi), line (satır yürütme), return (fonksiyon dönüşü) ve exception (istisna).</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08"/>
        <w:gridCol w:w="1587"/>
        <w:gridCol w:w="1247"/>
        <w:gridCol w:w="3061"/>
      </w:tblGrid>
      <w:tr w14:paraId="66632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shd w:val="clear" w:color="auto" w:fill="1F4E79"/>
          </w:tcPr>
          <w:p w14:paraId="62FC5782">
            <w:pPr>
              <w:rPr>
                <w:rFonts w:hint="default" w:ascii="Palatino Linotype" w:hAnsi="Palatino Linotype" w:cs="Palatino Linotype"/>
              </w:rPr>
            </w:pPr>
            <w:r>
              <w:rPr>
                <w:rFonts w:hint="default" w:ascii="Palatino Linotype" w:hAnsi="Palatino Linotype" w:cs="Palatino Linotype"/>
                <w:b/>
                <w:color w:val="FFFFFF"/>
                <w:sz w:val="18"/>
              </w:rPr>
              <w:t>Kurucu Parametresi</w:t>
            </w:r>
          </w:p>
        </w:tc>
        <w:tc>
          <w:tcPr>
            <w:tcW w:w="1587" w:type="dxa"/>
            <w:shd w:val="clear" w:color="auto" w:fill="1F4E79"/>
          </w:tcPr>
          <w:p w14:paraId="00BA19C4">
            <w:pPr>
              <w:rPr>
                <w:rFonts w:hint="default" w:ascii="Palatino Linotype" w:hAnsi="Palatino Linotype" w:cs="Palatino Linotype"/>
              </w:rPr>
            </w:pPr>
            <w:r>
              <w:rPr>
                <w:rFonts w:hint="default" w:ascii="Palatino Linotype" w:hAnsi="Palatino Linotype" w:cs="Palatino Linotype"/>
                <w:b/>
                <w:color w:val="FFFFFF"/>
                <w:sz w:val="18"/>
              </w:rPr>
              <w:t>Tip</w:t>
            </w:r>
          </w:p>
        </w:tc>
        <w:tc>
          <w:tcPr>
            <w:tcW w:w="1247" w:type="dxa"/>
            <w:shd w:val="clear" w:color="auto" w:fill="1F4E79"/>
          </w:tcPr>
          <w:p w14:paraId="6E642D9C">
            <w:pPr>
              <w:rPr>
                <w:rFonts w:hint="default" w:ascii="Palatino Linotype" w:hAnsi="Palatino Linotype" w:cs="Palatino Linotype"/>
              </w:rPr>
            </w:pPr>
            <w:r>
              <w:rPr>
                <w:rFonts w:hint="default" w:ascii="Palatino Linotype" w:hAnsi="Palatino Linotype" w:cs="Palatino Linotype"/>
                <w:b/>
                <w:color w:val="FFFFFF"/>
                <w:sz w:val="18"/>
              </w:rPr>
              <w:t>Varsayılan</w:t>
            </w:r>
          </w:p>
        </w:tc>
        <w:tc>
          <w:tcPr>
            <w:tcW w:w="3061" w:type="dxa"/>
            <w:shd w:val="clear" w:color="auto" w:fill="1F4E79"/>
          </w:tcPr>
          <w:p w14:paraId="2D25A273">
            <w:pPr>
              <w:rPr>
                <w:rFonts w:hint="default" w:ascii="Palatino Linotype" w:hAnsi="Palatino Linotype" w:cs="Palatino Linotype"/>
              </w:rPr>
            </w:pPr>
            <w:r>
              <w:rPr>
                <w:rFonts w:hint="default" w:ascii="Palatino Linotype" w:hAnsi="Palatino Linotype" w:cs="Palatino Linotype"/>
                <w:b/>
                <w:color w:val="FFFFFF"/>
                <w:sz w:val="18"/>
              </w:rPr>
              <w:t>Açıklama</w:t>
            </w:r>
          </w:p>
        </w:tc>
      </w:tr>
      <w:tr w14:paraId="18C31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tcPr>
          <w:p w14:paraId="0369BDA0">
            <w:pPr>
              <w:rPr>
                <w:rFonts w:hint="default" w:ascii="Palatino Linotype" w:hAnsi="Palatino Linotype" w:cs="Palatino Linotype"/>
              </w:rPr>
            </w:pPr>
            <w:r>
              <w:rPr>
                <w:rFonts w:hint="default" w:ascii="Palatino Linotype" w:hAnsi="Palatino Linotype" w:cs="Palatino Linotype"/>
                <w:sz w:val="18"/>
              </w:rPr>
              <w:t>output_file</w:t>
            </w:r>
          </w:p>
        </w:tc>
        <w:tc>
          <w:tcPr>
            <w:tcW w:w="1587" w:type="dxa"/>
          </w:tcPr>
          <w:p w14:paraId="6DC648B7">
            <w:pPr>
              <w:rPr>
                <w:rFonts w:hint="default" w:ascii="Palatino Linotype" w:hAnsi="Palatino Linotype" w:cs="Palatino Linotype"/>
              </w:rPr>
            </w:pPr>
            <w:r>
              <w:rPr>
                <w:rFonts w:hint="default" w:ascii="Palatino Linotype" w:hAnsi="Palatino Linotype" w:cs="Palatino Linotype"/>
                <w:sz w:val="18"/>
              </w:rPr>
              <w:t>str | None</w:t>
            </w:r>
          </w:p>
        </w:tc>
        <w:tc>
          <w:tcPr>
            <w:tcW w:w="1247" w:type="dxa"/>
          </w:tcPr>
          <w:p w14:paraId="77FB21C4">
            <w:pPr>
              <w:rPr>
                <w:rFonts w:hint="default" w:ascii="Palatino Linotype" w:hAnsi="Palatino Linotype" w:cs="Palatino Linotype"/>
              </w:rPr>
            </w:pPr>
            <w:r>
              <w:rPr>
                <w:rFonts w:hint="default" w:ascii="Palatino Linotype" w:hAnsi="Palatino Linotype" w:cs="Palatino Linotype"/>
                <w:sz w:val="18"/>
              </w:rPr>
              <w:t>otomatik</w:t>
            </w:r>
          </w:p>
        </w:tc>
        <w:tc>
          <w:tcPr>
            <w:tcW w:w="3061" w:type="dxa"/>
          </w:tcPr>
          <w:p w14:paraId="0DC26648">
            <w:pPr>
              <w:rPr>
                <w:rFonts w:hint="default" w:ascii="Palatino Linotype" w:hAnsi="Palatino Linotype" w:cs="Palatino Linotype"/>
              </w:rPr>
            </w:pPr>
            <w:r>
              <w:rPr>
                <w:rFonts w:hint="default" w:ascii="Palatino Linotype" w:hAnsi="Palatino Linotype" w:cs="Palatino Linotype"/>
                <w:sz w:val="18"/>
              </w:rPr>
              <w:t>Çıktı dosyası; verilmezse output/ altında zaman damgalı ad üretilir.</w:t>
            </w:r>
          </w:p>
        </w:tc>
      </w:tr>
      <w:tr w14:paraId="15D0A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tcPr>
          <w:p w14:paraId="783D0C60">
            <w:pPr>
              <w:rPr>
                <w:rFonts w:hint="default" w:ascii="Palatino Linotype" w:hAnsi="Palatino Linotype" w:cs="Palatino Linotype"/>
              </w:rPr>
            </w:pPr>
            <w:r>
              <w:rPr>
                <w:rFonts w:hint="default" w:ascii="Palatino Linotype" w:hAnsi="Palatino Linotype" w:cs="Palatino Linotype"/>
                <w:sz w:val="18"/>
              </w:rPr>
              <w:t>max_depth</w:t>
            </w:r>
          </w:p>
        </w:tc>
        <w:tc>
          <w:tcPr>
            <w:tcW w:w="1587" w:type="dxa"/>
          </w:tcPr>
          <w:p w14:paraId="41DF61EB">
            <w:pPr>
              <w:rPr>
                <w:rFonts w:hint="default" w:ascii="Palatino Linotype" w:hAnsi="Palatino Linotype" w:cs="Palatino Linotype"/>
              </w:rPr>
            </w:pPr>
            <w:r>
              <w:rPr>
                <w:rFonts w:hint="default" w:ascii="Palatino Linotype" w:hAnsi="Palatino Linotype" w:cs="Palatino Linotype"/>
                <w:sz w:val="18"/>
              </w:rPr>
              <w:t>int</w:t>
            </w:r>
          </w:p>
        </w:tc>
        <w:tc>
          <w:tcPr>
            <w:tcW w:w="1247" w:type="dxa"/>
          </w:tcPr>
          <w:p w14:paraId="2C2DDB9D">
            <w:pPr>
              <w:rPr>
                <w:rFonts w:hint="default" w:ascii="Palatino Linotype" w:hAnsi="Palatino Linotype" w:cs="Palatino Linotype"/>
              </w:rPr>
            </w:pPr>
            <w:r>
              <w:rPr>
                <w:rFonts w:hint="default" w:ascii="Palatino Linotype" w:hAnsi="Palatino Linotype" w:cs="Palatino Linotype"/>
                <w:sz w:val="18"/>
              </w:rPr>
              <w:t>100</w:t>
            </w:r>
          </w:p>
        </w:tc>
        <w:tc>
          <w:tcPr>
            <w:tcW w:w="3061" w:type="dxa"/>
          </w:tcPr>
          <w:p w14:paraId="553A4EDB">
            <w:pPr>
              <w:rPr>
                <w:rFonts w:hint="default" w:ascii="Palatino Linotype" w:hAnsi="Palatino Linotype" w:cs="Palatino Linotype"/>
              </w:rPr>
            </w:pPr>
            <w:r>
              <w:rPr>
                <w:rFonts w:hint="default" w:ascii="Palatino Linotype" w:hAnsi="Palatino Linotype" w:cs="Palatino Linotype"/>
                <w:sz w:val="18"/>
              </w:rPr>
              <w:t>Bu derinliğin üzerindeki çağrılar kaydedilmez.</w:t>
            </w:r>
          </w:p>
        </w:tc>
      </w:tr>
      <w:tr w14:paraId="43364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tcPr>
          <w:p w14:paraId="0ACB9522">
            <w:pPr>
              <w:rPr>
                <w:rFonts w:hint="default" w:ascii="Palatino Linotype" w:hAnsi="Palatino Linotype" w:cs="Palatino Linotype"/>
              </w:rPr>
            </w:pPr>
            <w:r>
              <w:rPr>
                <w:rFonts w:hint="default" w:ascii="Palatino Linotype" w:hAnsi="Palatino Linotype" w:cs="Palatino Linotype"/>
                <w:sz w:val="18"/>
              </w:rPr>
              <w:t>track_variables</w:t>
            </w:r>
          </w:p>
        </w:tc>
        <w:tc>
          <w:tcPr>
            <w:tcW w:w="1587" w:type="dxa"/>
          </w:tcPr>
          <w:p w14:paraId="2E176297">
            <w:pPr>
              <w:rPr>
                <w:rFonts w:hint="default" w:ascii="Palatino Linotype" w:hAnsi="Palatino Linotype" w:cs="Palatino Linotype"/>
              </w:rPr>
            </w:pPr>
            <w:r>
              <w:rPr>
                <w:rFonts w:hint="default" w:ascii="Palatino Linotype" w:hAnsi="Palatino Linotype" w:cs="Palatino Linotype"/>
                <w:sz w:val="18"/>
              </w:rPr>
              <w:t>bool</w:t>
            </w:r>
          </w:p>
        </w:tc>
        <w:tc>
          <w:tcPr>
            <w:tcW w:w="1247" w:type="dxa"/>
          </w:tcPr>
          <w:p w14:paraId="5C8A29D2">
            <w:pPr>
              <w:rPr>
                <w:rFonts w:hint="default" w:ascii="Palatino Linotype" w:hAnsi="Palatino Linotype" w:cs="Palatino Linotype"/>
              </w:rPr>
            </w:pPr>
            <w:r>
              <w:rPr>
                <w:rFonts w:hint="default" w:ascii="Palatino Linotype" w:hAnsi="Palatino Linotype" w:cs="Palatino Linotype"/>
                <w:sz w:val="18"/>
              </w:rPr>
              <w:t>True</w:t>
            </w:r>
          </w:p>
        </w:tc>
        <w:tc>
          <w:tcPr>
            <w:tcW w:w="3061" w:type="dxa"/>
          </w:tcPr>
          <w:p w14:paraId="6E5963B9">
            <w:pPr>
              <w:rPr>
                <w:rFonts w:hint="default" w:ascii="Palatino Linotype" w:hAnsi="Palatino Linotype" w:cs="Palatino Linotype"/>
              </w:rPr>
            </w:pPr>
            <w:r>
              <w:rPr>
                <w:rFonts w:hint="default" w:ascii="Palatino Linotype" w:hAnsi="Palatino Linotype" w:cs="Palatino Linotype"/>
                <w:sz w:val="18"/>
              </w:rPr>
              <w:t>Yerel değişken izleme (detail seviyesi tarafından geçersiz kılınabilir).</w:t>
            </w:r>
          </w:p>
        </w:tc>
      </w:tr>
      <w:tr w14:paraId="529DD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tcPr>
          <w:p w14:paraId="2C00B8E3">
            <w:pPr>
              <w:rPr>
                <w:rFonts w:hint="default" w:ascii="Palatino Linotype" w:hAnsi="Palatino Linotype" w:cs="Palatino Linotype"/>
              </w:rPr>
            </w:pPr>
            <w:r>
              <w:rPr>
                <w:rFonts w:hint="default" w:ascii="Palatino Linotype" w:hAnsi="Palatino Linotype" w:cs="Palatino Linotype"/>
                <w:sz w:val="18"/>
              </w:rPr>
              <w:t>track_arguments</w:t>
            </w:r>
          </w:p>
        </w:tc>
        <w:tc>
          <w:tcPr>
            <w:tcW w:w="1587" w:type="dxa"/>
          </w:tcPr>
          <w:p w14:paraId="5E558935">
            <w:pPr>
              <w:rPr>
                <w:rFonts w:hint="default" w:ascii="Palatino Linotype" w:hAnsi="Palatino Linotype" w:cs="Palatino Linotype"/>
              </w:rPr>
            </w:pPr>
            <w:r>
              <w:rPr>
                <w:rFonts w:hint="default" w:ascii="Palatino Linotype" w:hAnsi="Palatino Linotype" w:cs="Palatino Linotype"/>
                <w:sz w:val="18"/>
              </w:rPr>
              <w:t>bool</w:t>
            </w:r>
          </w:p>
        </w:tc>
        <w:tc>
          <w:tcPr>
            <w:tcW w:w="1247" w:type="dxa"/>
          </w:tcPr>
          <w:p w14:paraId="6D96C231">
            <w:pPr>
              <w:rPr>
                <w:rFonts w:hint="default" w:ascii="Palatino Linotype" w:hAnsi="Palatino Linotype" w:cs="Palatino Linotype"/>
              </w:rPr>
            </w:pPr>
            <w:r>
              <w:rPr>
                <w:rFonts w:hint="default" w:ascii="Palatino Linotype" w:hAnsi="Palatino Linotype" w:cs="Palatino Linotype"/>
                <w:sz w:val="18"/>
              </w:rPr>
              <w:t>True</w:t>
            </w:r>
          </w:p>
        </w:tc>
        <w:tc>
          <w:tcPr>
            <w:tcW w:w="3061" w:type="dxa"/>
          </w:tcPr>
          <w:p w14:paraId="1A279084">
            <w:pPr>
              <w:rPr>
                <w:rFonts w:hint="default" w:ascii="Palatino Linotype" w:hAnsi="Palatino Linotype" w:cs="Palatino Linotype"/>
              </w:rPr>
            </w:pPr>
            <w:r>
              <w:rPr>
                <w:rFonts w:hint="default" w:ascii="Palatino Linotype" w:hAnsi="Palatino Linotype" w:cs="Palatino Linotype"/>
                <w:sz w:val="18"/>
              </w:rPr>
              <w:t>Argüman yakalama.</w:t>
            </w:r>
          </w:p>
        </w:tc>
      </w:tr>
      <w:tr w14:paraId="2A764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tcPr>
          <w:p w14:paraId="4E28A198">
            <w:pPr>
              <w:rPr>
                <w:rFonts w:hint="default" w:ascii="Palatino Linotype" w:hAnsi="Palatino Linotype" w:cs="Palatino Linotype"/>
              </w:rPr>
            </w:pPr>
            <w:r>
              <w:rPr>
                <w:rFonts w:hint="default" w:ascii="Palatino Linotype" w:hAnsi="Palatino Linotype" w:cs="Palatino Linotype"/>
                <w:sz w:val="18"/>
              </w:rPr>
              <w:t>detail_level</w:t>
            </w:r>
          </w:p>
        </w:tc>
        <w:tc>
          <w:tcPr>
            <w:tcW w:w="1587" w:type="dxa"/>
          </w:tcPr>
          <w:p w14:paraId="25393DFC">
            <w:pPr>
              <w:rPr>
                <w:rFonts w:hint="default" w:ascii="Palatino Linotype" w:hAnsi="Palatino Linotype" w:cs="Palatino Linotype"/>
              </w:rPr>
            </w:pPr>
            <w:r>
              <w:rPr>
                <w:rFonts w:hint="default" w:ascii="Palatino Linotype" w:hAnsi="Palatino Linotype" w:cs="Palatino Linotype"/>
                <w:sz w:val="18"/>
              </w:rPr>
              <w:t>str</w:t>
            </w:r>
          </w:p>
        </w:tc>
        <w:tc>
          <w:tcPr>
            <w:tcW w:w="1247" w:type="dxa"/>
          </w:tcPr>
          <w:p w14:paraId="51481BD7">
            <w:pPr>
              <w:rPr>
                <w:rFonts w:hint="default" w:ascii="Palatino Linotype" w:hAnsi="Palatino Linotype" w:cs="Palatino Linotype"/>
              </w:rPr>
            </w:pPr>
            <w:r>
              <w:rPr>
                <w:rFonts w:hint="default" w:ascii="Palatino Linotype" w:hAnsi="Palatino Linotype" w:cs="Palatino Linotype"/>
                <w:sz w:val="18"/>
              </w:rPr>
              <w:t>normal</w:t>
            </w:r>
          </w:p>
        </w:tc>
        <w:tc>
          <w:tcPr>
            <w:tcW w:w="3061" w:type="dxa"/>
          </w:tcPr>
          <w:p w14:paraId="572CE350">
            <w:pPr>
              <w:rPr>
                <w:rFonts w:hint="default" w:ascii="Palatino Linotype" w:hAnsi="Palatino Linotype" w:cs="Palatino Linotype"/>
              </w:rPr>
            </w:pPr>
            <w:r>
              <w:rPr>
                <w:rFonts w:hint="default" w:ascii="Palatino Linotype" w:hAnsi="Palatino Linotype" w:cs="Palatino Linotype"/>
                <w:sz w:val="18"/>
              </w:rPr>
              <w:t>minimal | normal | detailed.</w:t>
            </w:r>
          </w:p>
        </w:tc>
      </w:tr>
      <w:tr w14:paraId="7D395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tcPr>
          <w:p w14:paraId="450F11C2">
            <w:pPr>
              <w:rPr>
                <w:rFonts w:hint="default" w:ascii="Palatino Linotype" w:hAnsi="Palatino Linotype" w:cs="Palatino Linotype"/>
              </w:rPr>
            </w:pPr>
            <w:r>
              <w:rPr>
                <w:rFonts w:hint="default" w:ascii="Palatino Linotype" w:hAnsi="Palatino Linotype" w:cs="Palatino Linotype"/>
                <w:sz w:val="18"/>
              </w:rPr>
              <w:t>output_format</w:t>
            </w:r>
          </w:p>
        </w:tc>
        <w:tc>
          <w:tcPr>
            <w:tcW w:w="1587" w:type="dxa"/>
          </w:tcPr>
          <w:p w14:paraId="40887F42">
            <w:pPr>
              <w:rPr>
                <w:rFonts w:hint="default" w:ascii="Palatino Linotype" w:hAnsi="Palatino Linotype" w:cs="Palatino Linotype"/>
              </w:rPr>
            </w:pPr>
            <w:r>
              <w:rPr>
                <w:rFonts w:hint="default" w:ascii="Palatino Linotype" w:hAnsi="Palatino Linotype" w:cs="Palatino Linotype"/>
                <w:sz w:val="18"/>
              </w:rPr>
              <w:t>str</w:t>
            </w:r>
          </w:p>
        </w:tc>
        <w:tc>
          <w:tcPr>
            <w:tcW w:w="1247" w:type="dxa"/>
          </w:tcPr>
          <w:p w14:paraId="2A55C87F">
            <w:pPr>
              <w:rPr>
                <w:rFonts w:hint="default" w:ascii="Palatino Linotype" w:hAnsi="Palatino Linotype" w:cs="Palatino Linotype"/>
              </w:rPr>
            </w:pPr>
            <w:r>
              <w:rPr>
                <w:rFonts w:hint="default" w:ascii="Palatino Linotype" w:hAnsi="Palatino Linotype" w:cs="Palatino Linotype"/>
                <w:sz w:val="18"/>
              </w:rPr>
              <w:t>xml</w:t>
            </w:r>
          </w:p>
        </w:tc>
        <w:tc>
          <w:tcPr>
            <w:tcW w:w="3061" w:type="dxa"/>
          </w:tcPr>
          <w:p w14:paraId="4122F96B">
            <w:pPr>
              <w:rPr>
                <w:rFonts w:hint="default" w:ascii="Palatino Linotype" w:hAnsi="Palatino Linotype" w:cs="Palatino Linotype"/>
              </w:rPr>
            </w:pPr>
            <w:r>
              <w:rPr>
                <w:rFonts w:hint="default" w:ascii="Palatino Linotype" w:hAnsi="Palatino Linotype" w:cs="Palatino Linotype"/>
                <w:sz w:val="18"/>
              </w:rPr>
              <w:t>xml | json | jsonl.</w:t>
            </w:r>
          </w:p>
        </w:tc>
      </w:tr>
      <w:tr w14:paraId="5C470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tcPr>
          <w:p w14:paraId="5B1A80D2">
            <w:pPr>
              <w:rPr>
                <w:rFonts w:hint="default" w:ascii="Palatino Linotype" w:hAnsi="Palatino Linotype" w:cs="Palatino Linotype"/>
              </w:rPr>
            </w:pPr>
            <w:r>
              <w:rPr>
                <w:rFonts w:hint="default" w:ascii="Palatino Linotype" w:hAnsi="Palatino Linotype" w:cs="Palatino Linotype"/>
                <w:sz w:val="18"/>
              </w:rPr>
              <w:t>enable_threading</w:t>
            </w:r>
          </w:p>
        </w:tc>
        <w:tc>
          <w:tcPr>
            <w:tcW w:w="1587" w:type="dxa"/>
          </w:tcPr>
          <w:p w14:paraId="10E9B93F">
            <w:pPr>
              <w:rPr>
                <w:rFonts w:hint="default" w:ascii="Palatino Linotype" w:hAnsi="Palatino Linotype" w:cs="Palatino Linotype"/>
              </w:rPr>
            </w:pPr>
            <w:r>
              <w:rPr>
                <w:rFonts w:hint="default" w:ascii="Palatino Linotype" w:hAnsi="Palatino Linotype" w:cs="Palatino Linotype"/>
                <w:sz w:val="18"/>
              </w:rPr>
              <w:t>bool</w:t>
            </w:r>
          </w:p>
        </w:tc>
        <w:tc>
          <w:tcPr>
            <w:tcW w:w="1247" w:type="dxa"/>
          </w:tcPr>
          <w:p w14:paraId="78035F60">
            <w:pPr>
              <w:rPr>
                <w:rFonts w:hint="default" w:ascii="Palatino Linotype" w:hAnsi="Palatino Linotype" w:cs="Palatino Linotype"/>
              </w:rPr>
            </w:pPr>
            <w:r>
              <w:rPr>
                <w:rFonts w:hint="default" w:ascii="Palatino Linotype" w:hAnsi="Palatino Linotype" w:cs="Palatino Linotype"/>
                <w:sz w:val="18"/>
              </w:rPr>
              <w:t>False</w:t>
            </w:r>
          </w:p>
        </w:tc>
        <w:tc>
          <w:tcPr>
            <w:tcW w:w="3061" w:type="dxa"/>
          </w:tcPr>
          <w:p w14:paraId="550AA130">
            <w:pPr>
              <w:rPr>
                <w:rFonts w:hint="default" w:ascii="Palatino Linotype" w:hAnsi="Palatino Linotype" w:cs="Palatino Linotype"/>
              </w:rPr>
            </w:pPr>
            <w:r>
              <w:rPr>
                <w:rFonts w:hint="default" w:ascii="Palatino Linotype" w:hAnsi="Palatino Linotype" w:cs="Palatino Linotype"/>
                <w:sz w:val="18"/>
              </w:rPr>
              <w:t>Olayların &lt;thread&gt; düğümleri altında gruplanması.</w:t>
            </w:r>
          </w:p>
        </w:tc>
      </w:tr>
      <w:tr w14:paraId="6BF00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tcPr>
          <w:p w14:paraId="4AF9CAD7">
            <w:pPr>
              <w:rPr>
                <w:rFonts w:hint="default" w:ascii="Palatino Linotype" w:hAnsi="Palatino Linotype" w:cs="Palatino Linotype"/>
              </w:rPr>
            </w:pPr>
            <w:r>
              <w:rPr>
                <w:rFonts w:hint="default" w:ascii="Palatino Linotype" w:hAnsi="Palatino Linotype" w:cs="Palatino Linotype"/>
                <w:sz w:val="18"/>
              </w:rPr>
              <w:t>schema_version</w:t>
            </w:r>
          </w:p>
        </w:tc>
        <w:tc>
          <w:tcPr>
            <w:tcW w:w="1587" w:type="dxa"/>
          </w:tcPr>
          <w:p w14:paraId="5B9AFD8F">
            <w:pPr>
              <w:rPr>
                <w:rFonts w:hint="default" w:ascii="Palatino Linotype" w:hAnsi="Palatino Linotype" w:cs="Palatino Linotype"/>
              </w:rPr>
            </w:pPr>
            <w:r>
              <w:rPr>
                <w:rFonts w:hint="default" w:ascii="Palatino Linotype" w:hAnsi="Palatino Linotype" w:cs="Palatino Linotype"/>
                <w:sz w:val="18"/>
              </w:rPr>
              <w:t>str</w:t>
            </w:r>
          </w:p>
        </w:tc>
        <w:tc>
          <w:tcPr>
            <w:tcW w:w="1247" w:type="dxa"/>
          </w:tcPr>
          <w:p w14:paraId="417B8B32">
            <w:pPr>
              <w:rPr>
                <w:rFonts w:hint="default" w:ascii="Palatino Linotype" w:hAnsi="Palatino Linotype" w:cs="Palatino Linotype"/>
              </w:rPr>
            </w:pPr>
            <w:r>
              <w:rPr>
                <w:rFonts w:hint="default" w:ascii="Palatino Linotype" w:hAnsi="Palatino Linotype" w:cs="Palatino Linotype"/>
                <w:sz w:val="18"/>
              </w:rPr>
              <w:t>2.2</w:t>
            </w:r>
          </w:p>
        </w:tc>
        <w:tc>
          <w:tcPr>
            <w:tcW w:w="3061" w:type="dxa"/>
          </w:tcPr>
          <w:p w14:paraId="1F4FDBBE">
            <w:pPr>
              <w:rPr>
                <w:rFonts w:hint="default" w:ascii="Palatino Linotype" w:hAnsi="Palatino Linotype" w:cs="Palatino Linotype"/>
              </w:rPr>
            </w:pPr>
            <w:r>
              <w:rPr>
                <w:rFonts w:hint="default" w:ascii="Palatino Linotype" w:hAnsi="Palatino Linotype" w:cs="Palatino Linotype"/>
                <w:sz w:val="18"/>
              </w:rPr>
              <w:t>Üretilecek XML şema sürümü etiketi ve davranışı.</w:t>
            </w:r>
          </w:p>
        </w:tc>
      </w:tr>
      <w:tr w14:paraId="5BFB6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tcPr>
          <w:p w14:paraId="77EEB136">
            <w:pPr>
              <w:rPr>
                <w:rFonts w:hint="default" w:ascii="Palatino Linotype" w:hAnsi="Palatino Linotype" w:cs="Palatino Linotype"/>
              </w:rPr>
            </w:pPr>
            <w:r>
              <w:rPr>
                <w:rFonts w:hint="default" w:ascii="Palatino Linotype" w:hAnsi="Palatino Linotype" w:cs="Palatino Linotype"/>
                <w:sz w:val="18"/>
              </w:rPr>
              <w:t>max_iterations</w:t>
            </w:r>
          </w:p>
        </w:tc>
        <w:tc>
          <w:tcPr>
            <w:tcW w:w="1587" w:type="dxa"/>
          </w:tcPr>
          <w:p w14:paraId="3A3D527B">
            <w:pPr>
              <w:rPr>
                <w:rFonts w:hint="default" w:ascii="Palatino Linotype" w:hAnsi="Palatino Linotype" w:cs="Palatino Linotype"/>
              </w:rPr>
            </w:pPr>
            <w:r>
              <w:rPr>
                <w:rFonts w:hint="default" w:ascii="Palatino Linotype" w:hAnsi="Palatino Linotype" w:cs="Palatino Linotype"/>
                <w:sz w:val="18"/>
              </w:rPr>
              <w:t>int | None</w:t>
            </w:r>
          </w:p>
        </w:tc>
        <w:tc>
          <w:tcPr>
            <w:tcW w:w="1247" w:type="dxa"/>
          </w:tcPr>
          <w:p w14:paraId="33E023A0">
            <w:pPr>
              <w:rPr>
                <w:rFonts w:hint="default" w:ascii="Palatino Linotype" w:hAnsi="Palatino Linotype" w:cs="Palatino Linotype"/>
              </w:rPr>
            </w:pPr>
            <w:r>
              <w:rPr>
                <w:rFonts w:hint="default" w:ascii="Palatino Linotype" w:hAnsi="Palatino Linotype" w:cs="Palatino Linotype"/>
                <w:sz w:val="18"/>
              </w:rPr>
              <w:t>None</w:t>
            </w:r>
          </w:p>
        </w:tc>
        <w:tc>
          <w:tcPr>
            <w:tcW w:w="3061" w:type="dxa"/>
          </w:tcPr>
          <w:p w14:paraId="21F7BDEA">
            <w:pPr>
              <w:rPr>
                <w:rFonts w:hint="default" w:ascii="Palatino Linotype" w:hAnsi="Palatino Linotype" w:cs="Palatino Linotype"/>
              </w:rPr>
            </w:pPr>
            <w:r>
              <w:rPr>
                <w:rFonts w:hint="default" w:ascii="Palatino Linotype" w:hAnsi="Palatino Linotype" w:cs="Palatino Linotype"/>
                <w:sz w:val="18"/>
              </w:rPr>
              <w:t>Döngü başına XML'e yazılacak iterasyon limiti.</w:t>
            </w:r>
          </w:p>
        </w:tc>
      </w:tr>
      <w:tr w14:paraId="22F9C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tcPr>
          <w:p w14:paraId="2B4491BC">
            <w:pPr>
              <w:rPr>
                <w:rFonts w:hint="default" w:ascii="Palatino Linotype" w:hAnsi="Palatino Linotype" w:cs="Palatino Linotype"/>
              </w:rPr>
            </w:pPr>
            <w:r>
              <w:rPr>
                <w:rFonts w:hint="default" w:ascii="Palatino Linotype" w:hAnsi="Palatino Linotype" w:cs="Palatino Linotype"/>
                <w:sz w:val="18"/>
              </w:rPr>
              <w:t>target_functions / target_files / target_lines / target_threads / target_thread_names</w:t>
            </w:r>
          </w:p>
        </w:tc>
        <w:tc>
          <w:tcPr>
            <w:tcW w:w="1587" w:type="dxa"/>
          </w:tcPr>
          <w:p w14:paraId="6F97C559">
            <w:pPr>
              <w:rPr>
                <w:rFonts w:hint="default" w:ascii="Palatino Linotype" w:hAnsi="Palatino Linotype" w:cs="Palatino Linotype"/>
              </w:rPr>
            </w:pPr>
            <w:r>
              <w:rPr>
                <w:rFonts w:hint="default" w:ascii="Palatino Linotype" w:hAnsi="Palatino Linotype" w:cs="Palatino Linotype"/>
                <w:sz w:val="18"/>
              </w:rPr>
              <w:t>list</w:t>
            </w:r>
          </w:p>
        </w:tc>
        <w:tc>
          <w:tcPr>
            <w:tcW w:w="1247" w:type="dxa"/>
          </w:tcPr>
          <w:p w14:paraId="12814A28">
            <w:pPr>
              <w:rPr>
                <w:rFonts w:hint="default" w:ascii="Palatino Linotype" w:hAnsi="Palatino Linotype" w:cs="Palatino Linotype"/>
              </w:rPr>
            </w:pPr>
            <w:r>
              <w:rPr>
                <w:rFonts w:hint="default" w:ascii="Palatino Linotype" w:hAnsi="Palatino Linotype" w:cs="Palatino Linotype"/>
                <w:sz w:val="18"/>
              </w:rPr>
              <w:t>-</w:t>
            </w:r>
          </w:p>
        </w:tc>
        <w:tc>
          <w:tcPr>
            <w:tcW w:w="3061" w:type="dxa"/>
          </w:tcPr>
          <w:p w14:paraId="588BD2B3">
            <w:pPr>
              <w:rPr>
                <w:rFonts w:hint="default" w:ascii="Palatino Linotype" w:hAnsi="Palatino Linotype" w:cs="Palatino Linotype"/>
              </w:rPr>
            </w:pPr>
            <w:r>
              <w:rPr>
                <w:rFonts w:hint="default" w:ascii="Palatino Linotype" w:hAnsi="Palatino Linotype" w:cs="Palatino Linotype"/>
                <w:sz w:val="18"/>
              </w:rPr>
              <w:t>Manifest yerine doğrudan hedef listeleri.</w:t>
            </w:r>
          </w:p>
        </w:tc>
      </w:tr>
      <w:tr w14:paraId="65877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tcPr>
          <w:p w14:paraId="3BE69EF3">
            <w:pPr>
              <w:rPr>
                <w:rFonts w:hint="default" w:ascii="Palatino Linotype" w:hAnsi="Palatino Linotype" w:cs="Palatino Linotype"/>
              </w:rPr>
            </w:pPr>
            <w:r>
              <w:rPr>
                <w:rFonts w:hint="default" w:ascii="Palatino Linotype" w:hAnsi="Palatino Linotype" w:cs="Palatino Linotype"/>
                <w:sz w:val="18"/>
              </w:rPr>
              <w:t>manifest</w:t>
            </w:r>
          </w:p>
        </w:tc>
        <w:tc>
          <w:tcPr>
            <w:tcW w:w="1587" w:type="dxa"/>
          </w:tcPr>
          <w:p w14:paraId="7D3FB372">
            <w:pPr>
              <w:rPr>
                <w:rFonts w:hint="default" w:ascii="Palatino Linotype" w:hAnsi="Palatino Linotype" w:cs="Palatino Linotype"/>
              </w:rPr>
            </w:pPr>
            <w:r>
              <w:rPr>
                <w:rFonts w:hint="default" w:ascii="Palatino Linotype" w:hAnsi="Palatino Linotype" w:cs="Palatino Linotype"/>
                <w:sz w:val="18"/>
              </w:rPr>
              <w:t>TargetManifest | None</w:t>
            </w:r>
          </w:p>
        </w:tc>
        <w:tc>
          <w:tcPr>
            <w:tcW w:w="1247" w:type="dxa"/>
          </w:tcPr>
          <w:p w14:paraId="6E481389">
            <w:pPr>
              <w:rPr>
                <w:rFonts w:hint="default" w:ascii="Palatino Linotype" w:hAnsi="Palatino Linotype" w:cs="Palatino Linotype"/>
              </w:rPr>
            </w:pPr>
            <w:r>
              <w:rPr>
                <w:rFonts w:hint="default" w:ascii="Palatino Linotype" w:hAnsi="Palatino Linotype" w:cs="Palatino Linotype"/>
                <w:sz w:val="18"/>
              </w:rPr>
              <w:t>None</w:t>
            </w:r>
          </w:p>
        </w:tc>
        <w:tc>
          <w:tcPr>
            <w:tcW w:w="3061" w:type="dxa"/>
          </w:tcPr>
          <w:p w14:paraId="3CB55AE2">
            <w:pPr>
              <w:rPr>
                <w:rFonts w:hint="default" w:ascii="Palatino Linotype" w:hAnsi="Palatino Linotype" w:cs="Palatino Linotype"/>
              </w:rPr>
            </w:pPr>
            <w:r>
              <w:rPr>
                <w:rFonts w:hint="default" w:ascii="Palatino Linotype" w:hAnsi="Palatino Linotype" w:cs="Palatino Linotype"/>
                <w:sz w:val="18"/>
              </w:rPr>
              <w:t>Hazır hedef manifesti (öncelikli).</w:t>
            </w:r>
          </w:p>
        </w:tc>
      </w:tr>
    </w:tbl>
    <w:p w14:paraId="13587A38">
      <w:pPr>
        <w:spacing w:after="40"/>
        <w:rPr>
          <w:rFonts w:hint="default" w:ascii="Palatino Linotype" w:hAnsi="Palatino Linotype" w:cs="Palatino Linotype"/>
        </w:rPr>
      </w:pPr>
    </w:p>
    <w:p w14:paraId="3B831614">
      <w:pPr>
        <w:pStyle w:val="4"/>
        <w:rPr>
          <w:rFonts w:hint="default" w:ascii="Palatino Linotype" w:hAnsi="Palatino Linotype" w:cs="Palatino Linotype"/>
        </w:rPr>
      </w:pPr>
      <w:bookmarkStart w:id="45" w:name="_Toc29681"/>
      <w:r>
        <w:rPr>
          <w:rFonts w:hint="default" w:ascii="Palatino Linotype" w:hAnsi="Palatino Linotype" w:cs="Palatino Linotype"/>
        </w:rPr>
        <w:t>8.1.1 Detay Seviyeleri</w:t>
      </w:r>
      <w:bookmarkEnd w:id="45"/>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7"/>
        <w:gridCol w:w="2268"/>
        <w:gridCol w:w="1701"/>
        <w:gridCol w:w="2948"/>
      </w:tblGrid>
      <w:tr w14:paraId="754BC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shd w:val="clear" w:color="auto" w:fill="1F4E79"/>
          </w:tcPr>
          <w:p w14:paraId="01670963">
            <w:pPr>
              <w:rPr>
                <w:rFonts w:hint="default" w:ascii="Palatino Linotype" w:hAnsi="Palatino Linotype" w:cs="Palatino Linotype"/>
              </w:rPr>
            </w:pPr>
            <w:r>
              <w:rPr>
                <w:rFonts w:hint="default" w:ascii="Palatino Linotype" w:hAnsi="Palatino Linotype" w:cs="Palatino Linotype"/>
                <w:b/>
                <w:color w:val="FFFFFF"/>
                <w:sz w:val="18"/>
              </w:rPr>
              <w:t>Seviye</w:t>
            </w:r>
          </w:p>
        </w:tc>
        <w:tc>
          <w:tcPr>
            <w:tcW w:w="2268" w:type="dxa"/>
            <w:shd w:val="clear" w:color="auto" w:fill="1F4E79"/>
          </w:tcPr>
          <w:p w14:paraId="299B456E">
            <w:pPr>
              <w:rPr>
                <w:rFonts w:hint="default" w:ascii="Palatino Linotype" w:hAnsi="Palatino Linotype" w:cs="Palatino Linotype"/>
              </w:rPr>
            </w:pPr>
            <w:r>
              <w:rPr>
                <w:rFonts w:hint="default" w:ascii="Palatino Linotype" w:hAnsi="Palatino Linotype" w:cs="Palatino Linotype"/>
                <w:b/>
                <w:color w:val="FFFFFF"/>
                <w:sz w:val="18"/>
              </w:rPr>
              <w:t>Değişken İzleme</w:t>
            </w:r>
          </w:p>
        </w:tc>
        <w:tc>
          <w:tcPr>
            <w:tcW w:w="1701" w:type="dxa"/>
            <w:shd w:val="clear" w:color="auto" w:fill="1F4E79"/>
          </w:tcPr>
          <w:p w14:paraId="32A14F29">
            <w:pPr>
              <w:rPr>
                <w:rFonts w:hint="default" w:ascii="Palatino Linotype" w:hAnsi="Palatino Linotype" w:cs="Palatino Linotype"/>
              </w:rPr>
            </w:pPr>
            <w:r>
              <w:rPr>
                <w:rFonts w:hint="default" w:ascii="Palatino Linotype" w:hAnsi="Palatino Linotype" w:cs="Palatino Linotype"/>
                <w:b/>
                <w:color w:val="FFFFFF"/>
                <w:sz w:val="18"/>
              </w:rPr>
              <w:t>Argümanlar</w:t>
            </w:r>
          </w:p>
        </w:tc>
        <w:tc>
          <w:tcPr>
            <w:tcW w:w="2948" w:type="dxa"/>
            <w:shd w:val="clear" w:color="auto" w:fill="1F4E79"/>
          </w:tcPr>
          <w:p w14:paraId="17141315">
            <w:pPr>
              <w:rPr>
                <w:rFonts w:hint="default" w:ascii="Palatino Linotype" w:hAnsi="Palatino Linotype" w:cs="Palatino Linotype"/>
              </w:rPr>
            </w:pPr>
            <w:r>
              <w:rPr>
                <w:rFonts w:hint="default" w:ascii="Palatino Linotype" w:hAnsi="Palatino Linotype" w:cs="Palatino Linotype"/>
                <w:b/>
                <w:color w:val="FFFFFF"/>
                <w:sz w:val="18"/>
              </w:rPr>
              <w:t>line Olayında locals</w:t>
            </w:r>
          </w:p>
        </w:tc>
      </w:tr>
      <w:tr w14:paraId="08250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Pr>
          <w:p w14:paraId="6F5648BA">
            <w:pPr>
              <w:rPr>
                <w:rFonts w:hint="default" w:ascii="Palatino Linotype" w:hAnsi="Palatino Linotype" w:cs="Palatino Linotype"/>
              </w:rPr>
            </w:pPr>
            <w:r>
              <w:rPr>
                <w:rFonts w:hint="default" w:ascii="Palatino Linotype" w:hAnsi="Palatino Linotype" w:cs="Palatino Linotype"/>
                <w:sz w:val="18"/>
              </w:rPr>
              <w:t>minimal</w:t>
            </w:r>
          </w:p>
        </w:tc>
        <w:tc>
          <w:tcPr>
            <w:tcW w:w="2268" w:type="dxa"/>
          </w:tcPr>
          <w:p w14:paraId="11E92138">
            <w:pPr>
              <w:rPr>
                <w:rFonts w:hint="default" w:ascii="Palatino Linotype" w:hAnsi="Palatino Linotype" w:cs="Palatino Linotype"/>
              </w:rPr>
            </w:pPr>
            <w:r>
              <w:rPr>
                <w:rFonts w:hint="default" w:ascii="Palatino Linotype" w:hAnsi="Palatino Linotype" w:cs="Palatino Linotype"/>
                <w:sz w:val="18"/>
              </w:rPr>
              <w:t>Kapalı</w:t>
            </w:r>
          </w:p>
        </w:tc>
        <w:tc>
          <w:tcPr>
            <w:tcW w:w="1701" w:type="dxa"/>
          </w:tcPr>
          <w:p w14:paraId="1690C217">
            <w:pPr>
              <w:rPr>
                <w:rFonts w:hint="default" w:ascii="Palatino Linotype" w:hAnsi="Palatino Linotype" w:cs="Palatino Linotype"/>
              </w:rPr>
            </w:pPr>
            <w:r>
              <w:rPr>
                <w:rFonts w:hint="default" w:ascii="Palatino Linotype" w:hAnsi="Palatino Linotype" w:cs="Palatino Linotype"/>
                <w:sz w:val="18"/>
              </w:rPr>
              <w:t>Kapalı</w:t>
            </w:r>
          </w:p>
        </w:tc>
        <w:tc>
          <w:tcPr>
            <w:tcW w:w="2948" w:type="dxa"/>
          </w:tcPr>
          <w:p w14:paraId="59F94C63">
            <w:pPr>
              <w:rPr>
                <w:rFonts w:hint="default" w:ascii="Palatino Linotype" w:hAnsi="Palatino Linotype" w:cs="Palatino Linotype"/>
              </w:rPr>
            </w:pPr>
            <w:r>
              <w:rPr>
                <w:rFonts w:hint="default" w:ascii="Palatino Linotype" w:hAnsi="Palatino Linotype" w:cs="Palatino Linotype"/>
                <w:sz w:val="18"/>
              </w:rPr>
              <w:t>Yazılmaz</w:t>
            </w:r>
          </w:p>
        </w:tc>
      </w:tr>
      <w:tr w14:paraId="37056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Pr>
          <w:p w14:paraId="7F267F94">
            <w:pPr>
              <w:rPr>
                <w:rFonts w:hint="default" w:ascii="Palatino Linotype" w:hAnsi="Palatino Linotype" w:cs="Palatino Linotype"/>
              </w:rPr>
            </w:pPr>
            <w:r>
              <w:rPr>
                <w:rFonts w:hint="default" w:ascii="Palatino Linotype" w:hAnsi="Palatino Linotype" w:cs="Palatino Linotype"/>
                <w:sz w:val="18"/>
              </w:rPr>
              <w:t>normal</w:t>
            </w:r>
          </w:p>
        </w:tc>
        <w:tc>
          <w:tcPr>
            <w:tcW w:w="2268" w:type="dxa"/>
          </w:tcPr>
          <w:p w14:paraId="7759EE9F">
            <w:pPr>
              <w:rPr>
                <w:rFonts w:hint="default" w:ascii="Palatino Linotype" w:hAnsi="Palatino Linotype" w:cs="Palatino Linotype"/>
              </w:rPr>
            </w:pPr>
            <w:r>
              <w:rPr>
                <w:rFonts w:hint="default" w:ascii="Palatino Linotype" w:hAnsi="Palatino Linotype" w:cs="Palatino Linotype"/>
                <w:sz w:val="18"/>
              </w:rPr>
              <w:t>Açık (delta)</w:t>
            </w:r>
          </w:p>
        </w:tc>
        <w:tc>
          <w:tcPr>
            <w:tcW w:w="1701" w:type="dxa"/>
          </w:tcPr>
          <w:p w14:paraId="521C51BF">
            <w:pPr>
              <w:rPr>
                <w:rFonts w:hint="default" w:ascii="Palatino Linotype" w:hAnsi="Palatino Linotype" w:cs="Palatino Linotype"/>
              </w:rPr>
            </w:pPr>
            <w:r>
              <w:rPr>
                <w:rFonts w:hint="default" w:ascii="Palatino Linotype" w:hAnsi="Palatino Linotype" w:cs="Palatino Linotype"/>
                <w:sz w:val="18"/>
              </w:rPr>
              <w:t>Açık</w:t>
            </w:r>
          </w:p>
        </w:tc>
        <w:tc>
          <w:tcPr>
            <w:tcW w:w="2948" w:type="dxa"/>
          </w:tcPr>
          <w:p w14:paraId="0F443B14">
            <w:pPr>
              <w:rPr>
                <w:rFonts w:hint="default" w:ascii="Palatino Linotype" w:hAnsi="Palatino Linotype" w:cs="Palatino Linotype"/>
              </w:rPr>
            </w:pPr>
            <w:r>
              <w:rPr>
                <w:rFonts w:hint="default" w:ascii="Palatino Linotype" w:hAnsi="Palatino Linotype" w:cs="Palatino Linotype"/>
                <w:sz w:val="18"/>
              </w:rPr>
              <w:t>Yalnızca delta yazılır</w:t>
            </w:r>
          </w:p>
        </w:tc>
      </w:tr>
      <w:tr w14:paraId="7DAAF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Pr>
          <w:p w14:paraId="16C9270B">
            <w:pPr>
              <w:rPr>
                <w:rFonts w:hint="default" w:ascii="Palatino Linotype" w:hAnsi="Palatino Linotype" w:cs="Palatino Linotype"/>
              </w:rPr>
            </w:pPr>
            <w:r>
              <w:rPr>
                <w:rFonts w:hint="default" w:ascii="Palatino Linotype" w:hAnsi="Palatino Linotype" w:cs="Palatino Linotype"/>
                <w:sz w:val="18"/>
              </w:rPr>
              <w:t>detailed</w:t>
            </w:r>
          </w:p>
        </w:tc>
        <w:tc>
          <w:tcPr>
            <w:tcW w:w="2268" w:type="dxa"/>
          </w:tcPr>
          <w:p w14:paraId="4C075DA5">
            <w:pPr>
              <w:rPr>
                <w:rFonts w:hint="default" w:ascii="Palatino Linotype" w:hAnsi="Palatino Linotype" w:cs="Palatino Linotype"/>
              </w:rPr>
            </w:pPr>
            <w:r>
              <w:rPr>
                <w:rFonts w:hint="default" w:ascii="Palatino Linotype" w:hAnsi="Palatino Linotype" w:cs="Palatino Linotype"/>
                <w:sz w:val="18"/>
              </w:rPr>
              <w:t>Açık (delta + tam locals)</w:t>
            </w:r>
          </w:p>
        </w:tc>
        <w:tc>
          <w:tcPr>
            <w:tcW w:w="1701" w:type="dxa"/>
          </w:tcPr>
          <w:p w14:paraId="65A6525B">
            <w:pPr>
              <w:rPr>
                <w:rFonts w:hint="default" w:ascii="Palatino Linotype" w:hAnsi="Palatino Linotype" w:cs="Palatino Linotype"/>
              </w:rPr>
            </w:pPr>
            <w:r>
              <w:rPr>
                <w:rFonts w:hint="default" w:ascii="Palatino Linotype" w:hAnsi="Palatino Linotype" w:cs="Palatino Linotype"/>
                <w:sz w:val="18"/>
              </w:rPr>
              <w:t>Açık</w:t>
            </w:r>
          </w:p>
        </w:tc>
        <w:tc>
          <w:tcPr>
            <w:tcW w:w="2948" w:type="dxa"/>
          </w:tcPr>
          <w:p w14:paraId="2DBD234E">
            <w:pPr>
              <w:rPr>
                <w:rFonts w:hint="default" w:ascii="Palatino Linotype" w:hAnsi="Palatino Linotype" w:cs="Palatino Linotype"/>
              </w:rPr>
            </w:pPr>
            <w:r>
              <w:rPr>
                <w:rFonts w:hint="default" w:ascii="Palatino Linotype" w:hAnsi="Palatino Linotype" w:cs="Palatino Linotype"/>
                <w:sz w:val="18"/>
              </w:rPr>
              <w:t>Delta + tam locals yazılır</w:t>
            </w:r>
          </w:p>
        </w:tc>
      </w:tr>
    </w:tbl>
    <w:p w14:paraId="2A734867">
      <w:pPr>
        <w:spacing w:after="40"/>
        <w:rPr>
          <w:rFonts w:hint="default" w:ascii="Palatino Linotype" w:hAnsi="Palatino Linotype" w:cs="Palatino Linotype"/>
        </w:rPr>
      </w:pPr>
    </w:p>
    <w:p w14:paraId="1C1721E6">
      <w:pPr>
        <w:pStyle w:val="4"/>
        <w:jc w:val="both"/>
        <w:rPr>
          <w:rFonts w:hint="default" w:ascii="Palatino Linotype" w:hAnsi="Palatino Linotype" w:cs="Palatino Linotype"/>
        </w:rPr>
      </w:pPr>
      <w:bookmarkStart w:id="46" w:name="_Toc3330"/>
      <w:r>
        <w:rPr>
          <w:rFonts w:hint="default" w:ascii="Palatino Linotype" w:hAnsi="Palatino Linotype" w:cs="Palatino Linotype"/>
        </w:rPr>
        <w:t>8.1.2 Etkinleştirme ve Filtreleme Modeli</w:t>
      </w:r>
      <w:bookmarkEnd w:id="46"/>
    </w:p>
    <w:p w14:paraId="44DDDA04">
      <w:pPr>
        <w:jc w:val="both"/>
        <w:rPr>
          <w:rFonts w:hint="default" w:ascii="Palatino Linotype" w:hAnsi="Palatino Linotype" w:cs="Palatino Linotype"/>
        </w:rPr>
      </w:pPr>
      <w:r>
        <w:rPr>
          <w:rFonts w:hint="default" w:ascii="Palatino Linotype" w:hAnsi="Palatino Linotype" w:cs="Palatino Linotype"/>
          <w:b w:val="0"/>
          <w:i w:val="0"/>
        </w:rPr>
        <w:t>Kayıt iki aşamalı bir modelle çalışır:</w:t>
      </w:r>
    </w:p>
    <w:p w14:paraId="75386765">
      <w:pPr>
        <w:pStyle w:val="25"/>
        <w:jc w:val="both"/>
        <w:rPr>
          <w:rFonts w:hint="default" w:ascii="Palatino Linotype" w:hAnsi="Palatino Linotype" w:cs="Palatino Linotype"/>
        </w:rPr>
      </w:pPr>
      <w:r>
        <w:rPr>
          <w:rFonts w:hint="default" w:ascii="Palatino Linotype" w:hAnsi="Palatino Linotype" w:cs="Palatino Linotype"/>
          <w:b/>
          <w:i w:val="0"/>
        </w:rPr>
        <w:t xml:space="preserve">Etkinleştirme (activation): </w:t>
      </w:r>
      <w:r>
        <w:rPr>
          <w:rFonts w:hint="default" w:ascii="Palatino Linotype" w:hAnsi="Palatino Linotype" w:cs="Palatino Linotype"/>
          <w:b w:val="0"/>
          <w:i w:val="0"/>
        </w:rPr>
        <w:t>Bir 'call' olayında fonksiyonun aday adları (kısa ad, qualname, modül.ad, modül.qualname) hedef fonksiyon kümesiyle kesişiyorsa ve thread filtresi geçiliyorsa, o thread için izleme başlar. DynamicPatcher üzerinden gelen çağrılarda thread 'zorlanmış' (forced) olarak işaretlenir ve doğrudan etkinleşir.</w:t>
      </w:r>
    </w:p>
    <w:p w14:paraId="06CE42A3">
      <w:pPr>
        <w:pStyle w:val="25"/>
        <w:jc w:val="both"/>
        <w:rPr>
          <w:rFonts w:hint="default" w:ascii="Palatino Linotype" w:hAnsi="Palatino Linotype" w:cs="Palatino Linotype"/>
        </w:rPr>
      </w:pPr>
      <w:r>
        <w:rPr>
          <w:rFonts w:hint="default" w:ascii="Palatino Linotype" w:hAnsi="Palatino Linotype" w:cs="Palatino Linotype"/>
          <w:b/>
          <w:i w:val="0"/>
        </w:rPr>
        <w:t xml:space="preserve">Kapsam içi filtreleme: </w:t>
      </w:r>
      <w:r>
        <w:rPr>
          <w:rFonts w:hint="default" w:ascii="Palatino Linotype" w:hAnsi="Palatino Linotype" w:cs="Palatino Linotype"/>
          <w:b w:val="0"/>
          <w:i w:val="0"/>
        </w:rPr>
        <w:t>Aktif izleme sırasında her olay dosya, satır ve thread filtrelerinden geçirilir; geçemeyen olaylar yazılmaz fakat çağrı yığını takibi sürer.</w:t>
      </w:r>
    </w:p>
    <w:p w14:paraId="51420212">
      <w:pPr>
        <w:jc w:val="both"/>
        <w:rPr>
          <w:rFonts w:hint="default" w:ascii="Palatino Linotype" w:hAnsi="Palatino Linotype" w:cs="Palatino Linotype"/>
        </w:rPr>
      </w:pPr>
      <w:r>
        <w:rPr>
          <w:rFonts w:hint="default" w:ascii="Palatino Linotype" w:hAnsi="Palatino Linotype" w:cs="Palatino Linotype"/>
          <w:b w:val="0"/>
          <w:i w:val="0"/>
        </w:rPr>
        <w:t>Standart kütüphane dosyaları (os, threading dizinleri), '&lt;frozen ...&gt;' çerçeveleri ve recorder'ın kendi dosyası her zaman dışlanır. Thread başına ayrı durum (_ThreadState: yığın, önceki locals anlık görüntüsü, aktif çerçeve sayısı) tutulur; erişim RLock ile korunur, yani motor thread-safe'tir.</w:t>
      </w:r>
    </w:p>
    <w:p w14:paraId="6585DA1F">
      <w:pPr>
        <w:pStyle w:val="4"/>
        <w:rPr>
          <w:rFonts w:hint="default" w:ascii="Palatino Linotype" w:hAnsi="Palatino Linotype" w:cs="Palatino Linotype"/>
        </w:rPr>
      </w:pPr>
      <w:bookmarkStart w:id="47" w:name="_Toc15425"/>
      <w:r>
        <w:rPr>
          <w:rFonts w:hint="default" w:ascii="Palatino Linotype" w:hAnsi="Palatino Linotype" w:cs="Palatino Linotype"/>
        </w:rPr>
        <w:t>8.1.3 Delta Hesaplama</w:t>
      </w:r>
      <w:bookmarkEnd w:id="47"/>
    </w:p>
    <w:p w14:paraId="0D7A583B">
      <w:pPr>
        <w:jc w:val="both"/>
        <w:rPr>
          <w:rFonts w:hint="default" w:ascii="Palatino Linotype" w:hAnsi="Palatino Linotype" w:cs="Palatino Linotype"/>
        </w:rPr>
      </w:pPr>
      <w:r>
        <w:rPr>
          <w:rFonts w:hint="default" w:ascii="Palatino Linotype" w:hAnsi="Palatino Linotype" w:cs="Palatino Linotype"/>
          <w:b w:val="0"/>
          <w:i w:val="0"/>
        </w:rPr>
        <w:t>Her 'line' olayında yerel değişkenlerin güncel görüntüsü bir önceki görüntüyle karşılaştırılır ve yalnızca fark yazılır: added (yeni değişken), changed (değer değişimi, old -&gt; new) ve removed (kapsamdan çıkan değişken). Değer temsilleri repr() ile üretilir ve 240 karakterle sınırlanır (üzeri '...' ile kırpılır).</w:t>
      </w:r>
    </w:p>
    <w:p w14:paraId="4C93067B">
      <w:pPr>
        <w:pStyle w:val="4"/>
        <w:rPr>
          <w:rFonts w:hint="default" w:ascii="Palatino Linotype" w:hAnsi="Palatino Linotype" w:cs="Palatino Linotype"/>
        </w:rPr>
      </w:pPr>
      <w:bookmarkStart w:id="48" w:name="_Toc11870"/>
      <w:r>
        <w:rPr>
          <w:rFonts w:hint="default" w:ascii="Palatino Linotype" w:hAnsi="Palatino Linotype" w:cs="Palatino Linotype"/>
        </w:rPr>
        <w:t>8.1.4 Döngü Kompaktlama (Loop Compaction)</w:t>
      </w:r>
      <w:bookmarkEnd w:id="48"/>
    </w:p>
    <w:p w14:paraId="270AD360">
      <w:pPr>
        <w:jc w:val="both"/>
        <w:rPr>
          <w:rFonts w:hint="default" w:ascii="Palatino Linotype" w:hAnsi="Palatino Linotype" w:cs="Palatino Linotype"/>
        </w:rPr>
      </w:pPr>
      <w:r>
        <w:rPr>
          <w:rFonts w:hint="default" w:ascii="Palatino Linotype" w:hAnsi="Palatino Linotype" w:cs="Palatino Linotype"/>
          <w:b w:val="0"/>
          <w:i w:val="0"/>
        </w:rPr>
        <w:t>XML üretim aşamasında, aynı satırdaki 'for'/'while' başlık olayı en az 3 kez görülürse (eşik: 2 tekrar üzeri), aradaki olaylar iterasyon bloklarına bölünür ve tek bir &lt;loop&gt; elementi altında toplanır. Element; satır, kaynak kod, döngü tipi ve iterasyon sayısını taşır. max_iterations verilirse iterasyonların başı ve sonu korunur, ortadakiler atlanır ve atlanan sayı 'truncated_iterations' özniteliğine yazılır. Döngü genelinde her değişkenin ilk değeri, son değeri ve değişim sayısı &lt;summary&gt; altında özetlenir.</w:t>
      </w:r>
    </w:p>
    <w:p w14:paraId="26DE30AD">
      <w:pPr>
        <w:pStyle w:val="4"/>
        <w:rPr>
          <w:rFonts w:hint="default" w:ascii="Palatino Linotype" w:hAnsi="Palatino Linotype" w:cs="Palatino Linotype"/>
        </w:rPr>
      </w:pPr>
      <w:bookmarkStart w:id="49" w:name="_Toc19178"/>
      <w:r>
        <w:rPr>
          <w:rFonts w:hint="default" w:ascii="Palatino Linotype" w:hAnsi="Palatino Linotype" w:cs="Palatino Linotype"/>
        </w:rPr>
        <w:t>8.1.5 Scope Ağacı</w:t>
      </w:r>
      <w:bookmarkEnd w:id="49"/>
    </w:p>
    <w:p w14:paraId="69CDC9CD">
      <w:pPr>
        <w:jc w:val="both"/>
        <w:rPr>
          <w:rFonts w:hint="default" w:ascii="Palatino Linotype" w:hAnsi="Palatino Linotype" w:cs="Palatino Linotype"/>
        </w:rPr>
      </w:pPr>
      <w:r>
        <w:rPr>
          <w:rFonts w:hint="default" w:ascii="Palatino Linotype" w:hAnsi="Palatino Linotype" w:cs="Palatino Linotype"/>
          <w:b w:val="0"/>
          <w:i w:val="0"/>
        </w:rPr>
        <w:t>v2.x şemalarında düz olay listesi, çağrı hiyerarşisini yansıtan bir scope ağacına dönüştürülür: her 'call' olayı, eşleşen 'return'/'exception' olayına kadar olan olayları çocuk olarak toplayan bir &lt;scope&gt; düğümü üretir. v2.2'de scope'lara start_time, end_time ve duration (saniye) öznitelikleri eklenir. enable_threading açıksa scope ağaçları thread kimliğine göre &lt;thread&gt; düğümleri altında gruplanır.</w:t>
      </w:r>
    </w:p>
    <w:p w14:paraId="2AFE7DE3">
      <w:pPr>
        <w:pStyle w:val="3"/>
        <w:rPr>
          <w:rFonts w:hint="default" w:ascii="Palatino Linotype" w:hAnsi="Palatino Linotype" w:cs="Palatino Linotype"/>
        </w:rPr>
      </w:pPr>
      <w:bookmarkStart w:id="50" w:name="_Toc1357"/>
      <w:r>
        <w:rPr>
          <w:rFonts w:hint="default" w:ascii="Palatino Linotype" w:hAnsi="Palatino Linotype" w:cs="Palatino Linotype"/>
        </w:rPr>
        <w:t>8.2 DynamicPatcher</w:t>
      </w:r>
      <w:bookmarkEnd w:id="50"/>
    </w:p>
    <w:p w14:paraId="12C9E50D">
      <w:pPr>
        <w:jc w:val="both"/>
        <w:rPr>
          <w:rFonts w:hint="default" w:ascii="Palatino Linotype" w:hAnsi="Palatino Linotype" w:cs="Palatino Linotype"/>
        </w:rPr>
      </w:pPr>
      <w:r>
        <w:rPr>
          <w:rFonts w:hint="default" w:ascii="Palatino Linotype" w:hAnsi="Palatino Linotype" w:cs="Palatino Linotype"/>
          <w:b w:val="0"/>
          <w:i w:val="0"/>
        </w:rPr>
        <w:t>DynamicPatcher, import edilebilir fonksiyon ve metotları bellekte sarmalayan çalışma zamanı monkey-patcher'ıdır; kaynak dosyalara asla dokunmaz. patch_function() hedef adı 'modül.yol.fonksiyon' biçiminde çözer (en uzun import edilebilir modül öneki bulunur, kalan kısım öznitelik zinciriyle gezilir), orijinal çağrılabiliri functools.wraps korumalı bir sarmalayıcıyla değiştirir. Sarmalayıcı, çağrı süresince tracer.activate_for_current_thread() bağlamını açar: kayıt yalnızca bu blokta aktiftir. unpatch_all() tüm orijinalleri geri yükler.</w:t>
      </w:r>
    </w:p>
    <w:p w14:paraId="3EB35EC9">
      <w:pPr>
        <w:shd w:val="clear" w:color="auto" w:fill="E8F0F8"/>
        <w:ind w:left="227"/>
        <w:jc w:val="both"/>
        <w:rPr>
          <w:rFonts w:hint="default" w:ascii="Palatino Linotype" w:hAnsi="Palatino Linotype" w:cs="Palatino Linotype"/>
        </w:rPr>
      </w:pPr>
      <w:r>
        <w:rPr>
          <w:rFonts w:hint="default" w:ascii="Palatino Linotype" w:hAnsi="Palatino Linotype" w:cs="Palatino Linotype"/>
          <w:b/>
        </w:rPr>
        <w:t xml:space="preserve">Not: </w:t>
      </w:r>
      <w:r>
        <w:rPr>
          <w:rFonts w:hint="default" w:ascii="Palatino Linotype" w:hAnsi="Palatino Linotype" w:cs="Palatino Linotype"/>
        </w:rPr>
        <w:t>Hedef betiğin kendi içindeki (__main__) fonksiyonlar import edilemediğinden patch edilemez; bunlar için etkinleştirme, runtime manifest genişletmesi sayesinde sys.settrace tabanlı isim eşleşmesiyle sağlanır. patch_all() sonuç sözlüğünde başarısız hedefler False olarak raporlanır; bu bir hata değildir.</w:t>
      </w:r>
    </w:p>
    <w:p w14:paraId="1EB2736C">
      <w:pPr>
        <w:rPr>
          <w:rFonts w:hint="default" w:ascii="Palatino Linotype" w:hAnsi="Palatino Linotype" w:cs="Palatino Linotype"/>
        </w:rPr>
      </w:pPr>
      <w:r>
        <w:rPr>
          <w:rFonts w:hint="default" w:ascii="Palatino Linotype" w:hAnsi="Palatino Linotype" w:cs="Palatino Linotype"/>
        </w:rPr>
        <w:br w:type="page"/>
      </w:r>
    </w:p>
    <w:p w14:paraId="4B3BF19A">
      <w:pPr>
        <w:pStyle w:val="2"/>
        <w:rPr>
          <w:rFonts w:hint="default" w:ascii="Palatino Linotype" w:hAnsi="Palatino Linotype" w:cs="Palatino Linotype"/>
        </w:rPr>
      </w:pPr>
      <w:bookmarkStart w:id="51" w:name="_Toc11258"/>
      <w:r>
        <w:rPr>
          <w:rFonts w:hint="default" w:ascii="Palatino Linotype" w:hAnsi="Palatino Linotype" w:cs="Palatino Linotype"/>
        </w:rPr>
        <w:t>9. Çıktı Formatları ve XML Şema Sürümleri</w:t>
      </w:r>
      <w:bookmarkEnd w:id="51"/>
    </w:p>
    <w:p w14:paraId="520E605A">
      <w:pPr>
        <w:pStyle w:val="3"/>
        <w:rPr>
          <w:rFonts w:hint="default" w:ascii="Palatino Linotype" w:hAnsi="Palatino Linotype" w:cs="Palatino Linotype"/>
        </w:rPr>
      </w:pPr>
      <w:bookmarkStart w:id="52" w:name="_Toc25762"/>
      <w:r>
        <w:rPr>
          <w:rFonts w:hint="default" w:ascii="Palatino Linotype" w:hAnsi="Palatino Linotype" w:cs="Palatino Linotype"/>
        </w:rPr>
        <w:t>9.1 Çıktı Dosyaları ve Yerleşim</w:t>
      </w:r>
      <w:bookmarkEnd w:id="52"/>
    </w:p>
    <w:p w14:paraId="1E1E49F8">
      <w:pPr>
        <w:pStyle w:val="25"/>
        <w:jc w:val="both"/>
        <w:rPr>
          <w:rFonts w:hint="default" w:ascii="Palatino Linotype" w:hAnsi="Palatino Linotype" w:cs="Palatino Linotype"/>
        </w:rPr>
      </w:pPr>
      <w:r>
        <w:rPr>
          <w:rFonts w:hint="default" w:ascii="Palatino Linotype" w:hAnsi="Palatino Linotype" w:cs="Palatino Linotype"/>
        </w:rPr>
        <w:t>Varsayılan çıktı dizini: output/ (CLI). GUI, çıktıları proje kökü altındaki &lt;project_root&gt;/output/ dizinine yazar (v1.3.1).</w:t>
      </w:r>
    </w:p>
    <w:p w14:paraId="622B1A51">
      <w:pPr>
        <w:pStyle w:val="25"/>
        <w:jc w:val="both"/>
        <w:rPr>
          <w:rFonts w:hint="default" w:ascii="Palatino Linotype" w:hAnsi="Palatino Linotype" w:cs="Palatino Linotype"/>
        </w:rPr>
      </w:pPr>
      <w:r>
        <w:rPr>
          <w:rFonts w:hint="default" w:ascii="Palatino Linotype" w:hAnsi="Palatino Linotype" w:cs="Palatino Linotype"/>
        </w:rPr>
        <w:t>Otomatik dosya adı kalıbı: YYYYmmdd_HHMMSS_&lt;betikadi&gt;.xml</w:t>
      </w:r>
    </w:p>
    <w:p w14:paraId="4F79FF35">
      <w:pPr>
        <w:pStyle w:val="25"/>
        <w:jc w:val="both"/>
        <w:rPr>
          <w:rFonts w:hint="default" w:ascii="Palatino Linotype" w:hAnsi="Palatino Linotype" w:cs="Palatino Linotype"/>
        </w:rPr>
      </w:pPr>
      <w:r>
        <w:rPr>
          <w:rFonts w:hint="default" w:ascii="Palatino Linotype" w:hAnsi="Palatino Linotype" w:cs="Palatino Linotype"/>
        </w:rPr>
        <w:t>Her çalıştırmada trace ile aynı köke sahip &lt;ad&gt;.targets.json manifest dosyası yazılır.</w:t>
      </w:r>
    </w:p>
    <w:p w14:paraId="5178A27E">
      <w:pPr>
        <w:pStyle w:val="25"/>
        <w:jc w:val="both"/>
        <w:rPr>
          <w:rFonts w:hint="default" w:ascii="Palatino Linotype" w:hAnsi="Palatino Linotype" w:cs="Palatino Linotype"/>
        </w:rPr>
      </w:pPr>
      <w:r>
        <w:rPr>
          <w:rFonts w:hint="default" w:ascii="Palatino Linotype" w:hAnsi="Palatino Linotype" w:cs="Palatino Linotype"/>
        </w:rPr>
        <w:t>Varsayılan format XML'dir; programatik kullanımda TraceRecorder.save(format='json'|'jsonl') ile JSON/JSONL üretilebilir.</w:t>
      </w:r>
    </w:p>
    <w:p w14:paraId="38483E2B">
      <w:pPr>
        <w:pStyle w:val="3"/>
        <w:rPr>
          <w:rFonts w:hint="default" w:ascii="Palatino Linotype" w:hAnsi="Palatino Linotype" w:cs="Palatino Linotype"/>
        </w:rPr>
      </w:pPr>
      <w:bookmarkStart w:id="53" w:name="_Toc27150"/>
      <w:r>
        <w:rPr>
          <w:rFonts w:hint="default" w:ascii="Palatino Linotype" w:hAnsi="Palatino Linotype" w:cs="Palatino Linotype"/>
        </w:rPr>
        <w:t>9.2 Şema Sürümleri ve Değişiklik Geçmişi</w:t>
      </w:r>
      <w:bookmarkEnd w:id="53"/>
    </w:p>
    <w:p w14:paraId="5984DF76">
      <w:pPr>
        <w:jc w:val="both"/>
        <w:rPr>
          <w:rFonts w:hint="default" w:ascii="Palatino Linotype" w:hAnsi="Palatino Linotype" w:cs="Palatino Linotype"/>
        </w:rPr>
      </w:pPr>
      <w:r>
        <w:rPr>
          <w:rFonts w:hint="default" w:ascii="Palatino Linotype" w:hAnsi="Palatino Linotype" w:cs="Palatino Linotype"/>
          <w:b w:val="0"/>
          <w:i w:val="0"/>
        </w:rPr>
        <w:t>Kök &lt;trace&gt; elementi zorunlu 'schema_version' özniteliğini taşır. XSD dosyaları schema/ dizinindedir ve validator, bu özniteliğe göre doğru XSD'yi otomatik seçer.</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0"/>
        <w:gridCol w:w="2494"/>
        <w:gridCol w:w="4989"/>
      </w:tblGrid>
      <w:tr w14:paraId="32744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shd w:val="clear" w:color="auto" w:fill="1F4E79"/>
          </w:tcPr>
          <w:p w14:paraId="5FEBFA1B">
            <w:pPr>
              <w:rPr>
                <w:rFonts w:hint="default" w:ascii="Palatino Linotype" w:hAnsi="Palatino Linotype" w:cs="Palatino Linotype"/>
              </w:rPr>
            </w:pPr>
            <w:r>
              <w:rPr>
                <w:rFonts w:hint="default" w:ascii="Palatino Linotype" w:hAnsi="Palatino Linotype" w:cs="Palatino Linotype"/>
                <w:b/>
                <w:color w:val="FFFFFF"/>
                <w:sz w:val="18"/>
              </w:rPr>
              <w:t>Sürüm</w:t>
            </w:r>
          </w:p>
        </w:tc>
        <w:tc>
          <w:tcPr>
            <w:tcW w:w="2494" w:type="dxa"/>
            <w:shd w:val="clear" w:color="auto" w:fill="1F4E79"/>
          </w:tcPr>
          <w:p w14:paraId="5814EF82">
            <w:pPr>
              <w:rPr>
                <w:rFonts w:hint="default" w:ascii="Palatino Linotype" w:hAnsi="Palatino Linotype" w:cs="Palatino Linotype"/>
              </w:rPr>
            </w:pPr>
            <w:r>
              <w:rPr>
                <w:rFonts w:hint="default" w:ascii="Palatino Linotype" w:hAnsi="Palatino Linotype" w:cs="Palatino Linotype"/>
                <w:b/>
                <w:color w:val="FFFFFF"/>
                <w:sz w:val="18"/>
              </w:rPr>
              <w:t>XSD Dosyası</w:t>
            </w:r>
          </w:p>
        </w:tc>
        <w:tc>
          <w:tcPr>
            <w:tcW w:w="4989" w:type="dxa"/>
            <w:shd w:val="clear" w:color="auto" w:fill="1F4E79"/>
          </w:tcPr>
          <w:p w14:paraId="54FAE72B">
            <w:pPr>
              <w:rPr>
                <w:rFonts w:hint="default" w:ascii="Palatino Linotype" w:hAnsi="Palatino Linotype" w:cs="Palatino Linotype"/>
              </w:rPr>
            </w:pPr>
            <w:r>
              <w:rPr>
                <w:rFonts w:hint="default" w:ascii="Palatino Linotype" w:hAnsi="Palatino Linotype" w:cs="Palatino Linotype"/>
                <w:b/>
                <w:color w:val="FFFFFF"/>
                <w:sz w:val="18"/>
              </w:rPr>
              <w:t>Başlıca Değişiklikler</w:t>
            </w:r>
          </w:p>
        </w:tc>
      </w:tr>
      <w:tr w14:paraId="05C8A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6A8BD16F">
            <w:pPr>
              <w:rPr>
                <w:rFonts w:hint="default" w:ascii="Palatino Linotype" w:hAnsi="Palatino Linotype" w:cs="Palatino Linotype"/>
              </w:rPr>
            </w:pPr>
            <w:r>
              <w:rPr>
                <w:rFonts w:hint="default" w:ascii="Palatino Linotype" w:hAnsi="Palatino Linotype" w:cs="Palatino Linotype"/>
                <w:sz w:val="18"/>
              </w:rPr>
              <w:t>1.0</w:t>
            </w:r>
          </w:p>
        </w:tc>
        <w:tc>
          <w:tcPr>
            <w:tcW w:w="2494" w:type="dxa"/>
          </w:tcPr>
          <w:p w14:paraId="24CFBD7A">
            <w:pPr>
              <w:rPr>
                <w:rFonts w:hint="default" w:ascii="Palatino Linotype" w:hAnsi="Palatino Linotype" w:cs="Palatino Linotype"/>
              </w:rPr>
            </w:pPr>
            <w:r>
              <w:rPr>
                <w:rFonts w:hint="default" w:ascii="Palatino Linotype" w:hAnsi="Palatino Linotype" w:cs="Palatino Linotype"/>
                <w:sz w:val="18"/>
              </w:rPr>
              <w:t>trace_schema_v1.xsd</w:t>
            </w:r>
          </w:p>
        </w:tc>
        <w:tc>
          <w:tcPr>
            <w:tcW w:w="4989" w:type="dxa"/>
          </w:tcPr>
          <w:p w14:paraId="6A1177FB">
            <w:pPr>
              <w:rPr>
                <w:rFonts w:hint="default" w:ascii="Palatino Linotype" w:hAnsi="Palatino Linotype" w:cs="Palatino Linotype"/>
              </w:rPr>
            </w:pPr>
            <w:r>
              <w:rPr>
                <w:rFonts w:hint="default" w:ascii="Palatino Linotype" w:hAnsi="Palatino Linotype" w:cs="Palatino Linotype"/>
                <w:sz w:val="18"/>
              </w:rPr>
              <w:t>Düz (flat) event listesi; her olayda thread_id/file/function tekrarı.</w:t>
            </w:r>
          </w:p>
        </w:tc>
      </w:tr>
      <w:tr w14:paraId="1249F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60AAE54F">
            <w:pPr>
              <w:rPr>
                <w:rFonts w:hint="default" w:ascii="Palatino Linotype" w:hAnsi="Palatino Linotype" w:cs="Palatino Linotype"/>
              </w:rPr>
            </w:pPr>
            <w:r>
              <w:rPr>
                <w:rFonts w:hint="default" w:ascii="Palatino Linotype" w:hAnsi="Palatino Linotype" w:cs="Palatino Linotype"/>
                <w:sz w:val="18"/>
              </w:rPr>
              <w:t>2.0</w:t>
            </w:r>
          </w:p>
        </w:tc>
        <w:tc>
          <w:tcPr>
            <w:tcW w:w="2494" w:type="dxa"/>
          </w:tcPr>
          <w:p w14:paraId="7AB6A46A">
            <w:pPr>
              <w:rPr>
                <w:rFonts w:hint="default" w:ascii="Palatino Linotype" w:hAnsi="Palatino Linotype" w:cs="Palatino Linotype"/>
              </w:rPr>
            </w:pPr>
            <w:r>
              <w:rPr>
                <w:rFonts w:hint="default" w:ascii="Palatino Linotype" w:hAnsi="Palatino Linotype" w:cs="Palatino Linotype"/>
                <w:sz w:val="18"/>
              </w:rPr>
              <w:t>trace_schema_v2.xsd</w:t>
            </w:r>
          </w:p>
        </w:tc>
        <w:tc>
          <w:tcPr>
            <w:tcW w:w="4989" w:type="dxa"/>
          </w:tcPr>
          <w:p w14:paraId="00F98253">
            <w:pPr>
              <w:rPr>
                <w:rFonts w:hint="default" w:ascii="Palatino Linotype" w:hAnsi="Palatino Linotype" w:cs="Palatino Linotype"/>
              </w:rPr>
            </w:pPr>
            <w:r>
              <w:rPr>
                <w:rFonts w:hint="default" w:ascii="Palatino Linotype" w:hAnsi="Palatino Linotype" w:cs="Palatino Linotype"/>
                <w:sz w:val="18"/>
              </w:rPr>
              <w:t>&lt;scope&gt; (hiyerarşik fonksiyon gruplama), &lt;loop&gt; (döngü kompaktlama), &lt;thread&gt; gruplama; line olaylarında tam locals yerine delta; kök elemente schema_version özniteliği.</w:t>
            </w:r>
          </w:p>
        </w:tc>
      </w:tr>
      <w:tr w14:paraId="708A1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040ACD88">
            <w:pPr>
              <w:rPr>
                <w:rFonts w:hint="default" w:ascii="Palatino Linotype" w:hAnsi="Palatino Linotype" w:cs="Palatino Linotype"/>
              </w:rPr>
            </w:pPr>
            <w:r>
              <w:rPr>
                <w:rFonts w:hint="default" w:ascii="Palatino Linotype" w:hAnsi="Palatino Linotype" w:cs="Palatino Linotype"/>
                <w:sz w:val="18"/>
              </w:rPr>
              <w:t>2.1</w:t>
            </w:r>
          </w:p>
        </w:tc>
        <w:tc>
          <w:tcPr>
            <w:tcW w:w="2494" w:type="dxa"/>
          </w:tcPr>
          <w:p w14:paraId="5C243F81">
            <w:pPr>
              <w:rPr>
                <w:rFonts w:hint="default" w:ascii="Palatino Linotype" w:hAnsi="Palatino Linotype" w:cs="Palatino Linotype"/>
              </w:rPr>
            </w:pPr>
            <w:r>
              <w:rPr>
                <w:rFonts w:hint="default" w:ascii="Palatino Linotype" w:hAnsi="Palatino Linotype" w:cs="Palatino Linotype"/>
                <w:sz w:val="18"/>
              </w:rPr>
              <w:t>trace_schema_v2.1.xsd</w:t>
            </w:r>
          </w:p>
        </w:tc>
        <w:tc>
          <w:tcPr>
            <w:tcW w:w="4989" w:type="dxa"/>
          </w:tcPr>
          <w:p w14:paraId="5903D54C">
            <w:pPr>
              <w:rPr>
                <w:rFonts w:hint="default" w:ascii="Palatino Linotype" w:hAnsi="Palatino Linotype" w:cs="Palatino Linotype"/>
              </w:rPr>
            </w:pPr>
            <w:r>
              <w:rPr>
                <w:rFonts w:hint="default" w:ascii="Palatino Linotype" w:hAnsi="Palatino Linotype" w:cs="Palatino Linotype"/>
                <w:sz w:val="18"/>
              </w:rPr>
              <w:t>v2 yapısının kararlılaştırılması; thread bazlı gruplamanın ve delta-only yaklaşımın standartlaşması.</w:t>
            </w:r>
          </w:p>
        </w:tc>
      </w:tr>
      <w:tr w14:paraId="1AE5B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5E7D2B32">
            <w:pPr>
              <w:rPr>
                <w:rFonts w:hint="default" w:ascii="Palatino Linotype" w:hAnsi="Palatino Linotype" w:cs="Palatino Linotype"/>
              </w:rPr>
            </w:pPr>
            <w:r>
              <w:rPr>
                <w:rFonts w:hint="default" w:ascii="Palatino Linotype" w:hAnsi="Palatino Linotype" w:cs="Palatino Linotype"/>
                <w:sz w:val="18"/>
              </w:rPr>
              <w:t>2.2</w:t>
            </w:r>
          </w:p>
        </w:tc>
        <w:tc>
          <w:tcPr>
            <w:tcW w:w="2494" w:type="dxa"/>
          </w:tcPr>
          <w:p w14:paraId="1279BDA5">
            <w:pPr>
              <w:rPr>
                <w:rFonts w:hint="default" w:ascii="Palatino Linotype" w:hAnsi="Palatino Linotype" w:cs="Palatino Linotype"/>
              </w:rPr>
            </w:pPr>
            <w:r>
              <w:rPr>
                <w:rFonts w:hint="default" w:ascii="Palatino Linotype" w:hAnsi="Palatino Linotype" w:cs="Palatino Linotype"/>
                <w:sz w:val="18"/>
              </w:rPr>
              <w:t>trace_schema_v2.2.xsd</w:t>
            </w:r>
          </w:p>
        </w:tc>
        <w:tc>
          <w:tcPr>
            <w:tcW w:w="4989" w:type="dxa"/>
          </w:tcPr>
          <w:p w14:paraId="47CB8E4C">
            <w:pPr>
              <w:rPr>
                <w:rFonts w:hint="default" w:ascii="Palatino Linotype" w:hAnsi="Palatino Linotype" w:cs="Palatino Linotype"/>
              </w:rPr>
            </w:pPr>
            <w:r>
              <w:rPr>
                <w:rFonts w:hint="default" w:ascii="Palatino Linotype" w:hAnsi="Palatino Linotype" w:cs="Palatino Linotype"/>
                <w:sz w:val="18"/>
              </w:rPr>
              <w:t>Scope'ta start_time/end_time/duration (fonksiyon süresi); iteration'da start_time/end_time; &lt;exception&gt; içinde &lt;traceback&gt;; &lt;metadata&gt; içinde &lt;targets&gt; (enstrümante edilen hedefler) ve &lt;source_files&gt;. Tüm yeni alanlar opsiyoneldir — v2.1 dosyaları v2.2'ye göre de geçerlidir (geriye dönük uyumluluk).</w:t>
            </w:r>
          </w:p>
        </w:tc>
      </w:tr>
      <w:tr w14:paraId="08E87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60AFD490">
            <w:r>
              <w:t>2.3</w:t>
            </w:r>
          </w:p>
        </w:tc>
        <w:tc>
          <w:tcPr>
            <w:tcW w:w="2494" w:type="dxa"/>
          </w:tcPr>
          <w:p w14:paraId="6C895DF5">
            <w:r>
              <w:t>trace_schema_v2.3.xsd</w:t>
            </w:r>
          </w:p>
        </w:tc>
        <w:tc>
          <w:tcPr>
            <w:tcW w:w="4989" w:type="dxa"/>
          </w:tcPr>
          <w:p w14:paraId="36034682">
            <w:r>
              <w:t>Satır olaylarında &lt;reads&gt; (dinamik dilimleme use-kümesi; okunan değişkenler + değerleri) ve kök &lt;trace&gt; altında &lt;slice&gt; (hesaplanan backward slice: node'lar, bağımlılık türü data/control/criterion). Tüm yeni alanlar opsiyonel — v2.2 dosyaları geçerli kalır.</w:t>
            </w:r>
          </w:p>
        </w:tc>
      </w:tr>
    </w:tbl>
    <w:p w14:paraId="4DF2D4F1">
      <w:pPr>
        <w:spacing w:after="40"/>
        <w:rPr>
          <w:rFonts w:hint="default" w:ascii="Palatino Linotype" w:hAnsi="Palatino Linotype" w:cs="Palatino Linotype"/>
        </w:rPr>
      </w:pPr>
    </w:p>
    <w:p w14:paraId="73F95712">
      <w:pPr>
        <w:shd w:val="clear" w:color="auto" w:fill="E8F0F8"/>
        <w:ind w:left="227"/>
        <w:jc w:val="both"/>
        <w:rPr>
          <w:rFonts w:hint="default" w:ascii="Palatino Linotype" w:hAnsi="Palatino Linotype" w:cs="Palatino Linotype"/>
        </w:rPr>
      </w:pPr>
      <w:r>
        <w:rPr>
          <w:rFonts w:hint="default" w:ascii="Palatino Linotype" w:hAnsi="Palatino Linotype" w:cs="Palatino Linotype"/>
          <w:b/>
        </w:rPr>
        <w:t>Not: Varsayılan üretim sürümü 2.3'tür (CLI --schema-version varsayılanı; v1.1.0'dan itibaren). Kod, '2.' önekiyle başlayan tüm sürümlerde hiyerarşik (scope/loop) yapı üretir; detailed modda ayrıca &lt;reads&gt; yazılır (Bölüm 17.2).</w:t>
      </w:r>
    </w:p>
    <w:p w14:paraId="357D62C8">
      <w:pPr>
        <w:pStyle w:val="3"/>
        <w:rPr>
          <w:rFonts w:hint="default" w:ascii="Palatino Linotype" w:hAnsi="Palatino Linotype" w:cs="Palatino Linotype"/>
        </w:rPr>
      </w:pPr>
      <w:bookmarkStart w:id="54" w:name="_Toc27472"/>
      <w:r>
        <w:rPr>
          <w:rFonts w:hint="default" w:ascii="Palatino Linotype" w:hAnsi="Palatino Linotype" w:cs="Palatino Linotype"/>
        </w:rPr>
        <w:t>9.3 XML Belge Yapısı (v2.2 Referansı)</w:t>
      </w:r>
      <w:bookmarkEnd w:id="54"/>
    </w:p>
    <w:p w14:paraId="4FF9ADBD">
      <w:pPr>
        <w:rPr>
          <w:rFonts w:hint="default" w:ascii="Palatino Linotype" w:hAnsi="Palatino Linotype" w:cs="Palatino Linotype"/>
        </w:rPr>
      </w:pPr>
      <w:r>
        <w:rPr>
          <w:rFonts w:hint="default" w:ascii="Palatino Linotype" w:hAnsi="Palatino Linotype" w:cs="Palatino Linotype"/>
          <w:b w:val="0"/>
          <w:i w:val="0"/>
        </w:rPr>
        <w:t>Üst düzey yapı:</w:t>
      </w:r>
    </w:p>
    <w:p w14:paraId="484CA669">
      <w:pPr>
        <w:pBdr>
          <w:top w:val="single" w:color="D0D0D0" w:sz="4" w:space="4"/>
          <w:left w:val="single" w:color="D0D0D0" w:sz="4" w:space="4"/>
          <w:bottom w:val="single" w:color="D0D0D0" w:sz="4" w:space="4"/>
          <w:right w:val="single" w:color="D0D0D0" w:sz="4" w:space="4"/>
        </w:pBdr>
        <w:shd w:val="clear" w:color="auto" w:fill="F2F2F2"/>
        <w:spacing w:before="80" w:after="160"/>
        <w:ind w:left="170"/>
        <w:rPr>
          <w:rFonts w:hint="default" w:ascii="Palatino Linotype" w:hAnsi="Palatino Linotype" w:cs="Palatino Linotype"/>
        </w:rPr>
      </w:pPr>
      <w:r>
        <w:rPr>
          <w:rFonts w:hint="default" w:ascii="Palatino Linotype" w:hAnsi="Palatino Linotype" w:cs="Palatino Linotype"/>
          <w:sz w:val="18"/>
        </w:rPr>
        <w:t>&lt;trace schema_version="2.2"&gt;</w:t>
      </w:r>
      <w:r>
        <w:rPr>
          <w:rFonts w:hint="default" w:ascii="Palatino Linotype" w:hAnsi="Palatino Linotype" w:cs="Palatino Linotype"/>
        </w:rPr>
        <w:br w:type="textWrapping"/>
      </w:r>
      <w:r>
        <w:rPr>
          <w:rFonts w:hint="default" w:ascii="Palatino Linotype" w:hAnsi="Palatino Linotype" w:cs="Palatino Linotype"/>
          <w:sz w:val="18"/>
        </w:rPr>
        <w:t xml:space="preserve">  &lt;metadata&gt;</w:t>
      </w:r>
      <w:r>
        <w:rPr>
          <w:rFonts w:hint="default" w:ascii="Palatino Linotype" w:hAnsi="Palatino Linotype" w:cs="Palatino Linotype"/>
        </w:rPr>
        <w:br w:type="textWrapping"/>
      </w:r>
      <w:r>
        <w:rPr>
          <w:rFonts w:hint="default" w:ascii="Palatino Linotype" w:hAnsi="Palatino Linotype" w:cs="Palatino Linotype"/>
          <w:sz w:val="18"/>
        </w:rPr>
        <w:t xml:space="preserve">    &lt;python_version&gt;3.11.7 ...&lt;/python_version&gt;</w:t>
      </w:r>
      <w:r>
        <w:rPr>
          <w:rFonts w:hint="default" w:ascii="Palatino Linotype" w:hAnsi="Palatino Linotype" w:cs="Palatino Linotype"/>
        </w:rPr>
        <w:br w:type="textWrapping"/>
      </w:r>
      <w:r>
        <w:rPr>
          <w:rFonts w:hint="default" w:ascii="Palatino Linotype" w:hAnsi="Palatino Linotype" w:cs="Palatino Linotype"/>
          <w:sz w:val="18"/>
        </w:rPr>
        <w:t xml:space="preserve">    &lt;platform&gt;win32&lt;/platform&gt;</w:t>
      </w:r>
      <w:r>
        <w:rPr>
          <w:rFonts w:hint="default" w:ascii="Palatino Linotype" w:hAnsi="Palatino Linotype" w:cs="Palatino Linotype"/>
        </w:rPr>
        <w:br w:type="textWrapping"/>
      </w:r>
      <w:r>
        <w:rPr>
          <w:rFonts w:hint="default" w:ascii="Palatino Linotype" w:hAnsi="Palatino Linotype" w:cs="Palatino Linotype"/>
          <w:sz w:val="18"/>
        </w:rPr>
        <w:t xml:space="preserve">    &lt;start_time&gt;2026-04-12T23:26:41.400568+03:00&lt;/start_time&gt;</w:t>
      </w:r>
      <w:r>
        <w:rPr>
          <w:rFonts w:hint="default" w:ascii="Palatino Linotype" w:hAnsi="Palatino Linotype" w:cs="Palatino Linotype"/>
        </w:rPr>
        <w:br w:type="textWrapping"/>
      </w:r>
      <w:r>
        <w:rPr>
          <w:rFonts w:hint="default" w:ascii="Palatino Linotype" w:hAnsi="Palatino Linotype" w:cs="Palatino Linotype"/>
          <w:sz w:val="18"/>
        </w:rPr>
        <w:t xml:space="preserve">    &lt;end_time&gt;2026-04-12T23:26:41.406180+03:00&lt;/end_time&gt;</w:t>
      </w:r>
      <w:r>
        <w:rPr>
          <w:rFonts w:hint="default" w:ascii="Palatino Linotype" w:hAnsi="Palatino Linotype" w:cs="Palatino Linotype"/>
        </w:rPr>
        <w:br w:type="textWrapping"/>
      </w:r>
      <w:r>
        <w:rPr>
          <w:rFonts w:hint="default" w:ascii="Palatino Linotype" w:hAnsi="Palatino Linotype" w:cs="Palatino Linotype"/>
          <w:sz w:val="18"/>
        </w:rPr>
        <w:t xml:space="preserve">    &lt;schema_version&gt;2.2&lt;/schema_version&gt;</w:t>
      </w:r>
      <w:r>
        <w:rPr>
          <w:rFonts w:hint="default" w:ascii="Palatino Linotype" w:hAnsi="Palatino Linotype" w:cs="Palatino Linotype"/>
        </w:rPr>
        <w:br w:type="textWrapping"/>
      </w:r>
      <w:r>
        <w:rPr>
          <w:rFonts w:hint="default" w:ascii="Palatino Linotype" w:hAnsi="Palatino Linotype" w:cs="Palatino Linotype"/>
          <w:sz w:val="18"/>
        </w:rPr>
        <w:t xml:space="preserve">    &lt;statistics&gt;</w:t>
      </w:r>
      <w:r>
        <w:rPr>
          <w:rFonts w:hint="default" w:ascii="Palatino Linotype" w:hAnsi="Palatino Linotype" w:cs="Palatino Linotype"/>
        </w:rPr>
        <w:br w:type="textWrapping"/>
      </w:r>
      <w:r>
        <w:rPr>
          <w:rFonts w:hint="default" w:ascii="Palatino Linotype" w:hAnsi="Palatino Linotype" w:cs="Palatino Linotype"/>
          <w:sz w:val="18"/>
        </w:rPr>
        <w:t xml:space="preserve">      &lt;total_events&gt;26&lt;/total_events&gt;</w:t>
      </w:r>
      <w:r>
        <w:rPr>
          <w:rFonts w:hint="default" w:ascii="Palatino Linotype" w:hAnsi="Palatino Linotype" w:cs="Palatino Linotype"/>
        </w:rPr>
        <w:br w:type="textWrapping"/>
      </w:r>
      <w:r>
        <w:rPr>
          <w:rFonts w:hint="default" w:ascii="Palatino Linotype" w:hAnsi="Palatino Linotype" w:cs="Palatino Linotype"/>
          <w:sz w:val="18"/>
        </w:rPr>
        <w:t xml:space="preserve">      &lt;total_duration&gt;0.005612&lt;/total_duration&gt;</w:t>
      </w:r>
      <w:r>
        <w:rPr>
          <w:rFonts w:hint="default" w:ascii="Palatino Linotype" w:hAnsi="Palatino Linotype" w:cs="Palatino Linotype"/>
        </w:rPr>
        <w:br w:type="textWrapping"/>
      </w:r>
      <w:r>
        <w:rPr>
          <w:rFonts w:hint="default" w:ascii="Palatino Linotype" w:hAnsi="Palatino Linotype" w:cs="Palatino Linotype"/>
          <w:sz w:val="18"/>
        </w:rPr>
        <w:t xml:space="preserve">      &lt;call_count&gt;5&lt;/call_count&gt;</w:t>
      </w:r>
      <w:r>
        <w:rPr>
          <w:rFonts w:hint="default" w:ascii="Palatino Linotype" w:hAnsi="Palatino Linotype" w:cs="Palatino Linotype"/>
        </w:rPr>
        <w:br w:type="textWrapping"/>
      </w:r>
      <w:r>
        <w:rPr>
          <w:rFonts w:hint="default" w:ascii="Palatino Linotype" w:hAnsi="Palatino Linotype" w:cs="Palatino Linotype"/>
          <w:sz w:val="18"/>
        </w:rPr>
        <w:t xml:space="preserve">      &lt;line_count&gt;16&lt;/line_count&gt;</w:t>
      </w:r>
      <w:r>
        <w:rPr>
          <w:rFonts w:hint="default" w:ascii="Palatino Linotype" w:hAnsi="Palatino Linotype" w:cs="Palatino Linotype"/>
        </w:rPr>
        <w:br w:type="textWrapping"/>
      </w:r>
      <w:r>
        <w:rPr>
          <w:rFonts w:hint="default" w:ascii="Palatino Linotype" w:hAnsi="Palatino Linotype" w:cs="Palatino Linotype"/>
          <w:sz w:val="18"/>
        </w:rPr>
        <w:t xml:space="preserve">      &lt;return_count&gt;5&lt;/return_count&gt;</w:t>
      </w:r>
      <w:r>
        <w:rPr>
          <w:rFonts w:hint="default" w:ascii="Palatino Linotype" w:hAnsi="Palatino Linotype" w:cs="Palatino Linotype"/>
        </w:rPr>
        <w:br w:type="textWrapping"/>
      </w:r>
      <w:r>
        <w:rPr>
          <w:rFonts w:hint="default" w:ascii="Palatino Linotype" w:hAnsi="Palatino Linotype" w:cs="Palatino Linotype"/>
          <w:sz w:val="18"/>
        </w:rPr>
        <w:t xml:space="preserve">      &lt;exception_count&gt;0&lt;/exception_count&gt;   &lt;!-- yalnızca varsa --&gt;</w:t>
      </w:r>
      <w:r>
        <w:rPr>
          <w:rFonts w:hint="default" w:ascii="Palatino Linotype" w:hAnsi="Palatino Linotype" w:cs="Palatino Linotype"/>
        </w:rPr>
        <w:br w:type="textWrapping"/>
      </w:r>
      <w:r>
        <w:rPr>
          <w:rFonts w:hint="default" w:ascii="Palatino Linotype" w:hAnsi="Palatino Linotype" w:cs="Palatino Linotype"/>
          <w:sz w:val="18"/>
        </w:rPr>
        <w:t xml:space="preserve">    &lt;/statistics&gt;</w:t>
      </w:r>
      <w:r>
        <w:rPr>
          <w:rFonts w:hint="default" w:ascii="Palatino Linotype" w:hAnsi="Palatino Linotype" w:cs="Palatino Linotype"/>
        </w:rPr>
        <w:br w:type="textWrapping"/>
      </w:r>
      <w:r>
        <w:rPr>
          <w:rFonts w:hint="default" w:ascii="Palatino Linotype" w:hAnsi="Palatino Linotype" w:cs="Palatino Linotype"/>
          <w:sz w:val="18"/>
        </w:rPr>
        <w:t xml:space="preserve">    &lt;targets&gt;                                &lt;!-- v2.2 --&gt;</w:t>
      </w:r>
      <w:r>
        <w:rPr>
          <w:rFonts w:hint="default" w:ascii="Palatino Linotype" w:hAnsi="Palatino Linotype" w:cs="Palatino Linotype"/>
        </w:rPr>
        <w:br w:type="textWrapping"/>
      </w:r>
      <w:r>
        <w:rPr>
          <w:rFonts w:hint="default" w:ascii="Palatino Linotype" w:hAnsi="Palatino Linotype" w:cs="Palatino Linotype"/>
          <w:sz w:val="18"/>
        </w:rPr>
        <w:t xml:space="preserve">      &lt;target type="function" name="cli_sample_app.worker"/&gt;</w:t>
      </w:r>
      <w:r>
        <w:rPr>
          <w:rFonts w:hint="default" w:ascii="Palatino Linotype" w:hAnsi="Palatino Linotype" w:cs="Palatino Linotype"/>
        </w:rPr>
        <w:br w:type="textWrapping"/>
      </w:r>
      <w:r>
        <w:rPr>
          <w:rFonts w:hint="default" w:ascii="Palatino Linotype" w:hAnsi="Palatino Linotype" w:cs="Palatino Linotype"/>
          <w:sz w:val="18"/>
        </w:rPr>
        <w:t xml:space="preserve">      &lt;target type="file" name="cli_sample_app.py"/&gt;</w:t>
      </w:r>
      <w:r>
        <w:rPr>
          <w:rFonts w:hint="default" w:ascii="Palatino Linotype" w:hAnsi="Palatino Linotype" w:cs="Palatino Linotype"/>
        </w:rPr>
        <w:br w:type="textWrapping"/>
      </w:r>
      <w:r>
        <w:rPr>
          <w:rFonts w:hint="default" w:ascii="Palatino Linotype" w:hAnsi="Palatino Linotype" w:cs="Palatino Linotype"/>
          <w:sz w:val="18"/>
        </w:rPr>
        <w:t xml:space="preserve">    &lt;/targets&gt;</w:t>
      </w:r>
      <w:r>
        <w:rPr>
          <w:rFonts w:hint="default" w:ascii="Palatino Linotype" w:hAnsi="Palatino Linotype" w:cs="Palatino Linotype"/>
        </w:rPr>
        <w:br w:type="textWrapping"/>
      </w:r>
      <w:r>
        <w:rPr>
          <w:rFonts w:hint="default" w:ascii="Palatino Linotype" w:hAnsi="Palatino Linotype" w:cs="Palatino Linotype"/>
          <w:sz w:val="18"/>
        </w:rPr>
        <w:t xml:space="preserve">  &lt;/metadata&gt;</w:t>
      </w:r>
      <w:r>
        <w:rPr>
          <w:rFonts w:hint="default" w:ascii="Palatino Linotype" w:hAnsi="Palatino Linotype" w:cs="Palatino Linotype"/>
        </w:rPr>
        <w:br w:type="textWrapping"/>
      </w:r>
      <w:r>
        <w:rPr>
          <w:rFonts w:hint="default" w:ascii="Palatino Linotype" w:hAnsi="Palatino Linotype" w:cs="Palatino Linotype"/>
          <w:sz w:val="18"/>
        </w:rPr>
        <w:t xml:space="preserve">  &lt;events&gt;</w:t>
      </w:r>
      <w:r>
        <w:rPr>
          <w:rFonts w:hint="default" w:ascii="Palatino Linotype" w:hAnsi="Palatino Linotype" w:cs="Palatino Linotype"/>
        </w:rPr>
        <w:br w:type="textWrapping"/>
      </w:r>
      <w:r>
        <w:rPr>
          <w:rFonts w:hint="default" w:ascii="Palatino Linotype" w:hAnsi="Palatino Linotype" w:cs="Palatino Linotype"/>
          <w:sz w:val="18"/>
        </w:rPr>
        <w:t xml:space="preserve">    &lt;thread id="25616" name="CLI-Worker"&gt;</w:t>
      </w:r>
      <w:r>
        <w:rPr>
          <w:rFonts w:hint="default" w:ascii="Palatino Linotype" w:hAnsi="Palatino Linotype" w:cs="Palatino Linotype"/>
        </w:rPr>
        <w:br w:type="textWrapping"/>
      </w:r>
      <w:r>
        <w:rPr>
          <w:rFonts w:hint="default" w:ascii="Palatino Linotype" w:hAnsi="Palatino Linotype" w:cs="Palatino Linotype"/>
          <w:sz w:val="18"/>
        </w:rPr>
        <w:t xml:space="preserve">      &lt;scope function="worker" file="..." call_line="16" depth="0"</w:t>
      </w:r>
      <w:r>
        <w:rPr>
          <w:rFonts w:hint="default" w:ascii="Palatino Linotype" w:hAnsi="Palatino Linotype" w:cs="Palatino Linotype"/>
        </w:rPr>
        <w:br w:type="textWrapping"/>
      </w:r>
      <w:r>
        <w:rPr>
          <w:rFonts w:hint="default" w:ascii="Palatino Linotype" w:hAnsi="Palatino Linotype" w:cs="Palatino Linotype"/>
          <w:sz w:val="18"/>
        </w:rPr>
        <w:t xml:space="preserve">             start_time="1776025601.4051" end_time="1776025601.4058"</w:t>
      </w:r>
      <w:r>
        <w:rPr>
          <w:rFonts w:hint="default" w:ascii="Palatino Linotype" w:hAnsi="Palatino Linotype" w:cs="Palatino Linotype"/>
        </w:rPr>
        <w:br w:type="textWrapping"/>
      </w:r>
      <w:r>
        <w:rPr>
          <w:rFonts w:hint="default" w:ascii="Palatino Linotype" w:hAnsi="Palatino Linotype" w:cs="Palatino Linotype"/>
          <w:sz w:val="18"/>
        </w:rPr>
        <w:t xml:space="preserve">             duration="0.000700"&gt;</w:t>
      </w:r>
      <w:r>
        <w:rPr>
          <w:rFonts w:hint="default" w:ascii="Palatino Linotype" w:hAnsi="Palatino Linotype" w:cs="Palatino Linotype"/>
        </w:rPr>
        <w:br w:type="textWrapping"/>
      </w:r>
      <w:r>
        <w:rPr>
          <w:rFonts w:hint="default" w:ascii="Palatino Linotype" w:hAnsi="Palatino Linotype" w:cs="Palatino Linotype"/>
          <w:sz w:val="18"/>
        </w:rPr>
        <w:t xml:space="preserve">        &lt;arguments&gt; &lt;arg name="data" type="list"&gt;[1, 2, 3]&lt;/arg&gt; &lt;/arguments&gt;</w:t>
      </w:r>
      <w:r>
        <w:rPr>
          <w:rFonts w:hint="default" w:ascii="Palatino Linotype" w:hAnsi="Palatino Linotype" w:cs="Palatino Linotype"/>
        </w:rPr>
        <w:br w:type="textWrapping"/>
      </w:r>
      <w:r>
        <w:rPr>
          <w:rFonts w:hint="default" w:ascii="Palatino Linotype" w:hAnsi="Palatino Linotype" w:cs="Palatino Linotype"/>
          <w:sz w:val="18"/>
        </w:rPr>
        <w:t xml:space="preserve">        &lt;event id="2" type="line" timestamp="1776025601.405182"&gt; ... &lt;/event&gt;</w:t>
      </w:r>
      <w:r>
        <w:rPr>
          <w:rFonts w:hint="default" w:ascii="Palatino Linotype" w:hAnsi="Palatino Linotype" w:cs="Palatino Linotype"/>
        </w:rPr>
        <w:br w:type="textWrapping"/>
      </w:r>
      <w:r>
        <w:rPr>
          <w:rFonts w:hint="default" w:ascii="Palatino Linotype" w:hAnsi="Palatino Linotype" w:cs="Palatino Linotype"/>
          <w:sz w:val="18"/>
        </w:rPr>
        <w:t xml:space="preserve">        &lt;loop line="11" source="for value in values:" iterations="3" type="for"&gt;</w:t>
      </w:r>
      <w:r>
        <w:rPr>
          <w:rFonts w:hint="default" w:ascii="Palatino Linotype" w:hAnsi="Palatino Linotype" w:cs="Palatino Linotype"/>
        </w:rPr>
        <w:br w:type="textWrapping"/>
      </w:r>
      <w:r>
        <w:rPr>
          <w:rFonts w:hint="default" w:ascii="Palatino Linotype" w:hAnsi="Palatino Linotype" w:cs="Palatino Linotype"/>
          <w:sz w:val="18"/>
        </w:rPr>
        <w:t xml:space="preserve">          &lt;iteration index="0"&gt; ... &lt;/iteration&gt;</w:t>
      </w:r>
      <w:r>
        <w:rPr>
          <w:rFonts w:hint="default" w:ascii="Palatino Linotype" w:hAnsi="Palatino Linotype" w:cs="Palatino Linotype"/>
        </w:rPr>
        <w:br w:type="textWrapping"/>
      </w:r>
      <w:r>
        <w:rPr>
          <w:rFonts w:hint="default" w:ascii="Palatino Linotype" w:hAnsi="Palatino Linotype" w:cs="Palatino Linotype"/>
          <w:sz w:val="18"/>
        </w:rPr>
        <w:t xml:space="preserve">          &lt;summary&gt;</w:t>
      </w:r>
      <w:r>
        <w:rPr>
          <w:rFonts w:hint="default" w:ascii="Palatino Linotype" w:hAnsi="Palatino Linotype" w:cs="Palatino Linotype"/>
        </w:rPr>
        <w:br w:type="textWrapping"/>
      </w:r>
      <w:r>
        <w:rPr>
          <w:rFonts w:hint="default" w:ascii="Palatino Linotype" w:hAnsi="Palatino Linotype" w:cs="Palatino Linotype"/>
          <w:sz w:val="18"/>
        </w:rPr>
        <w:t xml:space="preserve">            &lt;variable_changes name="value" initial="1" final="3" change_count="3"/&gt;</w:t>
      </w:r>
      <w:r>
        <w:rPr>
          <w:rFonts w:hint="default" w:ascii="Palatino Linotype" w:hAnsi="Palatino Linotype" w:cs="Palatino Linotype"/>
        </w:rPr>
        <w:br w:type="textWrapping"/>
      </w:r>
      <w:r>
        <w:rPr>
          <w:rFonts w:hint="default" w:ascii="Palatino Linotype" w:hAnsi="Palatino Linotype" w:cs="Palatino Linotype"/>
          <w:sz w:val="18"/>
        </w:rPr>
        <w:t xml:space="preserve">          &lt;/summary&gt;</w:t>
      </w:r>
      <w:r>
        <w:rPr>
          <w:rFonts w:hint="default" w:ascii="Palatino Linotype" w:hAnsi="Palatino Linotype" w:cs="Palatino Linotype"/>
        </w:rPr>
        <w:br w:type="textWrapping"/>
      </w:r>
      <w:r>
        <w:rPr>
          <w:rFonts w:hint="default" w:ascii="Palatino Linotype" w:hAnsi="Palatino Linotype" w:cs="Palatino Linotype"/>
          <w:sz w:val="18"/>
        </w:rPr>
        <w:t xml:space="preserve">        &lt;/loop&gt;</w:t>
      </w:r>
      <w:r>
        <w:rPr>
          <w:rFonts w:hint="default" w:ascii="Palatino Linotype" w:hAnsi="Palatino Linotype" w:cs="Palatino Linotype"/>
        </w:rPr>
        <w:br w:type="textWrapping"/>
      </w:r>
      <w:r>
        <w:rPr>
          <w:rFonts w:hint="default" w:ascii="Palatino Linotype" w:hAnsi="Palatino Linotype" w:cs="Palatino Linotype"/>
          <w:sz w:val="18"/>
        </w:rPr>
        <w:t xml:space="preserve">        &lt;return_value name="return" type="list"&gt;[2, 4, 6]&lt;/return_value&gt;</w:t>
      </w:r>
      <w:r>
        <w:rPr>
          <w:rFonts w:hint="default" w:ascii="Palatino Linotype" w:hAnsi="Palatino Linotype" w:cs="Palatino Linotype"/>
        </w:rPr>
        <w:br w:type="textWrapping"/>
      </w:r>
      <w:r>
        <w:rPr>
          <w:rFonts w:hint="default" w:ascii="Palatino Linotype" w:hAnsi="Palatino Linotype" w:cs="Palatino Linotype"/>
          <w:sz w:val="18"/>
        </w:rPr>
        <w:t xml:space="preserve">      &lt;/scope&gt;</w:t>
      </w:r>
      <w:r>
        <w:rPr>
          <w:rFonts w:hint="default" w:ascii="Palatino Linotype" w:hAnsi="Palatino Linotype" w:cs="Palatino Linotype"/>
        </w:rPr>
        <w:br w:type="textWrapping"/>
      </w:r>
      <w:r>
        <w:rPr>
          <w:rFonts w:hint="default" w:ascii="Palatino Linotype" w:hAnsi="Palatino Linotype" w:cs="Palatino Linotype"/>
          <w:sz w:val="18"/>
        </w:rPr>
        <w:t xml:space="preserve">    &lt;/thread&gt;</w:t>
      </w:r>
      <w:r>
        <w:rPr>
          <w:rFonts w:hint="default" w:ascii="Palatino Linotype" w:hAnsi="Palatino Linotype" w:cs="Palatino Linotype"/>
        </w:rPr>
        <w:br w:type="textWrapping"/>
      </w:r>
      <w:r>
        <w:rPr>
          <w:rFonts w:hint="default" w:ascii="Palatino Linotype" w:hAnsi="Palatino Linotype" w:cs="Palatino Linotype"/>
          <w:sz w:val="18"/>
        </w:rPr>
        <w:t xml:space="preserve">  &lt;/events&gt;</w:t>
      </w:r>
      <w:r>
        <w:rPr>
          <w:rFonts w:hint="default" w:ascii="Palatino Linotype" w:hAnsi="Palatino Linotype" w:cs="Palatino Linotype"/>
        </w:rPr>
        <w:br w:type="textWrapping"/>
      </w:r>
      <w:r>
        <w:rPr>
          <w:rFonts w:hint="default" w:ascii="Palatino Linotype" w:hAnsi="Palatino Linotype" w:cs="Palatino Linotype"/>
          <w:sz w:val="18"/>
        </w:rPr>
        <w:t>&lt;/trace&gt;</w:t>
      </w:r>
    </w:p>
    <w:p w14:paraId="569F8102">
      <w:pPr>
        <w:pStyle w:val="4"/>
        <w:rPr>
          <w:rFonts w:hint="default" w:ascii="Palatino Linotype" w:hAnsi="Palatino Linotype" w:cs="Palatino Linotype"/>
        </w:rPr>
      </w:pPr>
      <w:bookmarkStart w:id="55" w:name="_Toc5103"/>
      <w:r>
        <w:rPr>
          <w:rFonts w:hint="default" w:ascii="Palatino Linotype" w:hAnsi="Palatino Linotype" w:cs="Palatino Linotype"/>
        </w:rPr>
        <w:t>9.3.1 Element Referansı</w:t>
      </w:r>
      <w:bookmarkEnd w:id="55"/>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1"/>
        <w:gridCol w:w="2865"/>
        <w:gridCol w:w="3742"/>
      </w:tblGrid>
      <w:tr w14:paraId="3B57C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shd w:val="clear" w:color="auto" w:fill="1F4E79"/>
          </w:tcPr>
          <w:p w14:paraId="05ADC1AC">
            <w:pPr>
              <w:rPr>
                <w:rFonts w:hint="default" w:ascii="Palatino Linotype" w:hAnsi="Palatino Linotype" w:cs="Palatino Linotype"/>
              </w:rPr>
            </w:pPr>
            <w:r>
              <w:rPr>
                <w:rFonts w:hint="default" w:ascii="Palatino Linotype" w:hAnsi="Palatino Linotype" w:cs="Palatino Linotype"/>
                <w:b/>
                <w:color w:val="FFFFFF"/>
                <w:sz w:val="18"/>
              </w:rPr>
              <w:t>Element</w:t>
            </w:r>
          </w:p>
        </w:tc>
        <w:tc>
          <w:tcPr>
            <w:tcW w:w="2721" w:type="dxa"/>
            <w:shd w:val="clear" w:color="auto" w:fill="1F4E79"/>
          </w:tcPr>
          <w:p w14:paraId="18A725FD">
            <w:pPr>
              <w:rPr>
                <w:rFonts w:hint="default" w:ascii="Palatino Linotype" w:hAnsi="Palatino Linotype" w:cs="Palatino Linotype"/>
              </w:rPr>
            </w:pPr>
            <w:r>
              <w:rPr>
                <w:rFonts w:hint="default" w:ascii="Palatino Linotype" w:hAnsi="Palatino Linotype" w:cs="Palatino Linotype"/>
                <w:b/>
                <w:color w:val="FFFFFF"/>
                <w:sz w:val="18"/>
              </w:rPr>
              <w:t>Öznitelikler</w:t>
            </w:r>
          </w:p>
        </w:tc>
        <w:tc>
          <w:tcPr>
            <w:tcW w:w="3742" w:type="dxa"/>
            <w:shd w:val="clear" w:color="auto" w:fill="1F4E79"/>
          </w:tcPr>
          <w:p w14:paraId="4748751D">
            <w:pPr>
              <w:rPr>
                <w:rFonts w:hint="default" w:ascii="Palatino Linotype" w:hAnsi="Palatino Linotype" w:cs="Palatino Linotype"/>
              </w:rPr>
            </w:pPr>
            <w:r>
              <w:rPr>
                <w:rFonts w:hint="default" w:ascii="Palatino Linotype" w:hAnsi="Palatino Linotype" w:cs="Palatino Linotype"/>
                <w:b/>
                <w:color w:val="FFFFFF"/>
                <w:sz w:val="18"/>
              </w:rPr>
              <w:t>Açıklama</w:t>
            </w:r>
          </w:p>
        </w:tc>
      </w:tr>
      <w:tr w14:paraId="39D99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03068DE0">
            <w:pPr>
              <w:rPr>
                <w:rFonts w:hint="default" w:ascii="Palatino Linotype" w:hAnsi="Palatino Linotype" w:cs="Palatino Linotype"/>
              </w:rPr>
            </w:pPr>
            <w:r>
              <w:rPr>
                <w:rFonts w:hint="default" w:ascii="Palatino Linotype" w:hAnsi="Palatino Linotype" w:cs="Palatino Linotype"/>
                <w:sz w:val="18"/>
              </w:rPr>
              <w:t>&lt;trace&gt;</w:t>
            </w:r>
          </w:p>
        </w:tc>
        <w:tc>
          <w:tcPr>
            <w:tcW w:w="2721" w:type="dxa"/>
          </w:tcPr>
          <w:p w14:paraId="7EEA4BD2">
            <w:pPr>
              <w:rPr>
                <w:rFonts w:hint="default" w:ascii="Palatino Linotype" w:hAnsi="Palatino Linotype" w:cs="Palatino Linotype"/>
              </w:rPr>
            </w:pPr>
            <w:r>
              <w:rPr>
                <w:rFonts w:hint="default" w:ascii="Palatino Linotype" w:hAnsi="Palatino Linotype" w:cs="Palatino Linotype"/>
                <w:sz w:val="18"/>
              </w:rPr>
              <w:t>schema_version (zorunlu)</w:t>
            </w:r>
          </w:p>
        </w:tc>
        <w:tc>
          <w:tcPr>
            <w:tcW w:w="3742" w:type="dxa"/>
          </w:tcPr>
          <w:p w14:paraId="6DDF0625">
            <w:pPr>
              <w:rPr>
                <w:rFonts w:hint="default" w:ascii="Palatino Linotype" w:hAnsi="Palatino Linotype" w:cs="Palatino Linotype"/>
              </w:rPr>
            </w:pPr>
            <w:r>
              <w:rPr>
                <w:rFonts w:hint="default" w:ascii="Palatino Linotype" w:hAnsi="Palatino Linotype" w:cs="Palatino Linotype"/>
                <w:sz w:val="18"/>
              </w:rPr>
              <w:t>Kök element; &lt;metadata&gt; ve &lt;events&gt; içerir.</w:t>
            </w:r>
          </w:p>
        </w:tc>
      </w:tr>
      <w:tr w14:paraId="2DDE5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49D6CFF0">
            <w:pPr>
              <w:rPr>
                <w:rFonts w:hint="default" w:ascii="Palatino Linotype" w:hAnsi="Palatino Linotype" w:cs="Palatino Linotype"/>
              </w:rPr>
            </w:pPr>
            <w:r>
              <w:rPr>
                <w:rFonts w:hint="default" w:ascii="Palatino Linotype" w:hAnsi="Palatino Linotype" w:cs="Palatino Linotype"/>
                <w:sz w:val="18"/>
              </w:rPr>
              <w:t>&lt;metadata&gt;</w:t>
            </w:r>
          </w:p>
        </w:tc>
        <w:tc>
          <w:tcPr>
            <w:tcW w:w="2721" w:type="dxa"/>
          </w:tcPr>
          <w:p w14:paraId="3BFA6142">
            <w:pPr>
              <w:rPr>
                <w:rFonts w:hint="default" w:ascii="Palatino Linotype" w:hAnsi="Palatino Linotype" w:cs="Palatino Linotype"/>
              </w:rPr>
            </w:pPr>
            <w:r>
              <w:rPr>
                <w:rFonts w:hint="default" w:ascii="Palatino Linotype" w:hAnsi="Palatino Linotype" w:cs="Palatino Linotype"/>
                <w:sz w:val="18"/>
              </w:rPr>
              <w:t>-</w:t>
            </w:r>
          </w:p>
        </w:tc>
        <w:tc>
          <w:tcPr>
            <w:tcW w:w="3742" w:type="dxa"/>
          </w:tcPr>
          <w:p w14:paraId="26D0CC35">
            <w:pPr>
              <w:rPr>
                <w:rFonts w:hint="default" w:ascii="Palatino Linotype" w:hAnsi="Palatino Linotype" w:cs="Palatino Linotype"/>
              </w:rPr>
            </w:pPr>
            <w:r>
              <w:rPr>
                <w:rFonts w:hint="default" w:ascii="Palatino Linotype" w:hAnsi="Palatino Linotype" w:cs="Palatino Linotype"/>
                <w:sz w:val="18"/>
              </w:rPr>
              <w:t>python_version, platform, start_time, end_time (ISO 8601), schema_version, &lt;statistics&gt;, v2.2: &lt;targets&gt;, &lt;source_files&gt;.</w:t>
            </w:r>
          </w:p>
        </w:tc>
      </w:tr>
      <w:tr w14:paraId="444C1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5FEA6711">
            <w:pPr>
              <w:rPr>
                <w:rFonts w:hint="default" w:ascii="Palatino Linotype" w:hAnsi="Palatino Linotype" w:cs="Palatino Linotype"/>
              </w:rPr>
            </w:pPr>
            <w:r>
              <w:rPr>
                <w:rFonts w:hint="default" w:ascii="Palatino Linotype" w:hAnsi="Palatino Linotype" w:cs="Palatino Linotype"/>
                <w:sz w:val="18"/>
              </w:rPr>
              <w:t>&lt;statistics&gt;</w:t>
            </w:r>
          </w:p>
        </w:tc>
        <w:tc>
          <w:tcPr>
            <w:tcW w:w="2721" w:type="dxa"/>
          </w:tcPr>
          <w:p w14:paraId="7D1BCB60">
            <w:pPr>
              <w:rPr>
                <w:rFonts w:hint="default" w:ascii="Palatino Linotype" w:hAnsi="Palatino Linotype" w:cs="Palatino Linotype"/>
              </w:rPr>
            </w:pPr>
            <w:r>
              <w:rPr>
                <w:rFonts w:hint="default" w:ascii="Palatino Linotype" w:hAnsi="Palatino Linotype" w:cs="Palatino Linotype"/>
                <w:sz w:val="18"/>
              </w:rPr>
              <w:t>-</w:t>
            </w:r>
          </w:p>
        </w:tc>
        <w:tc>
          <w:tcPr>
            <w:tcW w:w="3742" w:type="dxa"/>
          </w:tcPr>
          <w:p w14:paraId="52478B5E">
            <w:pPr>
              <w:rPr>
                <w:rFonts w:hint="default" w:ascii="Palatino Linotype" w:hAnsi="Palatino Linotype" w:cs="Palatino Linotype"/>
              </w:rPr>
            </w:pPr>
            <w:r>
              <w:rPr>
                <w:rFonts w:hint="default" w:ascii="Palatino Linotype" w:hAnsi="Palatino Linotype" w:cs="Palatino Linotype"/>
                <w:sz w:val="18"/>
              </w:rPr>
              <w:t>total_events, total_duration (sn); opsiyonel call_count, line_count, return_count, exception_count.</w:t>
            </w:r>
          </w:p>
        </w:tc>
      </w:tr>
      <w:tr w14:paraId="1A27F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0BB57FC1">
            <w:pPr>
              <w:rPr>
                <w:rFonts w:hint="default" w:ascii="Palatino Linotype" w:hAnsi="Palatino Linotype" w:cs="Palatino Linotype"/>
              </w:rPr>
            </w:pPr>
            <w:r>
              <w:rPr>
                <w:rFonts w:hint="default" w:ascii="Palatino Linotype" w:hAnsi="Palatino Linotype" w:cs="Palatino Linotype"/>
                <w:sz w:val="18"/>
              </w:rPr>
              <w:t>&lt;targets&gt; (v2.2)</w:t>
            </w:r>
          </w:p>
        </w:tc>
        <w:tc>
          <w:tcPr>
            <w:tcW w:w="2721" w:type="dxa"/>
          </w:tcPr>
          <w:p w14:paraId="409A5EDC">
            <w:pPr>
              <w:rPr>
                <w:rFonts w:hint="default" w:ascii="Palatino Linotype" w:hAnsi="Palatino Linotype" w:cs="Palatino Linotype"/>
              </w:rPr>
            </w:pPr>
            <w:r>
              <w:rPr>
                <w:rFonts w:hint="default" w:ascii="Palatino Linotype" w:hAnsi="Palatino Linotype" w:cs="Palatino Linotype"/>
                <w:sz w:val="18"/>
              </w:rPr>
              <w:t>-</w:t>
            </w:r>
          </w:p>
        </w:tc>
        <w:tc>
          <w:tcPr>
            <w:tcW w:w="3742" w:type="dxa"/>
          </w:tcPr>
          <w:p w14:paraId="7A5E3754">
            <w:pPr>
              <w:rPr>
                <w:rFonts w:hint="default" w:ascii="Palatino Linotype" w:hAnsi="Palatino Linotype" w:cs="Palatino Linotype"/>
              </w:rPr>
            </w:pPr>
            <w:r>
              <w:rPr>
                <w:rFonts w:hint="default" w:ascii="Palatino Linotype" w:hAnsi="Palatino Linotype" w:cs="Palatino Linotype"/>
                <w:sz w:val="18"/>
              </w:rPr>
              <w:t>Her &lt;target&gt; için type (function|file) ve name öznitelikleri.</w:t>
            </w:r>
          </w:p>
        </w:tc>
      </w:tr>
      <w:tr w14:paraId="05E80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0A78FEE2">
            <w:pPr>
              <w:rPr>
                <w:rFonts w:hint="default" w:ascii="Palatino Linotype" w:hAnsi="Palatino Linotype" w:cs="Palatino Linotype"/>
              </w:rPr>
            </w:pPr>
            <w:r>
              <w:rPr>
                <w:rFonts w:hint="default" w:ascii="Palatino Linotype" w:hAnsi="Palatino Linotype" w:cs="Palatino Linotype"/>
                <w:sz w:val="18"/>
              </w:rPr>
              <w:t>&lt;events&gt;</w:t>
            </w:r>
          </w:p>
        </w:tc>
        <w:tc>
          <w:tcPr>
            <w:tcW w:w="2721" w:type="dxa"/>
          </w:tcPr>
          <w:p w14:paraId="7739FF93">
            <w:pPr>
              <w:rPr>
                <w:rFonts w:hint="default" w:ascii="Palatino Linotype" w:hAnsi="Palatino Linotype" w:cs="Palatino Linotype"/>
              </w:rPr>
            </w:pPr>
            <w:r>
              <w:rPr>
                <w:rFonts w:hint="default" w:ascii="Palatino Linotype" w:hAnsi="Palatino Linotype" w:cs="Palatino Linotype"/>
                <w:sz w:val="18"/>
              </w:rPr>
              <w:t>-</w:t>
            </w:r>
          </w:p>
        </w:tc>
        <w:tc>
          <w:tcPr>
            <w:tcW w:w="3742" w:type="dxa"/>
          </w:tcPr>
          <w:p w14:paraId="22812ED0">
            <w:pPr>
              <w:rPr>
                <w:rFonts w:hint="default" w:ascii="Palatino Linotype" w:hAnsi="Palatino Linotype" w:cs="Palatino Linotype"/>
              </w:rPr>
            </w:pPr>
            <w:r>
              <w:rPr>
                <w:rFonts w:hint="default" w:ascii="Palatino Linotype" w:hAnsi="Palatino Linotype" w:cs="Palatino Linotype"/>
                <w:sz w:val="18"/>
              </w:rPr>
              <w:t>event | loop | scope | thread düğümlerinin karışık dizisi.</w:t>
            </w:r>
          </w:p>
        </w:tc>
      </w:tr>
      <w:tr w14:paraId="7FA8E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0E22B541">
            <w:pPr>
              <w:rPr>
                <w:rFonts w:hint="default" w:ascii="Palatino Linotype" w:hAnsi="Palatino Linotype" w:cs="Palatino Linotype"/>
              </w:rPr>
            </w:pPr>
            <w:r>
              <w:rPr>
                <w:rFonts w:hint="default" w:ascii="Palatino Linotype" w:hAnsi="Palatino Linotype" w:cs="Palatino Linotype"/>
                <w:sz w:val="18"/>
              </w:rPr>
              <w:t>&lt;thread&gt;</w:t>
            </w:r>
          </w:p>
        </w:tc>
        <w:tc>
          <w:tcPr>
            <w:tcW w:w="2721" w:type="dxa"/>
          </w:tcPr>
          <w:p w14:paraId="377D60FA">
            <w:pPr>
              <w:rPr>
                <w:rFonts w:hint="default" w:ascii="Palatino Linotype" w:hAnsi="Palatino Linotype" w:cs="Palatino Linotype"/>
              </w:rPr>
            </w:pPr>
            <w:r>
              <w:rPr>
                <w:rFonts w:hint="default" w:ascii="Palatino Linotype" w:hAnsi="Palatino Linotype" w:cs="Palatino Linotype"/>
                <w:sz w:val="18"/>
              </w:rPr>
              <w:t>id (zorunlu), name</w:t>
            </w:r>
          </w:p>
        </w:tc>
        <w:tc>
          <w:tcPr>
            <w:tcW w:w="3742" w:type="dxa"/>
          </w:tcPr>
          <w:p w14:paraId="4F161CF0">
            <w:pPr>
              <w:rPr>
                <w:rFonts w:hint="default" w:ascii="Palatino Linotype" w:hAnsi="Palatino Linotype" w:cs="Palatino Linotype"/>
              </w:rPr>
            </w:pPr>
            <w:r>
              <w:rPr>
                <w:rFonts w:hint="default" w:ascii="Palatino Linotype" w:hAnsi="Palatino Linotype" w:cs="Palatino Linotype"/>
                <w:sz w:val="18"/>
              </w:rPr>
              <w:t>Thread bazlı gruplama; çocukları event/loop/scope.</w:t>
            </w:r>
          </w:p>
        </w:tc>
      </w:tr>
      <w:tr w14:paraId="2C60C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0E5C4780">
            <w:pPr>
              <w:rPr>
                <w:rFonts w:hint="default" w:ascii="Palatino Linotype" w:hAnsi="Palatino Linotype" w:cs="Palatino Linotype"/>
              </w:rPr>
            </w:pPr>
            <w:r>
              <w:rPr>
                <w:rFonts w:hint="default" w:ascii="Palatino Linotype" w:hAnsi="Palatino Linotype" w:cs="Palatino Linotype"/>
                <w:sz w:val="18"/>
              </w:rPr>
              <w:t>&lt;scope&gt;</w:t>
            </w:r>
          </w:p>
        </w:tc>
        <w:tc>
          <w:tcPr>
            <w:tcW w:w="2721" w:type="dxa"/>
          </w:tcPr>
          <w:p w14:paraId="43646A04">
            <w:pPr>
              <w:rPr>
                <w:rFonts w:hint="default" w:ascii="Palatino Linotype" w:hAnsi="Palatino Linotype" w:cs="Palatino Linotype"/>
              </w:rPr>
            </w:pPr>
            <w:r>
              <w:rPr>
                <w:rFonts w:hint="default" w:ascii="Palatino Linotype" w:hAnsi="Palatino Linotype" w:cs="Palatino Linotype"/>
                <w:sz w:val="18"/>
              </w:rPr>
              <w:t>function, file (zorunlu); call_line, depth; v2.2: start_time, end_time, duration</w:t>
            </w:r>
          </w:p>
        </w:tc>
        <w:tc>
          <w:tcPr>
            <w:tcW w:w="3742" w:type="dxa"/>
          </w:tcPr>
          <w:p w14:paraId="34C37645">
            <w:pPr>
              <w:rPr>
                <w:rFonts w:hint="default" w:ascii="Palatino Linotype" w:hAnsi="Palatino Linotype" w:cs="Palatino Linotype"/>
              </w:rPr>
            </w:pPr>
            <w:r>
              <w:rPr>
                <w:rFonts w:hint="default" w:ascii="Palatino Linotype" w:hAnsi="Palatino Linotype" w:cs="Palatino Linotype"/>
                <w:sz w:val="18"/>
              </w:rPr>
              <w:t>Bir fonksiyon çağrısının hiyerarşik bloğu. Sıra: &lt;arguments&gt;?, çocuklar (event|loop|scope)*, &lt;return_value&gt;?, &lt;exception&gt;?.</w:t>
            </w:r>
          </w:p>
        </w:tc>
      </w:tr>
      <w:tr w14:paraId="638F9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312BDB99">
            <w:pPr>
              <w:rPr>
                <w:rFonts w:hint="default" w:ascii="Palatino Linotype" w:hAnsi="Palatino Linotype" w:cs="Palatino Linotype"/>
              </w:rPr>
            </w:pPr>
            <w:r>
              <w:rPr>
                <w:rFonts w:hint="default" w:ascii="Palatino Linotype" w:hAnsi="Palatino Linotype" w:cs="Palatino Linotype"/>
                <w:sz w:val="18"/>
              </w:rPr>
              <w:t>&lt;loop&gt;</w:t>
            </w:r>
          </w:p>
        </w:tc>
        <w:tc>
          <w:tcPr>
            <w:tcW w:w="2721" w:type="dxa"/>
          </w:tcPr>
          <w:p w14:paraId="5250289D">
            <w:pPr>
              <w:rPr>
                <w:rFonts w:hint="default" w:ascii="Palatino Linotype" w:hAnsi="Palatino Linotype" w:cs="Palatino Linotype"/>
              </w:rPr>
            </w:pPr>
            <w:r>
              <w:rPr>
                <w:rFonts w:hint="default" w:ascii="Palatino Linotype" w:hAnsi="Palatino Linotype" w:cs="Palatino Linotype"/>
                <w:sz w:val="18"/>
              </w:rPr>
              <w:t>line, source, iterations, type=for|while (zorunlu); truncated_iterations</w:t>
            </w:r>
          </w:p>
        </w:tc>
        <w:tc>
          <w:tcPr>
            <w:tcW w:w="3742" w:type="dxa"/>
          </w:tcPr>
          <w:p w14:paraId="2F7BC352">
            <w:pPr>
              <w:rPr>
                <w:rFonts w:hint="default" w:ascii="Palatino Linotype" w:hAnsi="Palatino Linotype" w:cs="Palatino Linotype"/>
              </w:rPr>
            </w:pPr>
            <w:r>
              <w:rPr>
                <w:rFonts w:hint="default" w:ascii="Palatino Linotype" w:hAnsi="Palatino Linotype" w:cs="Palatino Linotype"/>
                <w:sz w:val="18"/>
              </w:rPr>
              <w:t>Kompaktlaştırılmış döngü; &lt;iteration&gt;* ve &lt;summary&gt;? içerir.</w:t>
            </w:r>
          </w:p>
        </w:tc>
      </w:tr>
      <w:tr w14:paraId="0DAFC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7FCD2F8A">
            <w:pPr>
              <w:rPr>
                <w:rFonts w:hint="default" w:ascii="Palatino Linotype" w:hAnsi="Palatino Linotype" w:cs="Palatino Linotype"/>
              </w:rPr>
            </w:pPr>
            <w:r>
              <w:rPr>
                <w:rFonts w:hint="default" w:ascii="Palatino Linotype" w:hAnsi="Palatino Linotype" w:cs="Palatino Linotype"/>
                <w:sz w:val="18"/>
              </w:rPr>
              <w:t>&lt;iteration&gt;</w:t>
            </w:r>
          </w:p>
        </w:tc>
        <w:tc>
          <w:tcPr>
            <w:tcW w:w="2721" w:type="dxa"/>
          </w:tcPr>
          <w:p w14:paraId="18FB75BC">
            <w:pPr>
              <w:rPr>
                <w:rFonts w:hint="default" w:ascii="Palatino Linotype" w:hAnsi="Palatino Linotype" w:cs="Palatino Linotype"/>
              </w:rPr>
            </w:pPr>
            <w:r>
              <w:rPr>
                <w:rFonts w:hint="default" w:ascii="Palatino Linotype" w:hAnsi="Palatino Linotype" w:cs="Palatino Linotype"/>
                <w:sz w:val="18"/>
              </w:rPr>
              <w:t>index (zorunlu); iterator_value; v2.2: start_time, end_time</w:t>
            </w:r>
          </w:p>
        </w:tc>
        <w:tc>
          <w:tcPr>
            <w:tcW w:w="3742" w:type="dxa"/>
          </w:tcPr>
          <w:p w14:paraId="6742C456">
            <w:pPr>
              <w:rPr>
                <w:rFonts w:hint="default" w:ascii="Palatino Linotype" w:hAnsi="Palatino Linotype" w:cs="Palatino Linotype"/>
              </w:rPr>
            </w:pPr>
            <w:r>
              <w:rPr>
                <w:rFonts w:hint="default" w:ascii="Palatino Linotype" w:hAnsi="Palatino Linotype" w:cs="Palatino Linotype"/>
                <w:sz w:val="18"/>
              </w:rPr>
              <w:t>Tek bir döngü iterasyonu; event/scope/loop içerebilir.</w:t>
            </w:r>
          </w:p>
        </w:tc>
      </w:tr>
      <w:tr w14:paraId="60EBD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491D7FA6">
            <w:pPr>
              <w:rPr>
                <w:rFonts w:hint="default" w:ascii="Palatino Linotype" w:hAnsi="Palatino Linotype" w:cs="Palatino Linotype"/>
              </w:rPr>
            </w:pPr>
            <w:r>
              <w:rPr>
                <w:rFonts w:hint="default" w:ascii="Palatino Linotype" w:hAnsi="Palatino Linotype" w:cs="Palatino Linotype"/>
                <w:sz w:val="18"/>
              </w:rPr>
              <w:t>&lt;summary&gt; / &lt;variable_changes&gt;</w:t>
            </w:r>
          </w:p>
        </w:tc>
        <w:tc>
          <w:tcPr>
            <w:tcW w:w="2721" w:type="dxa"/>
          </w:tcPr>
          <w:p w14:paraId="26D8BB7E">
            <w:pPr>
              <w:rPr>
                <w:rFonts w:hint="default" w:ascii="Palatino Linotype" w:hAnsi="Palatino Linotype" w:cs="Palatino Linotype"/>
              </w:rPr>
            </w:pPr>
            <w:r>
              <w:rPr>
                <w:rFonts w:hint="default" w:ascii="Palatino Linotype" w:hAnsi="Palatino Linotype" w:cs="Palatino Linotype"/>
                <w:sz w:val="18"/>
              </w:rPr>
              <w:t>name (zorunlu); initial, final, change_count</w:t>
            </w:r>
          </w:p>
        </w:tc>
        <w:tc>
          <w:tcPr>
            <w:tcW w:w="3742" w:type="dxa"/>
          </w:tcPr>
          <w:p w14:paraId="35FA2AD7">
            <w:pPr>
              <w:rPr>
                <w:rFonts w:hint="default" w:ascii="Palatino Linotype" w:hAnsi="Palatino Linotype" w:cs="Palatino Linotype"/>
              </w:rPr>
            </w:pPr>
            <w:r>
              <w:rPr>
                <w:rFonts w:hint="default" w:ascii="Palatino Linotype" w:hAnsi="Palatino Linotype" w:cs="Palatino Linotype"/>
                <w:sz w:val="18"/>
              </w:rPr>
              <w:t>Döngü genelinde değişken değişim özeti.</w:t>
            </w:r>
          </w:p>
        </w:tc>
      </w:tr>
      <w:tr w14:paraId="41EAB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2DD9F681">
            <w:pPr>
              <w:rPr>
                <w:rFonts w:hint="default" w:ascii="Palatino Linotype" w:hAnsi="Palatino Linotype" w:cs="Palatino Linotype"/>
              </w:rPr>
            </w:pPr>
            <w:r>
              <w:rPr>
                <w:rFonts w:hint="default" w:ascii="Palatino Linotype" w:hAnsi="Palatino Linotype" w:cs="Palatino Linotype"/>
                <w:sz w:val="18"/>
              </w:rPr>
              <w:t>&lt;event&gt;</w:t>
            </w:r>
          </w:p>
        </w:tc>
        <w:tc>
          <w:tcPr>
            <w:tcW w:w="2721" w:type="dxa"/>
          </w:tcPr>
          <w:p w14:paraId="561D86F2">
            <w:pPr>
              <w:rPr>
                <w:rFonts w:hint="default" w:ascii="Palatino Linotype" w:hAnsi="Palatino Linotype" w:cs="Palatino Linotype"/>
              </w:rPr>
            </w:pPr>
            <w:r>
              <w:rPr>
                <w:rFonts w:hint="default" w:ascii="Palatino Linotype" w:hAnsi="Palatino Linotype" w:cs="Palatino Linotype"/>
                <w:sz w:val="18"/>
              </w:rPr>
              <w:t>id, type=call|line|return|exception, timestamp (zorunlu); depth</w:t>
            </w:r>
          </w:p>
        </w:tc>
        <w:tc>
          <w:tcPr>
            <w:tcW w:w="3742" w:type="dxa"/>
          </w:tcPr>
          <w:p w14:paraId="081058F4">
            <w:pPr>
              <w:rPr>
                <w:rFonts w:hint="default" w:ascii="Palatino Linotype" w:hAnsi="Palatino Linotype" w:cs="Palatino Linotype"/>
              </w:rPr>
            </w:pPr>
            <w:r>
              <w:rPr>
                <w:rFonts w:hint="default" w:ascii="Palatino Linotype" w:hAnsi="Palatino Linotype" w:cs="Palatino Linotype"/>
                <w:sz w:val="18"/>
              </w:rPr>
              <w:t>Tekil olay. Çocuklar: thread_id?, file?, function?, line, source?, caller?, delta?, arguments?, locals?, return_value?, exception?. Scope içindeki olaylarda thread_id/file/function/caller ebeveynden bilindiği için yazılmaz.</w:t>
            </w:r>
          </w:p>
        </w:tc>
      </w:tr>
      <w:tr w14:paraId="71ADA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3AA0247E">
            <w:pPr>
              <w:rPr>
                <w:rFonts w:hint="default" w:ascii="Palatino Linotype" w:hAnsi="Palatino Linotype" w:cs="Palatino Linotype"/>
              </w:rPr>
            </w:pPr>
            <w:r>
              <w:rPr>
                <w:rFonts w:hint="default" w:ascii="Palatino Linotype" w:hAnsi="Palatino Linotype" w:cs="Palatino Linotype"/>
                <w:sz w:val="18"/>
              </w:rPr>
              <w:t>&lt;delta&gt; / &lt;change&gt;</w:t>
            </w:r>
          </w:p>
        </w:tc>
        <w:tc>
          <w:tcPr>
            <w:tcW w:w="2721" w:type="dxa"/>
          </w:tcPr>
          <w:p w14:paraId="11D62DAA">
            <w:pPr>
              <w:rPr>
                <w:rFonts w:hint="default" w:ascii="Palatino Linotype" w:hAnsi="Palatino Linotype" w:cs="Palatino Linotype"/>
              </w:rPr>
            </w:pPr>
            <w:r>
              <w:rPr>
                <w:rFonts w:hint="default" w:ascii="Palatino Linotype" w:hAnsi="Palatino Linotype" w:cs="Palatino Linotype"/>
                <w:sz w:val="18"/>
              </w:rPr>
              <w:t>change: name, action=added|changed|removed (zorunlu); type</w:t>
            </w:r>
          </w:p>
        </w:tc>
        <w:tc>
          <w:tcPr>
            <w:tcW w:w="3742" w:type="dxa"/>
          </w:tcPr>
          <w:p w14:paraId="2C82F73A">
            <w:pPr>
              <w:rPr>
                <w:rFonts w:hint="default" w:ascii="Palatino Linotype" w:hAnsi="Palatino Linotype" w:cs="Palatino Linotype"/>
              </w:rPr>
            </w:pPr>
            <w:r>
              <w:rPr>
                <w:rFonts w:hint="default" w:ascii="Palatino Linotype" w:hAnsi="Palatino Linotype" w:cs="Palatino Linotype"/>
                <w:sz w:val="18"/>
              </w:rPr>
              <w:t>Değişken değişimleri; &lt;old&gt; ve &lt;new&gt; alt elementleri değerleri taşır.</w:t>
            </w:r>
          </w:p>
        </w:tc>
      </w:tr>
      <w:tr w14:paraId="14B72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17984419">
            <w:pPr>
              <w:rPr>
                <w:rFonts w:hint="default" w:ascii="Palatino Linotype" w:hAnsi="Palatino Linotype" w:cs="Palatino Linotype"/>
              </w:rPr>
            </w:pPr>
            <w:r>
              <w:rPr>
                <w:rFonts w:hint="default" w:ascii="Palatino Linotype" w:hAnsi="Palatino Linotype" w:cs="Palatino Linotype"/>
                <w:sz w:val="18"/>
              </w:rPr>
              <w:t>&lt;arguments&gt; / &lt;arg&gt;</w:t>
            </w:r>
          </w:p>
        </w:tc>
        <w:tc>
          <w:tcPr>
            <w:tcW w:w="2721" w:type="dxa"/>
          </w:tcPr>
          <w:p w14:paraId="3C840946">
            <w:pPr>
              <w:rPr>
                <w:rFonts w:hint="default" w:ascii="Palatino Linotype" w:hAnsi="Palatino Linotype" w:cs="Palatino Linotype"/>
              </w:rPr>
            </w:pPr>
            <w:r>
              <w:rPr>
                <w:rFonts w:hint="default" w:ascii="Palatino Linotype" w:hAnsi="Palatino Linotype" w:cs="Palatino Linotype"/>
                <w:sz w:val="18"/>
              </w:rPr>
              <w:t>arg: name, type (zorunlu)</w:t>
            </w:r>
          </w:p>
        </w:tc>
        <w:tc>
          <w:tcPr>
            <w:tcW w:w="3742" w:type="dxa"/>
          </w:tcPr>
          <w:p w14:paraId="2A819A31">
            <w:pPr>
              <w:rPr>
                <w:rFonts w:hint="default" w:ascii="Palatino Linotype" w:hAnsi="Palatino Linotype" w:cs="Palatino Linotype"/>
              </w:rPr>
            </w:pPr>
            <w:r>
              <w:rPr>
                <w:rFonts w:hint="default" w:ascii="Palatino Linotype" w:hAnsi="Palatino Linotype" w:cs="Palatino Linotype"/>
                <w:sz w:val="18"/>
              </w:rPr>
              <w:t>Fonksiyon argümanları; metin içeriği repr değeri.</w:t>
            </w:r>
          </w:p>
        </w:tc>
      </w:tr>
      <w:tr w14:paraId="057AC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2A101647">
            <w:pPr>
              <w:rPr>
                <w:rFonts w:hint="default" w:ascii="Palatino Linotype" w:hAnsi="Palatino Linotype" w:cs="Palatino Linotype"/>
              </w:rPr>
            </w:pPr>
            <w:r>
              <w:rPr>
                <w:rFonts w:hint="default" w:ascii="Palatino Linotype" w:hAnsi="Palatino Linotype" w:cs="Palatino Linotype"/>
                <w:sz w:val="18"/>
              </w:rPr>
              <w:t>&lt;locals&gt; / &lt;var&gt;</w:t>
            </w:r>
          </w:p>
        </w:tc>
        <w:tc>
          <w:tcPr>
            <w:tcW w:w="2721" w:type="dxa"/>
          </w:tcPr>
          <w:p w14:paraId="5C0F18A8">
            <w:pPr>
              <w:rPr>
                <w:rFonts w:hint="default" w:ascii="Palatino Linotype" w:hAnsi="Palatino Linotype" w:cs="Palatino Linotype"/>
              </w:rPr>
            </w:pPr>
            <w:r>
              <w:rPr>
                <w:rFonts w:hint="default" w:ascii="Palatino Linotype" w:hAnsi="Palatino Linotype" w:cs="Palatino Linotype"/>
                <w:sz w:val="18"/>
              </w:rPr>
              <w:t>var: name, type (zorunlu)</w:t>
            </w:r>
          </w:p>
        </w:tc>
        <w:tc>
          <w:tcPr>
            <w:tcW w:w="3742" w:type="dxa"/>
          </w:tcPr>
          <w:p w14:paraId="3CC7840F">
            <w:pPr>
              <w:rPr>
                <w:rFonts w:hint="default" w:ascii="Palatino Linotype" w:hAnsi="Palatino Linotype" w:cs="Palatino Linotype"/>
              </w:rPr>
            </w:pPr>
            <w:r>
              <w:rPr>
                <w:rFonts w:hint="default" w:ascii="Palatino Linotype" w:hAnsi="Palatino Linotype" w:cs="Palatino Linotype"/>
                <w:sz w:val="18"/>
              </w:rPr>
              <w:t>Yerel değişkenler (call/return olaylarında; detailed'da line olaylarında da).</w:t>
            </w:r>
          </w:p>
        </w:tc>
      </w:tr>
      <w:tr w14:paraId="33A9C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251D8012">
            <w:pPr>
              <w:rPr>
                <w:rFonts w:hint="default" w:ascii="Palatino Linotype" w:hAnsi="Palatino Linotype" w:cs="Palatino Linotype"/>
              </w:rPr>
            </w:pPr>
            <w:r>
              <w:rPr>
                <w:rFonts w:hint="default" w:ascii="Palatino Linotype" w:hAnsi="Palatino Linotype" w:cs="Palatino Linotype"/>
                <w:sz w:val="18"/>
              </w:rPr>
              <w:t>&lt;return_value&gt;</w:t>
            </w:r>
          </w:p>
        </w:tc>
        <w:tc>
          <w:tcPr>
            <w:tcW w:w="2721" w:type="dxa"/>
          </w:tcPr>
          <w:p w14:paraId="4018232C">
            <w:pPr>
              <w:rPr>
                <w:rFonts w:hint="default" w:ascii="Palatino Linotype" w:hAnsi="Palatino Linotype" w:cs="Palatino Linotype"/>
              </w:rPr>
            </w:pPr>
            <w:r>
              <w:rPr>
                <w:rFonts w:hint="default" w:ascii="Palatino Linotype" w:hAnsi="Palatino Linotype" w:cs="Palatino Linotype"/>
                <w:sz w:val="18"/>
              </w:rPr>
              <w:t>name='return', type</w:t>
            </w:r>
          </w:p>
        </w:tc>
        <w:tc>
          <w:tcPr>
            <w:tcW w:w="3742" w:type="dxa"/>
          </w:tcPr>
          <w:p w14:paraId="133F1997">
            <w:pPr>
              <w:rPr>
                <w:rFonts w:hint="default" w:ascii="Palatino Linotype" w:hAnsi="Palatino Linotype" w:cs="Palatino Linotype"/>
              </w:rPr>
            </w:pPr>
            <w:r>
              <w:rPr>
                <w:rFonts w:hint="default" w:ascii="Palatino Linotype" w:hAnsi="Palatino Linotype" w:cs="Palatino Linotype"/>
                <w:sz w:val="18"/>
              </w:rPr>
              <w:t>Dönüş değeri; metin içeriği repr değeri.</w:t>
            </w:r>
          </w:p>
        </w:tc>
      </w:tr>
      <w:tr w14:paraId="33DCF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7A696FEB">
            <w:pPr>
              <w:rPr>
                <w:rFonts w:hint="default" w:ascii="Palatino Linotype" w:hAnsi="Palatino Linotype" w:cs="Palatino Linotype"/>
              </w:rPr>
            </w:pPr>
            <w:r>
              <w:rPr>
                <w:rFonts w:hint="default" w:ascii="Palatino Linotype" w:hAnsi="Palatino Linotype" w:cs="Palatino Linotype"/>
                <w:sz w:val="18"/>
              </w:rPr>
              <w:t>&lt;exception&gt;</w:t>
            </w:r>
          </w:p>
        </w:tc>
        <w:tc>
          <w:tcPr>
            <w:tcW w:w="2721" w:type="dxa"/>
          </w:tcPr>
          <w:p w14:paraId="54B3213A">
            <w:pPr>
              <w:rPr>
                <w:rFonts w:hint="default" w:ascii="Palatino Linotype" w:hAnsi="Palatino Linotype" w:cs="Palatino Linotype"/>
              </w:rPr>
            </w:pPr>
            <w:r>
              <w:rPr>
                <w:rFonts w:hint="default" w:ascii="Palatino Linotype" w:hAnsi="Palatino Linotype" w:cs="Palatino Linotype"/>
                <w:sz w:val="18"/>
              </w:rPr>
              <w:t>-</w:t>
            </w:r>
          </w:p>
        </w:tc>
        <w:tc>
          <w:tcPr>
            <w:tcW w:w="3742" w:type="dxa"/>
          </w:tcPr>
          <w:p w14:paraId="259C0BB2">
            <w:pPr>
              <w:rPr>
                <w:rFonts w:hint="default" w:ascii="Palatino Linotype" w:hAnsi="Palatino Linotype" w:cs="Palatino Linotype"/>
              </w:rPr>
            </w:pPr>
            <w:r>
              <w:rPr>
                <w:rFonts w:hint="default" w:ascii="Palatino Linotype" w:hAnsi="Palatino Linotype" w:cs="Palatino Linotype"/>
                <w:sz w:val="18"/>
              </w:rPr>
              <w:t>&lt;type&gt;, &lt;value&gt;, v2.2: &lt;traceback&gt; (tam stack trace metni).</w:t>
            </w:r>
          </w:p>
        </w:tc>
      </w:tr>
    </w:tbl>
    <w:p w14:paraId="61C57E5E">
      <w:pPr>
        <w:spacing w:after="40"/>
        <w:rPr>
          <w:rFonts w:hint="default" w:ascii="Palatino Linotype" w:hAnsi="Palatino Linotype" w:cs="Palatino Linotype"/>
        </w:rPr>
      </w:pPr>
    </w:p>
    <w:p w14:paraId="2A227CF5">
      <w:pPr>
        <w:shd w:val="clear" w:color="auto" w:fill="E8F0F8"/>
        <w:ind w:left="227"/>
        <w:jc w:val="both"/>
        <w:rPr>
          <w:rFonts w:hint="default" w:ascii="Palatino Linotype" w:hAnsi="Palatino Linotype" w:cs="Palatino Linotype"/>
        </w:rPr>
      </w:pPr>
      <w:r>
        <w:rPr>
          <w:rFonts w:hint="default" w:ascii="Palatino Linotype" w:hAnsi="Palatino Linotype" w:cs="Palatino Linotype"/>
          <w:b/>
        </w:rPr>
        <w:t xml:space="preserve">Not: </w:t>
      </w:r>
      <w:r>
        <w:rPr>
          <w:rFonts w:hint="default" w:ascii="Palatino Linotype" w:hAnsi="Palatino Linotype" w:cs="Palatino Linotype"/>
        </w:rPr>
        <w:t>CDATA kuralı: &lt;source&gt;, &lt;new&gt; ve &lt;old&gt; elementlerinin içeriği HTML varlıkları içeriyorsa yazım aşamasında CDATA bloklarına sarılır; içerikteki ']]&gt;' dizisi güvenli biçimde bölünür.</w:t>
      </w:r>
    </w:p>
    <w:p w14:paraId="40957BB1">
      <w:pPr>
        <w:pStyle w:val="3"/>
        <w:rPr>
          <w:rFonts w:hint="default" w:ascii="Palatino Linotype" w:hAnsi="Palatino Linotype" w:cs="Palatino Linotype"/>
        </w:rPr>
      </w:pPr>
      <w:bookmarkStart w:id="56" w:name="_Toc12815"/>
      <w:r>
        <w:rPr>
          <w:rFonts w:hint="default" w:ascii="Palatino Linotype" w:hAnsi="Palatino Linotype" w:cs="Palatino Linotype"/>
        </w:rPr>
        <w:t>9.4 JSON ve JSONL Formatları</w:t>
      </w:r>
      <w:bookmarkEnd w:id="56"/>
    </w:p>
    <w:p w14:paraId="0A56FD9F">
      <w:pPr>
        <w:jc w:val="both"/>
        <w:rPr>
          <w:rFonts w:hint="default" w:ascii="Palatino Linotype" w:hAnsi="Palatino Linotype" w:cs="Palatino Linotype"/>
        </w:rPr>
      </w:pPr>
      <w:r>
        <w:rPr>
          <w:rFonts w:hint="default" w:ascii="Palatino Linotype" w:hAnsi="Palatino Linotype" w:cs="Palatino Linotype"/>
          <w:b w:val="0"/>
          <w:i w:val="0"/>
        </w:rPr>
        <w:t>Programatik kullanımda (save_to_json / save_to_jsonl) olaylar düz liste olarak dışa aktarılır. JSON çıktısı {metadata, events} yapısındadır; JSONL her satırda bir olay nesnesi içerir. Olay alanları: seq, etype, timestamp, depth, thread_id, thread_name, frame{func, line, file}, source, args/locals ({value, type} sözlükleri), delta, return_value, exception. Bu formatlarda scope/loop hiyerarşisi uygulanmaz.</w:t>
      </w:r>
    </w:p>
    <w:p w14:paraId="6CED311E">
      <w:pPr>
        <w:pStyle w:val="3"/>
        <w:rPr>
          <w:rFonts w:hint="default" w:ascii="Palatino Linotype" w:hAnsi="Palatino Linotype" w:cs="Palatino Linotype"/>
        </w:rPr>
      </w:pPr>
      <w:bookmarkStart w:id="57" w:name="_Toc30754"/>
      <w:r>
        <w:rPr>
          <w:rFonts w:hint="default" w:ascii="Palatino Linotype" w:hAnsi="Palatino Linotype" w:cs="Palatino Linotype"/>
        </w:rPr>
        <w:t>9.5 XSD Doğrulama</w:t>
      </w:r>
      <w:bookmarkEnd w:id="57"/>
    </w:p>
    <w:p w14:paraId="67A1C590">
      <w:pPr>
        <w:jc w:val="both"/>
        <w:rPr>
          <w:rFonts w:hint="default" w:ascii="Palatino Linotype" w:hAnsi="Palatino Linotype" w:cs="Palatino Linotype"/>
        </w:rPr>
      </w:pPr>
      <w:r>
        <w:rPr>
          <w:rFonts w:hint="default" w:ascii="Palatino Linotype" w:hAnsi="Palatino Linotype" w:cs="Palatino Linotype"/>
          <w:b w:val="0"/>
          <w:i w:val="0"/>
        </w:rPr>
        <w:t>focustracer.validate.validator.validate_xml_against_xsd(xml_path), lxml ile XML'i ayrıştırır, kök elementteki schema_version özniteliğini okur ve schema/trace_schema_v&lt;sürüm&gt;.xsd dosyasını seçer. Tam sürüm XSD'si yoksa ana sürüme (örn. v2) geri düşer. Dönüş değeri (is_valid, errors) ikilisidir. Doğrulama, 'run' komutunda üretim sonrası otomatik, 'load' komutunda görüntüleme öncesi otomatik çalışır; her ikisinde de atlanabilir (--skip-validate / --no-validate).</w:t>
      </w:r>
    </w:p>
    <w:p w14:paraId="1CCAC93E">
      <w:pPr>
        <w:rPr>
          <w:rFonts w:hint="default" w:ascii="Palatino Linotype" w:hAnsi="Palatino Linotype" w:cs="Palatino Linotype"/>
        </w:rPr>
      </w:pPr>
      <w:r>
        <w:rPr>
          <w:rFonts w:hint="default" w:ascii="Palatino Linotype" w:hAnsi="Palatino Linotype" w:cs="Palatino Linotype"/>
        </w:rPr>
        <w:br w:type="page"/>
      </w:r>
    </w:p>
    <w:p w14:paraId="56F664B2">
      <w:pPr>
        <w:pStyle w:val="2"/>
        <w:rPr>
          <w:rFonts w:hint="default" w:ascii="Palatino Linotype" w:hAnsi="Palatino Linotype" w:cs="Palatino Linotype"/>
        </w:rPr>
      </w:pPr>
      <w:bookmarkStart w:id="58" w:name="_Toc19268"/>
      <w:r>
        <w:rPr>
          <w:rFonts w:hint="default" w:ascii="Palatino Linotype" w:hAnsi="Palatino Linotype" w:cs="Palatino Linotype"/>
        </w:rPr>
        <w:t>10. Post-Mortem Analiz: load Komutu ve Loader Altyapısı</w:t>
      </w:r>
      <w:bookmarkEnd w:id="58"/>
    </w:p>
    <w:p w14:paraId="53BAE66C">
      <w:pPr>
        <w:pStyle w:val="3"/>
        <w:rPr>
          <w:rFonts w:hint="default" w:ascii="Palatino Linotype" w:hAnsi="Palatino Linotype" w:cs="Palatino Linotype"/>
        </w:rPr>
      </w:pPr>
      <w:bookmarkStart w:id="59" w:name="_Toc3519"/>
      <w:r>
        <w:rPr>
          <w:rFonts w:hint="default" w:ascii="Palatino Linotype" w:hAnsi="Palatino Linotype" w:cs="Palatino Linotype"/>
        </w:rPr>
        <w:t>10.1 TraceLoader ve TraceDocument</w:t>
      </w:r>
      <w:bookmarkEnd w:id="59"/>
    </w:p>
    <w:p w14:paraId="61C0652C">
      <w:pPr>
        <w:jc w:val="both"/>
        <w:rPr>
          <w:rFonts w:hint="default" w:ascii="Palatino Linotype" w:hAnsi="Palatino Linotype" w:cs="Palatino Linotype"/>
        </w:rPr>
      </w:pPr>
      <w:r>
        <w:rPr>
          <w:rFonts w:hint="default" w:ascii="Palatino Linotype" w:hAnsi="Palatino Linotype" w:cs="Palatino Linotype"/>
          <w:b w:val="0"/>
          <w:i w:val="0"/>
        </w:rPr>
        <w:t>focustracer.core.loader.TraceLoader, kayıtlı XML dosyalarını Python veri yapılarına ayrıştırır; hem v2.x hiyerarşik formatını (thread/scope/loop/event) hem de v1 düz formatını okur. load() metodu bir TraceDocument döndürür:</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2"/>
        <w:gridCol w:w="5102"/>
      </w:tblGrid>
      <w:tr w14:paraId="52A2C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shd w:val="clear" w:color="auto" w:fill="1F4E79"/>
          </w:tcPr>
          <w:p w14:paraId="768C322D">
            <w:pPr>
              <w:rPr>
                <w:rFonts w:hint="default" w:ascii="Palatino Linotype" w:hAnsi="Palatino Linotype" w:cs="Palatino Linotype"/>
              </w:rPr>
            </w:pPr>
            <w:r>
              <w:rPr>
                <w:rFonts w:hint="default" w:ascii="Palatino Linotype" w:hAnsi="Palatino Linotype" w:cs="Palatino Linotype"/>
                <w:b/>
                <w:color w:val="FFFFFF"/>
                <w:sz w:val="18"/>
              </w:rPr>
              <w:t>TraceDocument Üyesi</w:t>
            </w:r>
          </w:p>
        </w:tc>
        <w:tc>
          <w:tcPr>
            <w:tcW w:w="5102" w:type="dxa"/>
            <w:shd w:val="clear" w:color="auto" w:fill="1F4E79"/>
          </w:tcPr>
          <w:p w14:paraId="74E2DB94">
            <w:pPr>
              <w:rPr>
                <w:rFonts w:hint="default" w:ascii="Palatino Linotype" w:hAnsi="Palatino Linotype" w:cs="Palatino Linotype"/>
              </w:rPr>
            </w:pPr>
            <w:r>
              <w:rPr>
                <w:rFonts w:hint="default" w:ascii="Palatino Linotype" w:hAnsi="Palatino Linotype" w:cs="Palatino Linotype"/>
                <w:b/>
                <w:color w:val="FFFFFF"/>
                <w:sz w:val="18"/>
              </w:rPr>
              <w:t>Açıklama</w:t>
            </w:r>
          </w:p>
        </w:tc>
      </w:tr>
      <w:tr w14:paraId="3ECB6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tcPr>
          <w:p w14:paraId="17956575">
            <w:pPr>
              <w:rPr>
                <w:rFonts w:hint="default" w:ascii="Palatino Linotype" w:hAnsi="Palatino Linotype" w:cs="Palatino Linotype"/>
              </w:rPr>
            </w:pPr>
            <w:r>
              <w:rPr>
                <w:rFonts w:hint="default" w:ascii="Palatino Linotype" w:hAnsi="Palatino Linotype" w:cs="Palatino Linotype"/>
                <w:sz w:val="18"/>
              </w:rPr>
              <w:t>schema_version</w:t>
            </w:r>
          </w:p>
        </w:tc>
        <w:tc>
          <w:tcPr>
            <w:tcW w:w="5102" w:type="dxa"/>
          </w:tcPr>
          <w:p w14:paraId="401338FC">
            <w:pPr>
              <w:rPr>
                <w:rFonts w:hint="default" w:ascii="Palatino Linotype" w:hAnsi="Palatino Linotype" w:cs="Palatino Linotype"/>
              </w:rPr>
            </w:pPr>
            <w:r>
              <w:rPr>
                <w:rFonts w:hint="default" w:ascii="Palatino Linotype" w:hAnsi="Palatino Linotype" w:cs="Palatino Linotype"/>
                <w:sz w:val="18"/>
              </w:rPr>
              <w:t>Dosyanın şema sürümü ('1.0' varsayılanıyla).</w:t>
            </w:r>
          </w:p>
        </w:tc>
      </w:tr>
      <w:tr w14:paraId="13AD6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tcPr>
          <w:p w14:paraId="12B05115">
            <w:pPr>
              <w:rPr>
                <w:rFonts w:hint="default" w:ascii="Palatino Linotype" w:hAnsi="Palatino Linotype" w:cs="Palatino Linotype"/>
              </w:rPr>
            </w:pPr>
            <w:r>
              <w:rPr>
                <w:rFonts w:hint="default" w:ascii="Palatino Linotype" w:hAnsi="Palatino Linotype" w:cs="Palatino Linotype"/>
                <w:sz w:val="18"/>
              </w:rPr>
              <w:t>metadata</w:t>
            </w:r>
          </w:p>
        </w:tc>
        <w:tc>
          <w:tcPr>
            <w:tcW w:w="5102" w:type="dxa"/>
          </w:tcPr>
          <w:p w14:paraId="7E771E60">
            <w:pPr>
              <w:rPr>
                <w:rFonts w:hint="default" w:ascii="Palatino Linotype" w:hAnsi="Palatino Linotype" w:cs="Palatino Linotype"/>
              </w:rPr>
            </w:pPr>
            <w:r>
              <w:rPr>
                <w:rFonts w:hint="default" w:ascii="Palatino Linotype" w:hAnsi="Palatino Linotype" w:cs="Palatino Linotype"/>
                <w:sz w:val="18"/>
              </w:rPr>
              <w:t>Ayrıştırılmış metadata sözlüğü (statistics, targets, source_files dahil).</w:t>
            </w:r>
          </w:p>
        </w:tc>
      </w:tr>
      <w:tr w14:paraId="47EF7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tcPr>
          <w:p w14:paraId="135FCB2E">
            <w:pPr>
              <w:rPr>
                <w:rFonts w:hint="default" w:ascii="Palatino Linotype" w:hAnsi="Palatino Linotype" w:cs="Palatino Linotype"/>
              </w:rPr>
            </w:pPr>
            <w:r>
              <w:rPr>
                <w:rFonts w:hint="default" w:ascii="Palatino Linotype" w:hAnsi="Palatino Linotype" w:cs="Palatino Linotype"/>
                <w:sz w:val="18"/>
              </w:rPr>
              <w:t>nodes</w:t>
            </w:r>
          </w:p>
        </w:tc>
        <w:tc>
          <w:tcPr>
            <w:tcW w:w="5102" w:type="dxa"/>
          </w:tcPr>
          <w:p w14:paraId="0BB547C2">
            <w:pPr>
              <w:rPr>
                <w:rFonts w:hint="default" w:ascii="Palatino Linotype" w:hAnsi="Palatino Linotype" w:cs="Palatino Linotype"/>
              </w:rPr>
            </w:pPr>
            <w:r>
              <w:rPr>
                <w:rFonts w:hint="default" w:ascii="Palatino Linotype" w:hAnsi="Palatino Linotype" w:cs="Palatino Linotype"/>
                <w:sz w:val="18"/>
              </w:rPr>
              <w:t>Üst düzey düğüm listesi (thread/scope/loop/event ağaçları).</w:t>
            </w:r>
          </w:p>
        </w:tc>
      </w:tr>
      <w:tr w14:paraId="5938F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tcPr>
          <w:p w14:paraId="380A6239">
            <w:pPr>
              <w:rPr>
                <w:rFonts w:hint="default" w:ascii="Palatino Linotype" w:hAnsi="Palatino Linotype" w:cs="Palatino Linotype"/>
              </w:rPr>
            </w:pPr>
            <w:r>
              <w:rPr>
                <w:rFonts w:hint="default" w:ascii="Palatino Linotype" w:hAnsi="Palatino Linotype" w:cs="Palatino Linotype"/>
                <w:sz w:val="18"/>
              </w:rPr>
              <w:t>total_events / total_duration / start_time / end_time</w:t>
            </w:r>
          </w:p>
        </w:tc>
        <w:tc>
          <w:tcPr>
            <w:tcW w:w="5102" w:type="dxa"/>
          </w:tcPr>
          <w:p w14:paraId="249C8879">
            <w:pPr>
              <w:rPr>
                <w:rFonts w:hint="default" w:ascii="Palatino Linotype" w:hAnsi="Palatino Linotype" w:cs="Palatino Linotype"/>
              </w:rPr>
            </w:pPr>
            <w:r>
              <w:rPr>
                <w:rFonts w:hint="default" w:ascii="Palatino Linotype" w:hAnsi="Palatino Linotype" w:cs="Palatino Linotype"/>
                <w:sz w:val="18"/>
              </w:rPr>
              <w:t>İstatistik kısayol özellikleri.</w:t>
            </w:r>
          </w:p>
        </w:tc>
      </w:tr>
      <w:tr w14:paraId="1BB3F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tcPr>
          <w:p w14:paraId="7F3234CC">
            <w:pPr>
              <w:rPr>
                <w:rFonts w:hint="default" w:ascii="Palatino Linotype" w:hAnsi="Palatino Linotype" w:cs="Palatino Linotype"/>
              </w:rPr>
            </w:pPr>
            <w:r>
              <w:rPr>
                <w:rFonts w:hint="default" w:ascii="Palatino Linotype" w:hAnsi="Palatino Linotype" w:cs="Palatino Linotype"/>
                <w:sz w:val="18"/>
              </w:rPr>
              <w:t>targets</w:t>
            </w:r>
          </w:p>
        </w:tc>
        <w:tc>
          <w:tcPr>
            <w:tcW w:w="5102" w:type="dxa"/>
          </w:tcPr>
          <w:p w14:paraId="35F419DB">
            <w:pPr>
              <w:rPr>
                <w:rFonts w:hint="default" w:ascii="Palatino Linotype" w:hAnsi="Palatino Linotype" w:cs="Palatino Linotype"/>
              </w:rPr>
            </w:pPr>
            <w:r>
              <w:rPr>
                <w:rFonts w:hint="default" w:ascii="Palatino Linotype" w:hAnsi="Palatino Linotype" w:cs="Palatino Linotype"/>
                <w:sz w:val="18"/>
              </w:rPr>
              <w:t>v2.2: enstrümante edilen hedeflerin listesi [{type, name}].</w:t>
            </w:r>
          </w:p>
        </w:tc>
      </w:tr>
      <w:tr w14:paraId="203C5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tcPr>
          <w:p w14:paraId="30B7A4E2">
            <w:pPr>
              <w:rPr>
                <w:rFonts w:hint="default" w:ascii="Palatino Linotype" w:hAnsi="Palatino Linotype" w:cs="Palatino Linotype"/>
              </w:rPr>
            </w:pPr>
            <w:r>
              <w:rPr>
                <w:rFonts w:hint="default" w:ascii="Palatino Linotype" w:hAnsi="Palatino Linotype" w:cs="Palatino Linotype"/>
                <w:sz w:val="18"/>
              </w:rPr>
              <w:t>count_threads() / count_scopes() / count_loops()</w:t>
            </w:r>
          </w:p>
        </w:tc>
        <w:tc>
          <w:tcPr>
            <w:tcW w:w="5102" w:type="dxa"/>
          </w:tcPr>
          <w:p w14:paraId="5055AB31">
            <w:pPr>
              <w:rPr>
                <w:rFonts w:hint="default" w:ascii="Palatino Linotype" w:hAnsi="Palatino Linotype" w:cs="Palatino Linotype"/>
              </w:rPr>
            </w:pPr>
            <w:r>
              <w:rPr>
                <w:rFonts w:hint="default" w:ascii="Palatino Linotype" w:hAnsi="Palatino Linotype" w:cs="Palatino Linotype"/>
                <w:sz w:val="18"/>
              </w:rPr>
              <w:t>Ağaç genelinde düğüm sayaçları.</w:t>
            </w:r>
          </w:p>
        </w:tc>
      </w:tr>
      <w:tr w14:paraId="4F37B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tcPr>
          <w:p w14:paraId="589EA743">
            <w:pPr>
              <w:rPr>
                <w:rFonts w:hint="default" w:ascii="Palatino Linotype" w:hAnsi="Palatino Linotype" w:cs="Palatino Linotype"/>
              </w:rPr>
            </w:pPr>
            <w:r>
              <w:rPr>
                <w:rFonts w:hint="default" w:ascii="Palatino Linotype" w:hAnsi="Palatino Linotype" w:cs="Palatino Linotype"/>
                <w:sz w:val="18"/>
              </w:rPr>
              <w:t>event_type_counts()</w:t>
            </w:r>
          </w:p>
        </w:tc>
        <w:tc>
          <w:tcPr>
            <w:tcW w:w="5102" w:type="dxa"/>
          </w:tcPr>
          <w:p w14:paraId="05B238EB">
            <w:pPr>
              <w:rPr>
                <w:rFonts w:hint="default" w:ascii="Palatino Linotype" w:hAnsi="Palatino Linotype" w:cs="Palatino Linotype"/>
              </w:rPr>
            </w:pPr>
            <w:r>
              <w:rPr>
                <w:rFonts w:hint="default" w:ascii="Palatino Linotype" w:hAnsi="Palatino Linotype" w:cs="Palatino Linotype"/>
                <w:sz w:val="18"/>
              </w:rPr>
              <w:t>Tüm ağaçtaki call/line/return/exception sayıları.</w:t>
            </w:r>
          </w:p>
        </w:tc>
      </w:tr>
    </w:tbl>
    <w:p w14:paraId="19DF1F62">
      <w:pPr>
        <w:spacing w:after="40"/>
        <w:rPr>
          <w:rFonts w:hint="default" w:ascii="Palatino Linotype" w:hAnsi="Palatino Linotype" w:cs="Palatino Linotype"/>
        </w:rPr>
      </w:pPr>
    </w:p>
    <w:p w14:paraId="68172431">
      <w:pPr>
        <w:jc w:val="both"/>
        <w:rPr>
          <w:rFonts w:hint="default" w:ascii="Palatino Linotype" w:hAnsi="Palatino Linotype" w:cs="Palatino Linotype"/>
        </w:rPr>
      </w:pPr>
      <w:r>
        <w:rPr>
          <w:rFonts w:hint="default" w:ascii="Palatino Linotype" w:hAnsi="Palatino Linotype" w:cs="Palatino Linotype"/>
          <w:b w:val="0"/>
          <w:i w:val="0"/>
        </w:rPr>
        <w:t>Hatalar açık biçimde raporlanır: dosya yoksa FileNotFoundError, XML bozuksa ValueError yükseltilir; CLI bunları kullanıcı dostu mesajlara çevirir.</w:t>
      </w:r>
    </w:p>
    <w:p w14:paraId="16A4B3D1">
      <w:pPr>
        <w:pStyle w:val="3"/>
        <w:rPr>
          <w:rFonts w:hint="default" w:ascii="Palatino Linotype" w:hAnsi="Palatino Linotype" w:cs="Palatino Linotype"/>
        </w:rPr>
      </w:pPr>
      <w:bookmarkStart w:id="60" w:name="_Toc20186"/>
      <w:r>
        <w:rPr>
          <w:rFonts w:hint="default" w:ascii="Palatino Linotype" w:hAnsi="Palatino Linotype" w:cs="Palatino Linotype"/>
        </w:rPr>
        <w:t>10.2 TraceDisplayer</w:t>
      </w:r>
      <w:bookmarkEnd w:id="60"/>
    </w:p>
    <w:p w14:paraId="0C8B2E2E">
      <w:pPr>
        <w:jc w:val="both"/>
        <w:rPr>
          <w:rFonts w:hint="default" w:ascii="Palatino Linotype" w:hAnsi="Palatino Linotype" w:cs="Palatino Linotype"/>
        </w:rPr>
      </w:pPr>
      <w:r>
        <w:rPr>
          <w:rFonts w:hint="default" w:ascii="Palatino Linotype" w:hAnsi="Palatino Linotype" w:cs="Palatino Linotype"/>
          <w:b w:val="0"/>
          <w:i w:val="0"/>
        </w:rPr>
        <w:t>focustracer.core.display.TraceDisplayer, TraceDocument'ı rich kütüphanesi ile üç bölüm halinde görselleştirir: (1) dosya adı, şema sürümü, süre, olay ve thread sayısını içeren başlık paneli; (2) olay istatistikleri tablosu ve v2.2 hedef listesi; (3) hiyerarşik yürütme ağacı. rich kurulu değilse düz metin görünümüne otomatik geri düşülür. Ağaçta scope'lar argümanları ve v2.2 süresiyle, döngüler iterasyon sayısı ve değişken özetiyle, satır olayları yalnızca delta içeriyorsa (+eklendi / değişti / -silindi gösterimiyle), istisnalar tip, mesaj ve traceback'in ilk 6 satırıyla gösterilir.</w:t>
      </w:r>
    </w:p>
    <w:p w14:paraId="52FE1A42">
      <w:pPr>
        <w:pStyle w:val="3"/>
        <w:rPr>
          <w:rFonts w:hint="default" w:ascii="Palatino Linotype" w:hAnsi="Palatino Linotype" w:cs="Palatino Linotype"/>
        </w:rPr>
      </w:pPr>
      <w:bookmarkStart w:id="61" w:name="_Toc32085"/>
      <w:r>
        <w:rPr>
          <w:rFonts w:hint="default" w:ascii="Palatino Linotype" w:hAnsi="Palatino Linotype" w:cs="Palatino Linotype"/>
        </w:rPr>
        <w:t>10.3 Tipik Post-Mortem İş Akışı</w:t>
      </w:r>
      <w:bookmarkEnd w:id="61"/>
    </w:p>
    <w:p w14:paraId="2B7D2E5C">
      <w:pPr>
        <w:pStyle w:val="31"/>
        <w:jc w:val="both"/>
        <w:rPr>
          <w:rFonts w:hint="default" w:ascii="Palatino Linotype" w:hAnsi="Palatino Linotype" w:cs="Palatino Linotype"/>
        </w:rPr>
      </w:pPr>
      <w:r>
        <w:rPr>
          <w:rFonts w:hint="default" w:ascii="Palatino Linotype" w:hAnsi="Palatino Linotype" w:cs="Palatino Linotype"/>
        </w:rPr>
        <w:t>Trace'i üret: focustracer run --target-script app.py --function process</w:t>
      </w:r>
    </w:p>
    <w:p w14:paraId="56EA55CA">
      <w:pPr>
        <w:pStyle w:val="31"/>
        <w:jc w:val="both"/>
        <w:rPr>
          <w:rFonts w:hint="default" w:ascii="Palatino Linotype" w:hAnsi="Palatino Linotype" w:cs="Palatino Linotype"/>
        </w:rPr>
      </w:pPr>
      <w:r>
        <w:rPr>
          <w:rFonts w:hint="default" w:ascii="Palatino Linotype" w:hAnsi="Palatino Linotype" w:cs="Palatino Linotype"/>
        </w:rPr>
        <w:t>Genel görünüm: focustracer load output/&lt;dosya&gt;.xml --summary</w:t>
      </w:r>
    </w:p>
    <w:p w14:paraId="46DF948B">
      <w:pPr>
        <w:pStyle w:val="31"/>
        <w:jc w:val="both"/>
        <w:rPr>
          <w:rFonts w:hint="default" w:ascii="Palatino Linotype" w:hAnsi="Palatino Linotype" w:cs="Palatino Linotype"/>
        </w:rPr>
      </w:pPr>
      <w:r>
        <w:rPr>
          <w:rFonts w:hint="default" w:ascii="Palatino Linotype" w:hAnsi="Palatino Linotype" w:cs="Palatino Linotype"/>
        </w:rPr>
        <w:t>Şüpheli fonksiyona odaklan: focustracer load output/&lt;dosya&gt;.xml --filter-function process</w:t>
      </w:r>
    </w:p>
    <w:p w14:paraId="63211F1B">
      <w:pPr>
        <w:pStyle w:val="31"/>
        <w:jc w:val="both"/>
        <w:rPr>
          <w:rFonts w:hint="default" w:ascii="Palatino Linotype" w:hAnsi="Palatino Linotype" w:cs="Palatino Linotype"/>
        </w:rPr>
      </w:pPr>
      <w:r>
        <w:rPr>
          <w:rFonts w:hint="default" w:ascii="Palatino Linotype" w:hAnsi="Palatino Linotype" w:cs="Palatino Linotype"/>
        </w:rPr>
        <w:t>Çok thread'li senaryoda tek thread'i incele: --filter-thread &lt;id|ad&gt;</w:t>
      </w:r>
    </w:p>
    <w:p w14:paraId="7B463D50">
      <w:pPr>
        <w:pStyle w:val="31"/>
        <w:jc w:val="both"/>
        <w:rPr>
          <w:rFonts w:hint="default" w:ascii="Palatino Linotype" w:hAnsi="Palatino Linotype" w:cs="Palatino Linotype"/>
        </w:rPr>
      </w:pPr>
      <w:r>
        <w:rPr>
          <w:rFonts w:hint="default" w:ascii="Palatino Linotype" w:hAnsi="Palatino Linotype" w:cs="Palatino Linotype"/>
        </w:rPr>
        <w:t>Gerekirse ham XML'i bir editörde veya harici araçta aç; şema referansı için Bölüm 9.3'ü kullan.</w:t>
      </w:r>
    </w:p>
    <w:p w14:paraId="1B4217D6">
      <w:pPr>
        <w:rPr>
          <w:rFonts w:hint="default" w:ascii="Palatino Linotype" w:hAnsi="Palatino Linotype" w:cs="Palatino Linotype"/>
        </w:rPr>
      </w:pPr>
      <w:r>
        <w:rPr>
          <w:rFonts w:hint="default" w:ascii="Palatino Linotype" w:hAnsi="Palatino Linotype" w:cs="Palatino Linotype"/>
        </w:rPr>
        <w:br w:type="page"/>
      </w:r>
    </w:p>
    <w:p w14:paraId="44B04FFD">
      <w:pPr>
        <w:pStyle w:val="2"/>
        <w:rPr>
          <w:rFonts w:hint="default" w:ascii="Palatino Linotype" w:hAnsi="Palatino Linotype" w:cs="Palatino Linotype"/>
        </w:rPr>
      </w:pPr>
      <w:bookmarkStart w:id="62" w:name="_Toc14896"/>
      <w:r>
        <w:rPr>
          <w:rFonts w:hint="default" w:ascii="Palatino Linotype" w:hAnsi="Palatino Linotype" w:cs="Palatino Linotype"/>
        </w:rPr>
        <w:t>11. Web GUI</w:t>
      </w:r>
      <w:bookmarkEnd w:id="62"/>
    </w:p>
    <w:p w14:paraId="356CDEC2">
      <w:pPr>
        <w:pStyle w:val="3"/>
        <w:rPr>
          <w:rFonts w:hint="default" w:ascii="Palatino Linotype" w:hAnsi="Palatino Linotype" w:cs="Palatino Linotype"/>
        </w:rPr>
      </w:pPr>
      <w:bookmarkStart w:id="63" w:name="_Toc4520"/>
      <w:r>
        <w:rPr>
          <w:rFonts w:hint="default" w:ascii="Palatino Linotype" w:hAnsi="Palatino Linotype" w:cs="Palatino Linotype"/>
        </w:rPr>
        <w:t>11.1 Genel Mimari</w:t>
      </w:r>
      <w:bookmarkEnd w:id="63"/>
    </w:p>
    <w:p w14:paraId="3BFE50C8">
      <w:pPr>
        <w:jc w:val="both"/>
        <w:rPr>
          <w:rFonts w:hint="default" w:ascii="Palatino Linotype" w:hAnsi="Palatino Linotype" w:cs="Palatino Linotype"/>
        </w:rPr>
      </w:pPr>
      <w:r>
        <w:rPr>
          <w:rFonts w:hint="default" w:ascii="Palatino Linotype" w:hAnsi="Palatino Linotype" w:cs="Palatino Linotype"/>
          <w:b w:val="0"/>
          <w:i w:val="0"/>
        </w:rPr>
        <w:t>GUI, tek işlemde çalışan bir FastAPI backend'i (focustracer.gui.server) ve önceden derlenmiş bir React/Vite SPA'dan oluşur. 'focustracer gui' komutu Uvicorn'u başlatır, statik dist/ içeriğini servis eder ve varsayılan olarak tarayıcıyı http://127.0.0.1:8765 adresinde açar. Trace işleri (job) bellek içi bir kuyrukta tutulur ve arka plan thread'lerinde yürütülür; log satırları SSE ile tarayıcıya canlı aktarılır.</w:t>
      </w:r>
    </w:p>
    <w:p w14:paraId="46CFFC87">
      <w:pPr>
        <w:pStyle w:val="3"/>
        <w:rPr>
          <w:rFonts w:hint="default" w:ascii="Palatino Linotype" w:hAnsi="Palatino Linotype" w:cs="Palatino Linotype"/>
        </w:rPr>
      </w:pPr>
      <w:bookmarkStart w:id="64" w:name="_Toc27733"/>
      <w:r>
        <w:rPr>
          <w:rFonts w:hint="default" w:ascii="Palatino Linotype" w:hAnsi="Palatino Linotype" w:cs="Palatino Linotype"/>
        </w:rPr>
        <w:t>11.2 Kalıcı Ayarlar</w:t>
      </w:r>
      <w:bookmarkEnd w:id="64"/>
    </w:p>
    <w:p w14:paraId="73F54B4B">
      <w:pPr>
        <w:jc w:val="both"/>
        <w:rPr>
          <w:rFonts w:hint="default" w:ascii="Palatino Linotype" w:hAnsi="Palatino Linotype" w:cs="Palatino Linotype"/>
        </w:rPr>
      </w:pPr>
      <w:r>
        <w:rPr>
          <w:rFonts w:hint="default" w:ascii="Palatino Linotype" w:hAnsi="Palatino Linotype" w:cs="Palatino Linotype"/>
          <w:b w:val="0"/>
          <w:i w:val="0"/>
        </w:rPr>
        <w:t>Ayarlar ~/.focustracer/settings.json dosyasında saklanır. Varsayılanlar:</w:t>
      </w:r>
    </w:p>
    <w:p w14:paraId="203E99DB">
      <w:pPr>
        <w:pBdr>
          <w:top w:val="single" w:color="D0D0D0" w:sz="4" w:space="4"/>
          <w:left w:val="single" w:color="D0D0D0" w:sz="4" w:space="4"/>
          <w:bottom w:val="single" w:color="D0D0D0" w:sz="4" w:space="4"/>
          <w:right w:val="single" w:color="D0D0D0" w:sz="4" w:space="4"/>
        </w:pBdr>
        <w:shd w:val="clear" w:color="auto" w:fill="F2F2F2"/>
        <w:spacing w:before="80" w:after="160"/>
        <w:ind w:left="170"/>
        <w:rPr>
          <w:rFonts w:hint="default" w:ascii="Palatino Linotype" w:hAnsi="Palatino Linotype" w:cs="Palatino Linotype"/>
        </w:rPr>
      </w:pPr>
      <w:r>
        <w:rPr>
          <w:rFonts w:hint="default" w:ascii="Palatino Linotype" w:hAnsi="Palatino Linotype" w:cs="Palatino Linotype"/>
          <w:sz w:val="18"/>
        </w:rPr>
        <w:t>{</w:t>
      </w:r>
      <w:r>
        <w:rPr>
          <w:rFonts w:hint="default" w:ascii="Palatino Linotype" w:hAnsi="Palatino Linotype" w:cs="Palatino Linotype"/>
        </w:rPr>
        <w:br w:type="textWrapping"/>
      </w:r>
      <w:r>
        <w:rPr>
          <w:rFonts w:hint="default" w:ascii="Palatino Linotype" w:hAnsi="Palatino Linotype" w:cs="Palatino Linotype"/>
          <w:sz w:val="18"/>
        </w:rPr>
        <w:t xml:space="preserve">  "agent": "ollama",</w:t>
      </w:r>
      <w:r>
        <w:rPr>
          <w:rFonts w:hint="default" w:ascii="Palatino Linotype" w:hAnsi="Palatino Linotype" w:cs="Palatino Linotype"/>
        </w:rPr>
        <w:br w:type="textWrapping"/>
      </w:r>
      <w:r>
        <w:rPr>
          <w:rFonts w:hint="default" w:ascii="Palatino Linotype" w:hAnsi="Palatino Linotype" w:cs="Palatino Linotype"/>
          <w:sz w:val="18"/>
        </w:rPr>
        <w:t xml:space="preserve">  "model": "qwen2.5:3b",</w:t>
      </w:r>
      <w:r>
        <w:rPr>
          <w:rFonts w:hint="default" w:ascii="Palatino Linotype" w:hAnsi="Palatino Linotype" w:cs="Palatino Linotype"/>
        </w:rPr>
        <w:br w:type="textWrapping"/>
      </w:r>
      <w:r>
        <w:rPr>
          <w:rFonts w:hint="default" w:ascii="Palatino Linotype" w:hAnsi="Palatino Linotype" w:cs="Palatino Linotype"/>
          <w:sz w:val="18"/>
        </w:rPr>
        <w:t xml:space="preserve">  "ollama_url": "http://localhost:11434",</w:t>
      </w:r>
      <w:r>
        <w:rPr>
          <w:rFonts w:hint="default" w:ascii="Palatino Linotype" w:hAnsi="Palatino Linotype" w:cs="Palatino Linotype"/>
        </w:rPr>
        <w:br w:type="textWrapping"/>
      </w:r>
      <w:r>
        <w:rPr>
          <w:rFonts w:hint="default" w:ascii="Palatino Linotype" w:hAnsi="Palatino Linotype" w:cs="Palatino Linotype"/>
          <w:sz w:val="18"/>
        </w:rPr>
        <w:t xml:space="preserve">  "opencode_cmd": "opencode",</w:t>
      </w:r>
      <w:r>
        <w:rPr>
          <w:rFonts w:hint="default" w:ascii="Palatino Linotype" w:hAnsi="Palatino Linotype" w:cs="Palatino Linotype"/>
        </w:rPr>
        <w:br w:type="textWrapping"/>
      </w:r>
      <w:r>
        <w:rPr>
          <w:rFonts w:hint="default" w:ascii="Palatino Linotype" w:hAnsi="Palatino Linotype" w:cs="Palatino Linotype"/>
          <w:sz w:val="18"/>
        </w:rPr>
        <w:t xml:space="preserve">  "recent_projects": []</w:t>
      </w:r>
      <w:r>
        <w:rPr>
          <w:rFonts w:hint="default" w:ascii="Palatino Linotype" w:hAnsi="Palatino Linotype" w:cs="Palatino Linotype"/>
        </w:rPr>
        <w:br w:type="textWrapping"/>
      </w:r>
      <w:r>
        <w:rPr>
          <w:rFonts w:hint="default" w:ascii="Palatino Linotype" w:hAnsi="Palatino Linotype" w:cs="Palatino Linotype"/>
          <w:sz w:val="18"/>
        </w:rPr>
        <w:t>}</w:t>
      </w:r>
    </w:p>
    <w:p w14:paraId="5F8567B1">
      <w:pPr>
        <w:jc w:val="both"/>
        <w:rPr>
          <w:rFonts w:hint="default" w:ascii="Palatino Linotype" w:hAnsi="Palatino Linotype" w:cs="Palatino Linotype"/>
        </w:rPr>
      </w:pPr>
      <w:r>
        <w:rPr>
          <w:rFonts w:hint="default" w:ascii="Palatino Linotype" w:hAnsi="Palatino Linotype" w:cs="Palatino Linotype"/>
          <w:b w:val="0"/>
          <w:i w:val="0"/>
        </w:rPr>
        <w:t>recent_projects listesi, dosya gezgini kullanıldıkça otomatik güncellenir ve en fazla son 10 projeyi tutar.</w:t>
      </w:r>
    </w:p>
    <w:p w14:paraId="51486ED0">
      <w:pPr>
        <w:pStyle w:val="3"/>
        <w:rPr>
          <w:rFonts w:hint="default" w:ascii="Palatino Linotype" w:hAnsi="Palatino Linotype" w:cs="Palatino Linotype"/>
        </w:rPr>
      </w:pPr>
      <w:bookmarkStart w:id="65" w:name="_Toc22401"/>
      <w:r>
        <w:rPr>
          <w:rFonts w:hint="default" w:ascii="Palatino Linotype" w:hAnsi="Palatino Linotype" w:cs="Palatino Linotype"/>
        </w:rPr>
        <w:t>11.3 REST API Referansı</w:t>
      </w:r>
      <w:bookmarkEnd w:id="65"/>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21"/>
        <w:gridCol w:w="1247"/>
        <w:gridCol w:w="4535"/>
      </w:tblGrid>
      <w:tr w14:paraId="2A8A2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721" w:type="dxa"/>
            <w:shd w:val="clear" w:color="auto" w:fill="1F4E79"/>
          </w:tcPr>
          <w:p w14:paraId="4B6F4DA6">
            <w:pPr>
              <w:rPr>
                <w:rFonts w:hint="default" w:ascii="Palatino Linotype" w:hAnsi="Palatino Linotype" w:cs="Palatino Linotype"/>
              </w:rPr>
            </w:pPr>
            <w:r>
              <w:rPr>
                <w:rFonts w:hint="default" w:ascii="Palatino Linotype" w:hAnsi="Palatino Linotype" w:cs="Palatino Linotype"/>
                <w:b/>
                <w:color w:val="FFFFFF"/>
                <w:sz w:val="18"/>
              </w:rPr>
              <w:t>Uç Nokta</w:t>
            </w:r>
          </w:p>
        </w:tc>
        <w:tc>
          <w:tcPr>
            <w:tcW w:w="1247" w:type="dxa"/>
            <w:shd w:val="clear" w:color="auto" w:fill="1F4E79"/>
          </w:tcPr>
          <w:p w14:paraId="295EC5BB">
            <w:pPr>
              <w:rPr>
                <w:rFonts w:hint="default" w:ascii="Palatino Linotype" w:hAnsi="Palatino Linotype" w:cs="Palatino Linotype"/>
              </w:rPr>
            </w:pPr>
            <w:r>
              <w:rPr>
                <w:rFonts w:hint="default" w:ascii="Palatino Linotype" w:hAnsi="Palatino Linotype" w:cs="Palatino Linotype"/>
                <w:b/>
                <w:color w:val="FFFFFF"/>
                <w:sz w:val="18"/>
              </w:rPr>
              <w:t>Metot</w:t>
            </w:r>
          </w:p>
        </w:tc>
        <w:tc>
          <w:tcPr>
            <w:tcW w:w="4535" w:type="dxa"/>
            <w:shd w:val="clear" w:color="auto" w:fill="1F4E79"/>
          </w:tcPr>
          <w:p w14:paraId="61DD8DCB">
            <w:pPr>
              <w:rPr>
                <w:rFonts w:hint="default" w:ascii="Palatino Linotype" w:hAnsi="Palatino Linotype" w:cs="Palatino Linotype"/>
              </w:rPr>
            </w:pPr>
            <w:r>
              <w:rPr>
                <w:rFonts w:hint="default" w:ascii="Palatino Linotype" w:hAnsi="Palatino Linotype" w:cs="Palatino Linotype"/>
                <w:b/>
                <w:color w:val="FFFFFF"/>
                <w:sz w:val="18"/>
              </w:rPr>
              <w:t>Açıklama</w:t>
            </w:r>
          </w:p>
        </w:tc>
      </w:tr>
      <w:tr w14:paraId="5E78C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1" w:type="dxa"/>
          </w:tcPr>
          <w:p w14:paraId="63A229DF">
            <w:pPr>
              <w:rPr>
                <w:rFonts w:hint="default" w:ascii="Palatino Linotype" w:hAnsi="Palatino Linotype" w:cs="Palatino Linotype"/>
              </w:rPr>
            </w:pPr>
            <w:r>
              <w:rPr>
                <w:rFonts w:hint="default" w:ascii="Palatino Linotype" w:hAnsi="Palatino Linotype" w:cs="Palatino Linotype"/>
                <w:sz w:val="18"/>
              </w:rPr>
              <w:t>/api/settings</w:t>
            </w:r>
          </w:p>
        </w:tc>
        <w:tc>
          <w:tcPr>
            <w:tcW w:w="1247" w:type="dxa"/>
          </w:tcPr>
          <w:p w14:paraId="36BC8CD5">
            <w:pPr>
              <w:rPr>
                <w:rFonts w:hint="default" w:ascii="Palatino Linotype" w:hAnsi="Palatino Linotype" w:cs="Palatino Linotype"/>
              </w:rPr>
            </w:pPr>
            <w:r>
              <w:rPr>
                <w:rFonts w:hint="default" w:ascii="Palatino Linotype" w:hAnsi="Palatino Linotype" w:cs="Palatino Linotype"/>
                <w:sz w:val="18"/>
              </w:rPr>
              <w:t>GET / POST</w:t>
            </w:r>
          </w:p>
        </w:tc>
        <w:tc>
          <w:tcPr>
            <w:tcW w:w="4535" w:type="dxa"/>
          </w:tcPr>
          <w:p w14:paraId="3A8D7AB0">
            <w:pPr>
              <w:rPr>
                <w:rFonts w:hint="default" w:ascii="Palatino Linotype" w:hAnsi="Palatino Linotype" w:cs="Palatino Linotype"/>
              </w:rPr>
            </w:pPr>
            <w:r>
              <w:rPr>
                <w:rFonts w:hint="default" w:ascii="Palatino Linotype" w:hAnsi="Palatino Linotype" w:cs="Palatino Linotype"/>
                <w:sz w:val="18"/>
              </w:rPr>
              <w:t>Ayarları okuma / kısmi güncelleme (agent, model, ollama_url, opencode_cmd).</w:t>
            </w:r>
          </w:p>
        </w:tc>
      </w:tr>
      <w:tr w14:paraId="0F115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721" w:type="dxa"/>
          </w:tcPr>
          <w:p w14:paraId="68199278">
            <w:pPr>
              <w:rPr>
                <w:rFonts w:hint="default" w:ascii="Palatino Linotype" w:hAnsi="Palatino Linotype" w:cs="Palatino Linotype"/>
              </w:rPr>
            </w:pPr>
            <w:r>
              <w:rPr>
                <w:rFonts w:hint="default" w:ascii="Palatino Linotype" w:hAnsi="Palatino Linotype" w:cs="Palatino Linotype"/>
                <w:sz w:val="18"/>
              </w:rPr>
              <w:t>/api/agents/status</w:t>
            </w:r>
          </w:p>
        </w:tc>
        <w:tc>
          <w:tcPr>
            <w:tcW w:w="1247" w:type="dxa"/>
          </w:tcPr>
          <w:p w14:paraId="4E9562F7">
            <w:pPr>
              <w:rPr>
                <w:rFonts w:hint="default" w:ascii="Palatino Linotype" w:hAnsi="Palatino Linotype" w:cs="Palatino Linotype"/>
              </w:rPr>
            </w:pPr>
            <w:r>
              <w:rPr>
                <w:rFonts w:hint="default" w:ascii="Palatino Linotype" w:hAnsi="Palatino Linotype" w:cs="Palatino Linotype"/>
                <w:sz w:val="18"/>
              </w:rPr>
              <w:t>GET</w:t>
            </w:r>
          </w:p>
        </w:tc>
        <w:tc>
          <w:tcPr>
            <w:tcW w:w="4535" w:type="dxa"/>
          </w:tcPr>
          <w:p w14:paraId="7B4DEE32">
            <w:pPr>
              <w:rPr>
                <w:rFonts w:hint="default" w:ascii="Palatino Linotype" w:hAnsi="Palatino Linotype" w:cs="Palatino Linotype"/>
              </w:rPr>
            </w:pPr>
            <w:r>
              <w:rPr>
                <w:rFonts w:hint="default" w:ascii="Palatino Linotype" w:hAnsi="Palatino Linotype" w:cs="Palatino Linotype"/>
                <w:sz w:val="18"/>
              </w:rPr>
              <w:t>Ollama ve OpenCode sağlık durumları.</w:t>
            </w:r>
          </w:p>
        </w:tc>
      </w:tr>
      <w:tr w14:paraId="0BA43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1" w:type="dxa"/>
          </w:tcPr>
          <w:p w14:paraId="4D9C689E">
            <w:pPr>
              <w:rPr>
                <w:rFonts w:hint="default" w:ascii="Palatino Linotype" w:hAnsi="Palatino Linotype" w:cs="Palatino Linotype"/>
              </w:rPr>
            </w:pPr>
            <w:r>
              <w:rPr>
                <w:rFonts w:hint="default" w:ascii="Palatino Linotype" w:hAnsi="Palatino Linotype" w:cs="Palatino Linotype"/>
                <w:sz w:val="18"/>
              </w:rPr>
              <w:t>/api/system/info</w:t>
            </w:r>
          </w:p>
        </w:tc>
        <w:tc>
          <w:tcPr>
            <w:tcW w:w="1247" w:type="dxa"/>
          </w:tcPr>
          <w:p w14:paraId="05609F60">
            <w:pPr>
              <w:rPr>
                <w:rFonts w:hint="default" w:ascii="Palatino Linotype" w:hAnsi="Palatino Linotype" w:cs="Palatino Linotype"/>
              </w:rPr>
            </w:pPr>
            <w:r>
              <w:rPr>
                <w:rFonts w:hint="default" w:ascii="Palatino Linotype" w:hAnsi="Palatino Linotype" w:cs="Palatino Linotype"/>
                <w:sz w:val="18"/>
              </w:rPr>
              <w:t>GET</w:t>
            </w:r>
          </w:p>
        </w:tc>
        <w:tc>
          <w:tcPr>
            <w:tcW w:w="4535" w:type="dxa"/>
          </w:tcPr>
          <w:p w14:paraId="560C59D8">
            <w:pPr>
              <w:rPr>
                <w:rFonts w:hint="default" w:ascii="Palatino Linotype" w:hAnsi="Palatino Linotype" w:cs="Palatino Linotype"/>
              </w:rPr>
            </w:pPr>
            <w:r>
              <w:rPr>
                <w:rFonts w:hint="default" w:ascii="Palatino Linotype" w:hAnsi="Palatino Linotype" w:cs="Palatino Linotype"/>
                <w:sz w:val="18"/>
              </w:rPr>
              <w:t>CPU/RAM/GPU ve Python çalışma zamanı bilgisi (psutil/GPUtil opsiyonel).</w:t>
            </w:r>
          </w:p>
        </w:tc>
      </w:tr>
      <w:tr w14:paraId="461A9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1" w:type="dxa"/>
          </w:tcPr>
          <w:p w14:paraId="0530F76E">
            <w:pPr>
              <w:rPr>
                <w:rFonts w:hint="default" w:ascii="Palatino Linotype" w:hAnsi="Palatino Linotype" w:cs="Palatino Linotype"/>
              </w:rPr>
            </w:pPr>
            <w:r>
              <w:rPr>
                <w:rFonts w:hint="default" w:ascii="Palatino Linotype" w:hAnsi="Palatino Linotype" w:cs="Palatino Linotype"/>
                <w:sz w:val="18"/>
              </w:rPr>
              <w:t>/api/ollama/metrics</w:t>
            </w:r>
          </w:p>
        </w:tc>
        <w:tc>
          <w:tcPr>
            <w:tcW w:w="1247" w:type="dxa"/>
          </w:tcPr>
          <w:p w14:paraId="229C15D6">
            <w:pPr>
              <w:rPr>
                <w:rFonts w:hint="default" w:ascii="Palatino Linotype" w:hAnsi="Palatino Linotype" w:cs="Palatino Linotype"/>
              </w:rPr>
            </w:pPr>
            <w:r>
              <w:rPr>
                <w:rFonts w:hint="default" w:ascii="Palatino Linotype" w:hAnsi="Palatino Linotype" w:cs="Palatino Linotype"/>
                <w:sz w:val="18"/>
              </w:rPr>
              <w:t>GET</w:t>
            </w:r>
          </w:p>
        </w:tc>
        <w:tc>
          <w:tcPr>
            <w:tcW w:w="4535" w:type="dxa"/>
          </w:tcPr>
          <w:p w14:paraId="38AF1F86">
            <w:pPr>
              <w:rPr>
                <w:rFonts w:hint="default" w:ascii="Palatino Linotype" w:hAnsi="Palatino Linotype" w:cs="Palatino Linotype"/>
              </w:rPr>
            </w:pPr>
            <w:r>
              <w:rPr>
                <w:rFonts w:hint="default" w:ascii="Palatino Linotype" w:hAnsi="Palatino Linotype" w:cs="Palatino Linotype"/>
                <w:sz w:val="18"/>
              </w:rPr>
              <w:t>Küçük test istemi ile token/s ve kaba enerji tahmini (≈150W GPU varsayımı).</w:t>
            </w:r>
          </w:p>
        </w:tc>
      </w:tr>
      <w:tr w14:paraId="094F3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1" w:type="dxa"/>
          </w:tcPr>
          <w:p w14:paraId="67BF9957">
            <w:pPr>
              <w:rPr>
                <w:rFonts w:hint="default" w:ascii="Palatino Linotype" w:hAnsi="Palatino Linotype" w:cs="Palatino Linotype"/>
              </w:rPr>
            </w:pPr>
            <w:r>
              <w:rPr>
                <w:rFonts w:hint="default" w:ascii="Palatino Linotype" w:hAnsi="Palatino Linotype" w:cs="Palatino Linotype"/>
                <w:sz w:val="18"/>
              </w:rPr>
              <w:t>/api/files?root=...</w:t>
            </w:r>
          </w:p>
        </w:tc>
        <w:tc>
          <w:tcPr>
            <w:tcW w:w="1247" w:type="dxa"/>
          </w:tcPr>
          <w:p w14:paraId="1877C2E7">
            <w:pPr>
              <w:rPr>
                <w:rFonts w:hint="default" w:ascii="Palatino Linotype" w:hAnsi="Palatino Linotype" w:cs="Palatino Linotype"/>
              </w:rPr>
            </w:pPr>
            <w:r>
              <w:rPr>
                <w:rFonts w:hint="default" w:ascii="Palatino Linotype" w:hAnsi="Palatino Linotype" w:cs="Palatino Linotype"/>
                <w:sz w:val="18"/>
              </w:rPr>
              <w:t>GET</w:t>
            </w:r>
          </w:p>
        </w:tc>
        <w:tc>
          <w:tcPr>
            <w:tcW w:w="4535" w:type="dxa"/>
          </w:tcPr>
          <w:p w14:paraId="389D6987">
            <w:pPr>
              <w:rPr>
                <w:rFonts w:hint="default" w:ascii="Palatino Linotype" w:hAnsi="Palatino Linotype" w:cs="Palatino Linotype"/>
              </w:rPr>
            </w:pPr>
            <w:r>
              <w:rPr>
                <w:rFonts w:hint="default" w:ascii="Palatino Linotype" w:hAnsi="Palatino Linotype" w:cs="Palatino Linotype"/>
                <w:sz w:val="18"/>
              </w:rPr>
              <w:t>Verilen kökteki .py dosyalarının ağacı (gizli dizinler, venv, node_modules hariç).</w:t>
            </w:r>
          </w:p>
        </w:tc>
      </w:tr>
      <w:tr w14:paraId="69226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1" w:type="dxa"/>
          </w:tcPr>
          <w:p w14:paraId="0326E569">
            <w:pPr>
              <w:rPr>
                <w:rFonts w:hint="default" w:ascii="Palatino Linotype" w:hAnsi="Palatino Linotype" w:cs="Palatino Linotype"/>
              </w:rPr>
            </w:pPr>
            <w:r>
              <w:rPr>
                <w:rFonts w:hint="default" w:ascii="Palatino Linotype" w:hAnsi="Palatino Linotype" w:cs="Palatino Linotype"/>
                <w:sz w:val="18"/>
              </w:rPr>
              <w:t>/api/file-content?path=...</w:t>
            </w:r>
          </w:p>
        </w:tc>
        <w:tc>
          <w:tcPr>
            <w:tcW w:w="1247" w:type="dxa"/>
          </w:tcPr>
          <w:p w14:paraId="6B719D45">
            <w:pPr>
              <w:rPr>
                <w:rFonts w:hint="default" w:ascii="Palatino Linotype" w:hAnsi="Palatino Linotype" w:cs="Palatino Linotype"/>
              </w:rPr>
            </w:pPr>
            <w:r>
              <w:rPr>
                <w:rFonts w:hint="default" w:ascii="Palatino Linotype" w:hAnsi="Palatino Linotype" w:cs="Palatino Linotype"/>
                <w:sz w:val="18"/>
              </w:rPr>
              <w:t>GET</w:t>
            </w:r>
          </w:p>
        </w:tc>
        <w:tc>
          <w:tcPr>
            <w:tcW w:w="4535" w:type="dxa"/>
          </w:tcPr>
          <w:p w14:paraId="4A11DEBC">
            <w:pPr>
              <w:rPr>
                <w:rFonts w:hint="default" w:ascii="Palatino Linotype" w:hAnsi="Palatino Linotype" w:cs="Palatino Linotype"/>
              </w:rPr>
            </w:pPr>
            <w:r>
              <w:rPr>
                <w:rFonts w:hint="default" w:ascii="Palatino Linotype" w:hAnsi="Palatino Linotype" w:cs="Palatino Linotype"/>
                <w:sz w:val="18"/>
              </w:rPr>
              <w:t>Dosya içeriği.</w:t>
            </w:r>
          </w:p>
        </w:tc>
      </w:tr>
      <w:tr w14:paraId="4D2CF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1" w:type="dxa"/>
          </w:tcPr>
          <w:p w14:paraId="66C3B9CE">
            <w:pPr>
              <w:rPr>
                <w:rFonts w:hint="default" w:ascii="Palatino Linotype" w:hAnsi="Palatino Linotype" w:cs="Palatino Linotype"/>
              </w:rPr>
            </w:pPr>
            <w:r>
              <w:rPr>
                <w:rFonts w:hint="default" w:ascii="Palatino Linotype" w:hAnsi="Palatino Linotype" w:cs="Palatino Linotype"/>
                <w:sz w:val="18"/>
              </w:rPr>
              <w:t>/api/inventory?root=...&amp;script=...</w:t>
            </w:r>
          </w:p>
        </w:tc>
        <w:tc>
          <w:tcPr>
            <w:tcW w:w="1247" w:type="dxa"/>
          </w:tcPr>
          <w:p w14:paraId="629BB5CA">
            <w:pPr>
              <w:rPr>
                <w:rFonts w:hint="default" w:ascii="Palatino Linotype" w:hAnsi="Palatino Linotype" w:cs="Palatino Linotype"/>
              </w:rPr>
            </w:pPr>
            <w:r>
              <w:rPr>
                <w:rFonts w:hint="default" w:ascii="Palatino Linotype" w:hAnsi="Palatino Linotype" w:cs="Palatino Linotype"/>
                <w:sz w:val="18"/>
              </w:rPr>
              <w:t>GET</w:t>
            </w:r>
          </w:p>
        </w:tc>
        <w:tc>
          <w:tcPr>
            <w:tcW w:w="4535" w:type="dxa"/>
          </w:tcPr>
          <w:p w14:paraId="40EDBD4C">
            <w:pPr>
              <w:rPr>
                <w:rFonts w:hint="default" w:ascii="Palatino Linotype" w:hAnsi="Palatino Linotype" w:cs="Palatino Linotype"/>
              </w:rPr>
            </w:pPr>
            <w:r>
              <w:rPr>
                <w:rFonts w:hint="default" w:ascii="Palatino Linotype" w:hAnsi="Palatino Linotype" w:cs="Palatino Linotype"/>
                <w:sz w:val="18"/>
              </w:rPr>
              <w:t>Kod envanteri (fonksiyonlar, döngüler, thread girişleri).</w:t>
            </w:r>
          </w:p>
        </w:tc>
      </w:tr>
      <w:tr w14:paraId="6681A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1" w:type="dxa"/>
          </w:tcPr>
          <w:p w14:paraId="479BB957">
            <w:pPr>
              <w:rPr>
                <w:rFonts w:hint="default" w:ascii="Palatino Linotype" w:hAnsi="Palatino Linotype" w:cs="Palatino Linotype"/>
              </w:rPr>
            </w:pPr>
            <w:r>
              <w:rPr>
                <w:rFonts w:hint="default" w:ascii="Palatino Linotype" w:hAnsi="Palatino Linotype" w:cs="Palatino Linotype"/>
                <w:sz w:val="18"/>
              </w:rPr>
              <w:t>/api/outputs</w:t>
            </w:r>
          </w:p>
        </w:tc>
        <w:tc>
          <w:tcPr>
            <w:tcW w:w="1247" w:type="dxa"/>
          </w:tcPr>
          <w:p w14:paraId="71582E15">
            <w:pPr>
              <w:rPr>
                <w:rFonts w:hint="default" w:ascii="Palatino Linotype" w:hAnsi="Palatino Linotype" w:cs="Palatino Linotype"/>
              </w:rPr>
            </w:pPr>
            <w:r>
              <w:rPr>
                <w:rFonts w:hint="default" w:ascii="Palatino Linotype" w:hAnsi="Palatino Linotype" w:cs="Palatino Linotype"/>
                <w:sz w:val="18"/>
              </w:rPr>
              <w:t>GET</w:t>
            </w:r>
          </w:p>
        </w:tc>
        <w:tc>
          <w:tcPr>
            <w:tcW w:w="4535" w:type="dxa"/>
          </w:tcPr>
          <w:p w14:paraId="41DE4D34">
            <w:pPr>
              <w:rPr>
                <w:rFonts w:hint="default" w:ascii="Palatino Linotype" w:hAnsi="Palatino Linotype" w:cs="Palatino Linotype"/>
              </w:rPr>
            </w:pPr>
            <w:r>
              <w:rPr>
                <w:rFonts w:hint="default" w:ascii="Palatino Linotype" w:hAnsi="Palatino Linotype" w:cs="Palatino Linotype"/>
                <w:sz w:val="18"/>
              </w:rPr>
              <w:t>Kayıtlı trace XML dosyalarının listesi (targets.json içerikleriyle).</w:t>
            </w:r>
          </w:p>
        </w:tc>
      </w:tr>
      <w:tr w14:paraId="00775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1" w:type="dxa"/>
          </w:tcPr>
          <w:p w14:paraId="30255F7D">
            <w:pPr>
              <w:rPr>
                <w:rFonts w:hint="default" w:ascii="Palatino Linotype" w:hAnsi="Palatino Linotype" w:cs="Palatino Linotype"/>
              </w:rPr>
            </w:pPr>
            <w:r>
              <w:rPr>
                <w:rFonts w:hint="default" w:ascii="Palatino Linotype" w:hAnsi="Palatino Linotype" w:cs="Palatino Linotype"/>
                <w:sz w:val="18"/>
              </w:rPr>
              <w:t>/api/output?path=...</w:t>
            </w:r>
          </w:p>
        </w:tc>
        <w:tc>
          <w:tcPr>
            <w:tcW w:w="1247" w:type="dxa"/>
          </w:tcPr>
          <w:p w14:paraId="4DB3C800">
            <w:pPr>
              <w:rPr>
                <w:rFonts w:hint="default" w:ascii="Palatino Linotype" w:hAnsi="Palatino Linotype" w:cs="Palatino Linotype"/>
              </w:rPr>
            </w:pPr>
            <w:r>
              <w:rPr>
                <w:rFonts w:hint="default" w:ascii="Palatino Linotype" w:hAnsi="Palatino Linotype" w:cs="Palatino Linotype"/>
                <w:sz w:val="18"/>
              </w:rPr>
              <w:t>GET</w:t>
            </w:r>
          </w:p>
        </w:tc>
        <w:tc>
          <w:tcPr>
            <w:tcW w:w="4535" w:type="dxa"/>
          </w:tcPr>
          <w:p w14:paraId="095CAF88">
            <w:pPr>
              <w:rPr>
                <w:rFonts w:hint="default" w:ascii="Palatino Linotype" w:hAnsi="Palatino Linotype" w:cs="Palatino Linotype"/>
              </w:rPr>
            </w:pPr>
            <w:r>
              <w:rPr>
                <w:rFonts w:hint="default" w:ascii="Palatino Linotype" w:hAnsi="Palatino Linotype" w:cs="Palatino Linotype"/>
                <w:sz w:val="18"/>
              </w:rPr>
              <w:t>Tek bir trace dosyasının içeriği.</w:t>
            </w:r>
          </w:p>
        </w:tc>
      </w:tr>
      <w:tr w14:paraId="48E02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1" w:type="dxa"/>
          </w:tcPr>
          <w:p w14:paraId="1938D89D">
            <w:pPr>
              <w:rPr>
                <w:rFonts w:hint="default" w:ascii="Palatino Linotype" w:hAnsi="Palatino Linotype" w:cs="Palatino Linotype"/>
              </w:rPr>
            </w:pPr>
            <w:r>
              <w:rPr>
                <w:rFonts w:hint="default" w:ascii="Palatino Linotype" w:hAnsi="Palatino Linotype" w:cs="Palatino Linotype"/>
                <w:sz w:val="18"/>
              </w:rPr>
              <w:t>/api/trace/run</w:t>
            </w:r>
          </w:p>
        </w:tc>
        <w:tc>
          <w:tcPr>
            <w:tcW w:w="1247" w:type="dxa"/>
          </w:tcPr>
          <w:p w14:paraId="31DDBA50">
            <w:pPr>
              <w:rPr>
                <w:rFonts w:hint="default" w:ascii="Palatino Linotype" w:hAnsi="Palatino Linotype" w:cs="Palatino Linotype"/>
              </w:rPr>
            </w:pPr>
            <w:r>
              <w:rPr>
                <w:rFonts w:hint="default" w:ascii="Palatino Linotype" w:hAnsi="Palatino Linotype" w:cs="Palatino Linotype"/>
                <w:sz w:val="18"/>
              </w:rPr>
              <w:t>POST</w:t>
            </w:r>
          </w:p>
        </w:tc>
        <w:tc>
          <w:tcPr>
            <w:tcW w:w="4535" w:type="dxa"/>
          </w:tcPr>
          <w:p w14:paraId="58248EF7">
            <w:pPr>
              <w:rPr>
                <w:rFonts w:hint="default" w:ascii="Palatino Linotype" w:hAnsi="Palatino Linotype" w:cs="Palatino Linotype"/>
              </w:rPr>
            </w:pPr>
            <w:r>
              <w:rPr>
                <w:rFonts w:hint="default" w:ascii="Palatino Linotype" w:hAnsi="Palatino Linotype" w:cs="Palatino Linotype"/>
                <w:sz w:val="18"/>
              </w:rPr>
              <w:t>Manuel hedeflerle trace işi başlatır; {job_id} döner.</w:t>
            </w:r>
          </w:p>
        </w:tc>
      </w:tr>
      <w:tr w14:paraId="47865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1" w:type="dxa"/>
          </w:tcPr>
          <w:p w14:paraId="649AAA3E">
            <w:pPr>
              <w:rPr>
                <w:rFonts w:hint="default" w:ascii="Palatino Linotype" w:hAnsi="Palatino Linotype" w:cs="Palatino Linotype"/>
              </w:rPr>
            </w:pPr>
            <w:r>
              <w:rPr>
                <w:rFonts w:hint="default" w:ascii="Palatino Linotype" w:hAnsi="Palatino Linotype" w:cs="Palatino Linotype"/>
                <w:sz w:val="18"/>
              </w:rPr>
              <w:t>/api/trace/suggest</w:t>
            </w:r>
          </w:p>
        </w:tc>
        <w:tc>
          <w:tcPr>
            <w:tcW w:w="1247" w:type="dxa"/>
          </w:tcPr>
          <w:p w14:paraId="29A1896C">
            <w:pPr>
              <w:rPr>
                <w:rFonts w:hint="default" w:ascii="Palatino Linotype" w:hAnsi="Palatino Linotype" w:cs="Palatino Linotype"/>
              </w:rPr>
            </w:pPr>
            <w:r>
              <w:rPr>
                <w:rFonts w:hint="default" w:ascii="Palatino Linotype" w:hAnsi="Palatino Linotype" w:cs="Palatino Linotype"/>
                <w:sz w:val="18"/>
              </w:rPr>
              <w:t>POST</w:t>
            </w:r>
          </w:p>
        </w:tc>
        <w:tc>
          <w:tcPr>
            <w:tcW w:w="4535" w:type="dxa"/>
          </w:tcPr>
          <w:p w14:paraId="7E49E032">
            <w:pPr>
              <w:rPr>
                <w:rFonts w:hint="default" w:ascii="Palatino Linotype" w:hAnsi="Palatino Linotype" w:cs="Palatino Linotype"/>
              </w:rPr>
            </w:pPr>
            <w:r>
              <w:rPr>
                <w:rFonts w:hint="default" w:ascii="Palatino Linotype" w:hAnsi="Palatino Linotype" w:cs="Palatino Linotype"/>
                <w:sz w:val="18"/>
              </w:rPr>
              <w:t>AI önerisi + (varsayılan) trace yürütme işi başlatır; {job_id} döner.</w:t>
            </w:r>
          </w:p>
        </w:tc>
      </w:tr>
      <w:tr w14:paraId="1AC03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1" w:type="dxa"/>
          </w:tcPr>
          <w:p w14:paraId="73B24E9C">
            <w:pPr>
              <w:rPr>
                <w:rFonts w:hint="default" w:ascii="Palatino Linotype" w:hAnsi="Palatino Linotype" w:cs="Palatino Linotype"/>
              </w:rPr>
            </w:pPr>
            <w:r>
              <w:rPr>
                <w:rFonts w:hint="default" w:ascii="Palatino Linotype" w:hAnsi="Palatino Linotype" w:cs="Palatino Linotype"/>
                <w:sz w:val="18"/>
              </w:rPr>
              <w:t>/api/trace/stream/{job_id}</w:t>
            </w:r>
          </w:p>
        </w:tc>
        <w:tc>
          <w:tcPr>
            <w:tcW w:w="1247" w:type="dxa"/>
          </w:tcPr>
          <w:p w14:paraId="1C18787A">
            <w:pPr>
              <w:rPr>
                <w:rFonts w:hint="default" w:ascii="Palatino Linotype" w:hAnsi="Palatino Linotype" w:cs="Palatino Linotype"/>
              </w:rPr>
            </w:pPr>
            <w:r>
              <w:rPr>
                <w:rFonts w:hint="default" w:ascii="Palatino Linotype" w:hAnsi="Palatino Linotype" w:cs="Palatino Linotype"/>
                <w:sz w:val="18"/>
              </w:rPr>
              <w:t>GET (SSE)</w:t>
            </w:r>
          </w:p>
        </w:tc>
        <w:tc>
          <w:tcPr>
            <w:tcW w:w="4535" w:type="dxa"/>
          </w:tcPr>
          <w:p w14:paraId="2956C93D">
            <w:pPr>
              <w:rPr>
                <w:rFonts w:hint="default" w:ascii="Palatino Linotype" w:hAnsi="Palatino Linotype" w:cs="Palatino Linotype"/>
              </w:rPr>
            </w:pPr>
            <w:r>
              <w:rPr>
                <w:rFonts w:hint="default" w:ascii="Palatino Linotype" w:hAnsi="Palatino Linotype" w:cs="Palatino Linotype"/>
                <w:sz w:val="18"/>
              </w:rPr>
              <w:t>İşin log akışı; önce mevcut loglar tekrarlanır, sonda {kind:'done', status, result} gönderilir.</w:t>
            </w:r>
          </w:p>
        </w:tc>
      </w:tr>
      <w:tr w14:paraId="1B172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1" w:type="dxa"/>
          </w:tcPr>
          <w:p w14:paraId="00CDF9C2">
            <w:pPr>
              <w:rPr>
                <w:rFonts w:hint="default" w:ascii="Palatino Linotype" w:hAnsi="Palatino Linotype" w:cs="Palatino Linotype"/>
              </w:rPr>
            </w:pPr>
            <w:r>
              <w:rPr>
                <w:rFonts w:hint="default" w:ascii="Palatino Linotype" w:hAnsi="Palatino Linotype" w:cs="Palatino Linotype"/>
                <w:sz w:val="18"/>
              </w:rPr>
              <w:t>/api/job/{job_id}</w:t>
            </w:r>
          </w:p>
        </w:tc>
        <w:tc>
          <w:tcPr>
            <w:tcW w:w="1247" w:type="dxa"/>
          </w:tcPr>
          <w:p w14:paraId="7476529D">
            <w:pPr>
              <w:rPr>
                <w:rFonts w:hint="default" w:ascii="Palatino Linotype" w:hAnsi="Palatino Linotype" w:cs="Palatino Linotype"/>
              </w:rPr>
            </w:pPr>
            <w:r>
              <w:rPr>
                <w:rFonts w:hint="default" w:ascii="Palatino Linotype" w:hAnsi="Palatino Linotype" w:cs="Palatino Linotype"/>
                <w:sz w:val="18"/>
              </w:rPr>
              <w:t>GET</w:t>
            </w:r>
          </w:p>
        </w:tc>
        <w:tc>
          <w:tcPr>
            <w:tcW w:w="4535" w:type="dxa"/>
          </w:tcPr>
          <w:p w14:paraId="4BF440C0">
            <w:pPr>
              <w:rPr>
                <w:rFonts w:hint="default" w:ascii="Palatino Linotype" w:hAnsi="Palatino Linotype" w:cs="Palatino Linotype"/>
              </w:rPr>
            </w:pPr>
            <w:r>
              <w:rPr>
                <w:rFonts w:hint="default" w:ascii="Palatino Linotype" w:hAnsi="Palatino Linotype" w:cs="Palatino Linotype"/>
                <w:sz w:val="18"/>
              </w:rPr>
              <w:t>İşin anlık durumu, tüm logları ve sonucu.</w:t>
            </w:r>
          </w:p>
        </w:tc>
      </w:tr>
    </w:tbl>
    <w:p w14:paraId="2CC46727">
      <w:pPr>
        <w:spacing w:after="40"/>
        <w:rPr>
          <w:rFonts w:hint="default" w:ascii="Palatino Linotype" w:hAnsi="Palatino Linotype" w:cs="Palatino Linotype"/>
        </w:rPr>
      </w:pPr>
    </w:p>
    <w:p w14:paraId="64CACDF0">
      <w:pPr>
        <w:pStyle w:val="3"/>
        <w:rPr>
          <w:rFonts w:hint="default" w:ascii="Palatino Linotype" w:hAnsi="Palatino Linotype" w:cs="Palatino Linotype"/>
        </w:rPr>
      </w:pPr>
      <w:bookmarkStart w:id="66" w:name="_Toc2328"/>
      <w:r>
        <w:rPr>
          <w:rFonts w:hint="default" w:ascii="Palatino Linotype" w:hAnsi="Palatino Linotype" w:cs="Palatino Linotype"/>
        </w:rPr>
        <w:t>11.4 İş (Job) Modeli</w:t>
      </w:r>
      <w:bookmarkEnd w:id="66"/>
    </w:p>
    <w:p w14:paraId="1D611F27">
      <w:pPr>
        <w:jc w:val="both"/>
        <w:rPr>
          <w:rFonts w:hint="default" w:ascii="Palatino Linotype" w:hAnsi="Palatino Linotype" w:cs="Palatino Linotype"/>
        </w:rPr>
      </w:pPr>
      <w:r>
        <w:rPr>
          <w:rFonts w:hint="default" w:ascii="Palatino Linotype" w:hAnsi="Palatino Linotype" w:cs="Palatino Linotype"/>
          <w:b w:val="0"/>
          <w:i w:val="0"/>
        </w:rPr>
        <w:t>POST /api/trace/run gövdesi: project_root, target_script, functions[], files[], lines[], thread_names[], detail (varsayılan detailed), max_depth (100), max_iterations, schema_version, output_dir. POST /api/trace/suggest ek olarak hint, error_context ve execute (varsayılan true) alanlarını alır; büyük envanterler ilk 80 fonksiyona kırpılır (küçük modellerin token limiti için). İş durumları: pending -&gt; running -&gt; done | error. Sonuç nesnesi trace_path, manifest_path, filename ve (suggest'te) manifest alanlarını içerir.</w:t>
      </w:r>
    </w:p>
    <w:p w14:paraId="4592835C">
      <w:pPr>
        <w:shd w:val="clear" w:color="auto" w:fill="E8F0F8"/>
        <w:ind w:left="227"/>
        <w:jc w:val="both"/>
        <w:rPr>
          <w:rFonts w:hint="default" w:ascii="Palatino Linotype" w:hAnsi="Palatino Linotype" w:cs="Palatino Linotype"/>
        </w:rPr>
      </w:pPr>
      <w:r>
        <w:rPr>
          <w:rFonts w:hint="default" w:ascii="Palatino Linotype" w:hAnsi="Palatino Linotype" w:cs="Palatino Linotype"/>
          <w:b/>
        </w:rPr>
        <w:t xml:space="preserve">Not: </w:t>
      </w:r>
      <w:r>
        <w:rPr>
          <w:rFonts w:hint="default" w:ascii="Palatino Linotype" w:hAnsi="Palatino Linotype" w:cs="Palatino Linotype"/>
        </w:rPr>
        <w:t>GUI, çalıştırma öncesi proje kökünü geçici olarak sys.path'e ekler (import'lar çalışsın diye) ve iş bitiminde geri alır. GUI çıktıları paket içindeki src/output/ dizininde toplanır; CLI'nin varsayılan output/ dizininden farklıdır.</w:t>
      </w:r>
    </w:p>
    <w:p w14:paraId="4A71D39A">
      <w:pPr>
        <w:rPr>
          <w:rFonts w:hint="default" w:ascii="Palatino Linotype" w:hAnsi="Palatino Linotype" w:cs="Palatino Linotype"/>
        </w:rPr>
      </w:pPr>
      <w:r>
        <w:rPr>
          <w:rFonts w:hint="default" w:ascii="Palatino Linotype" w:hAnsi="Palatino Linotype" w:cs="Palatino Linotype"/>
        </w:rPr>
        <w:br w:type="page"/>
      </w:r>
    </w:p>
    <w:p w14:paraId="298C58E0">
      <w:pPr>
        <w:pStyle w:val="2"/>
        <w:rPr>
          <w:rFonts w:hint="default" w:ascii="Palatino Linotype" w:hAnsi="Palatino Linotype" w:cs="Palatino Linotype"/>
        </w:rPr>
      </w:pPr>
      <w:bookmarkStart w:id="67" w:name="_Toc11504"/>
      <w:r>
        <w:rPr>
          <w:rFonts w:hint="default" w:ascii="Palatino Linotype" w:hAnsi="Palatino Linotype" w:cs="Palatino Linotype"/>
        </w:rPr>
        <w:t>12. Programatik API</w:t>
      </w:r>
      <w:bookmarkEnd w:id="67"/>
    </w:p>
    <w:p w14:paraId="408640DC">
      <w:pPr>
        <w:jc w:val="both"/>
        <w:rPr>
          <w:rFonts w:hint="default" w:ascii="Palatino Linotype" w:hAnsi="Palatino Linotype" w:cs="Palatino Linotype"/>
        </w:rPr>
      </w:pPr>
      <w:r>
        <w:rPr>
          <w:rFonts w:hint="default" w:ascii="Palatino Linotype" w:hAnsi="Palatino Linotype" w:cs="Palatino Linotype"/>
          <w:b w:val="0"/>
          <w:i w:val="0"/>
        </w:rPr>
        <w:t>Paket kökünden dışa aktarılan semboller: TraceRecorder, TraceContext, trace_function, DynamicPatcher, TargetManifest, build_code_inventory.</w:t>
      </w:r>
    </w:p>
    <w:p w14:paraId="4CD3ACC0">
      <w:pPr>
        <w:pStyle w:val="3"/>
        <w:rPr>
          <w:rFonts w:hint="default" w:ascii="Palatino Linotype" w:hAnsi="Palatino Linotype" w:cs="Palatino Linotype"/>
        </w:rPr>
      </w:pPr>
      <w:bookmarkStart w:id="68" w:name="_Toc8642"/>
      <w:r>
        <w:rPr>
          <w:rFonts w:hint="default" w:ascii="Palatino Linotype" w:hAnsi="Palatino Linotype" w:cs="Palatino Linotype"/>
        </w:rPr>
        <w:t>12.1 TraceContext (Önerilen Yol)</w:t>
      </w:r>
      <w:bookmarkEnd w:id="68"/>
    </w:p>
    <w:p w14:paraId="0D65FCDC">
      <w:pPr>
        <w:jc w:val="both"/>
        <w:rPr>
          <w:rFonts w:hint="default" w:ascii="Palatino Linotype" w:hAnsi="Palatino Linotype" w:cs="Palatino Linotype"/>
        </w:rPr>
      </w:pPr>
      <w:r>
        <w:rPr>
          <w:rFonts w:hint="default" w:ascii="Palatino Linotype" w:hAnsi="Palatino Linotype" w:cs="Palatino Linotype"/>
          <w:b w:val="0"/>
          <w:i w:val="0"/>
        </w:rPr>
        <w:t>TraceContext, start/stop/save/print_summary döngüsünü yöneten bir context manager'dır. Ya kurucu argümanlarıyla yeni bir recorder oluşturur ya da hazır bir recorder alır (ikisi birlikte verilemez).</w:t>
      </w:r>
    </w:p>
    <w:p w14:paraId="719D34BC">
      <w:pPr>
        <w:pBdr>
          <w:top w:val="single" w:color="D0D0D0" w:sz="4" w:space="4"/>
          <w:left w:val="single" w:color="D0D0D0" w:sz="4" w:space="4"/>
          <w:bottom w:val="single" w:color="D0D0D0" w:sz="4" w:space="4"/>
          <w:right w:val="single" w:color="D0D0D0" w:sz="4" w:space="4"/>
        </w:pBdr>
        <w:shd w:val="clear" w:color="auto" w:fill="F2F2F2"/>
        <w:spacing w:before="80" w:after="160"/>
        <w:ind w:left="170"/>
        <w:rPr>
          <w:rFonts w:hint="default" w:ascii="Palatino Linotype" w:hAnsi="Palatino Linotype" w:cs="Palatino Linotype"/>
        </w:rPr>
      </w:pPr>
      <w:r>
        <w:rPr>
          <w:rFonts w:hint="default" w:ascii="Palatino Linotype" w:hAnsi="Palatino Linotype" w:cs="Palatino Linotype"/>
          <w:sz w:val="18"/>
        </w:rPr>
        <w:t>from focustracer import TraceContext</w:t>
      </w:r>
      <w:r>
        <w:rPr>
          <w:rFonts w:hint="default" w:ascii="Palatino Linotype" w:hAnsi="Palatino Linotype" w:cs="Palatino Linotype"/>
        </w:rPr>
        <w:br w:type="textWrapping"/>
      </w:r>
      <w:r>
        <w:rPr>
          <w:rFonts w:hint="default" w:ascii="Palatino Linotype" w:hAnsi="Palatino Linotype" w:cs="Palatino Linotype"/>
        </w:rPr>
        <w:br w:type="textWrapping"/>
      </w:r>
      <w:r>
        <w:rPr>
          <w:rFonts w:hint="default" w:ascii="Palatino Linotype" w:hAnsi="Palatino Linotype" w:cs="Palatino Linotype"/>
          <w:sz w:val="18"/>
        </w:rPr>
        <w:t>def process(data):</w:t>
      </w:r>
      <w:r>
        <w:rPr>
          <w:rFonts w:hint="default" w:ascii="Palatino Linotype" w:hAnsi="Palatino Linotype" w:cs="Palatino Linotype"/>
        </w:rPr>
        <w:br w:type="textWrapping"/>
      </w:r>
      <w:r>
        <w:rPr>
          <w:rFonts w:hint="default" w:ascii="Palatino Linotype" w:hAnsi="Palatino Linotype" w:cs="Palatino Linotype"/>
          <w:sz w:val="18"/>
        </w:rPr>
        <w:t xml:space="preserve">    total = 0</w:t>
      </w:r>
      <w:r>
        <w:rPr>
          <w:rFonts w:hint="default" w:ascii="Palatino Linotype" w:hAnsi="Palatino Linotype" w:cs="Palatino Linotype"/>
        </w:rPr>
        <w:br w:type="textWrapping"/>
      </w:r>
      <w:r>
        <w:rPr>
          <w:rFonts w:hint="default" w:ascii="Palatino Linotype" w:hAnsi="Palatino Linotype" w:cs="Palatino Linotype"/>
          <w:sz w:val="18"/>
        </w:rPr>
        <w:t xml:space="preserve">    for item in data:</w:t>
      </w:r>
      <w:r>
        <w:rPr>
          <w:rFonts w:hint="default" w:ascii="Palatino Linotype" w:hAnsi="Palatino Linotype" w:cs="Palatino Linotype"/>
        </w:rPr>
        <w:br w:type="textWrapping"/>
      </w:r>
      <w:r>
        <w:rPr>
          <w:rFonts w:hint="default" w:ascii="Palatino Linotype" w:hAnsi="Palatino Linotype" w:cs="Palatino Linotype"/>
          <w:sz w:val="18"/>
        </w:rPr>
        <w:t xml:space="preserve">        total += item</w:t>
      </w:r>
      <w:r>
        <w:rPr>
          <w:rFonts w:hint="default" w:ascii="Palatino Linotype" w:hAnsi="Palatino Linotype" w:cs="Palatino Linotype"/>
        </w:rPr>
        <w:br w:type="textWrapping"/>
      </w:r>
      <w:r>
        <w:rPr>
          <w:rFonts w:hint="default" w:ascii="Palatino Linotype" w:hAnsi="Palatino Linotype" w:cs="Palatino Linotype"/>
          <w:sz w:val="18"/>
        </w:rPr>
        <w:t xml:space="preserve">    return total</w:t>
      </w:r>
      <w:r>
        <w:rPr>
          <w:rFonts w:hint="default" w:ascii="Palatino Linotype" w:hAnsi="Palatino Linotype" w:cs="Palatino Linotype"/>
        </w:rPr>
        <w:br w:type="textWrapping"/>
      </w:r>
      <w:r>
        <w:rPr>
          <w:rFonts w:hint="default" w:ascii="Palatino Linotype" w:hAnsi="Palatino Linotype" w:cs="Palatino Linotype"/>
        </w:rPr>
        <w:br w:type="textWrapping"/>
      </w:r>
      <w:r>
        <w:rPr>
          <w:rFonts w:hint="default" w:ascii="Palatino Linotype" w:hAnsi="Palatino Linotype" w:cs="Palatino Linotype"/>
          <w:sz w:val="18"/>
        </w:rPr>
        <w:t>with TraceContext(</w:t>
      </w:r>
      <w:r>
        <w:rPr>
          <w:rFonts w:hint="default" w:ascii="Palatino Linotype" w:hAnsi="Palatino Linotype" w:cs="Palatino Linotype"/>
        </w:rPr>
        <w:br w:type="textWrapping"/>
      </w:r>
      <w:r>
        <w:rPr>
          <w:rFonts w:hint="default" w:ascii="Palatino Linotype" w:hAnsi="Palatino Linotype" w:cs="Palatino Linotype"/>
          <w:sz w:val="18"/>
        </w:rPr>
        <w:t xml:space="preserve">    output_file="output/programmatic.xml",</w:t>
      </w:r>
      <w:r>
        <w:rPr>
          <w:rFonts w:hint="default" w:ascii="Palatino Linotype" w:hAnsi="Palatino Linotype" w:cs="Palatino Linotype"/>
        </w:rPr>
        <w:br w:type="textWrapping"/>
      </w:r>
      <w:r>
        <w:rPr>
          <w:rFonts w:hint="default" w:ascii="Palatino Linotype" w:hAnsi="Palatino Linotype" w:cs="Palatino Linotype"/>
          <w:sz w:val="18"/>
        </w:rPr>
        <w:t xml:space="preserve">    schema_version="2.2",</w:t>
      </w:r>
      <w:r>
        <w:rPr>
          <w:rFonts w:hint="default" w:ascii="Palatino Linotype" w:hAnsi="Palatino Linotype" w:cs="Palatino Linotype"/>
        </w:rPr>
        <w:br w:type="textWrapping"/>
      </w:r>
      <w:r>
        <w:rPr>
          <w:rFonts w:hint="default" w:ascii="Palatino Linotype" w:hAnsi="Palatino Linotype" w:cs="Palatino Linotype"/>
          <w:sz w:val="18"/>
        </w:rPr>
        <w:t xml:space="preserve">    target_functions=["process"],</w:t>
      </w:r>
      <w:r>
        <w:rPr>
          <w:rFonts w:hint="default" w:ascii="Palatino Linotype" w:hAnsi="Palatino Linotype" w:cs="Palatino Linotype"/>
        </w:rPr>
        <w:br w:type="textWrapping"/>
      </w:r>
      <w:r>
        <w:rPr>
          <w:rFonts w:hint="default" w:ascii="Palatino Linotype" w:hAnsi="Palatino Linotype" w:cs="Palatino Linotype"/>
          <w:sz w:val="18"/>
        </w:rPr>
        <w:t xml:space="preserve">    enable_threading=True,</w:t>
      </w:r>
      <w:r>
        <w:rPr>
          <w:rFonts w:hint="default" w:ascii="Palatino Linotype" w:hAnsi="Palatino Linotype" w:cs="Palatino Linotype"/>
        </w:rPr>
        <w:br w:type="textWrapping"/>
      </w:r>
      <w:r>
        <w:rPr>
          <w:rFonts w:hint="default" w:ascii="Palatino Linotype" w:hAnsi="Palatino Linotype" w:cs="Palatino Linotype"/>
          <w:sz w:val="18"/>
        </w:rPr>
        <w:t xml:space="preserve">    detail_level="detailed",</w:t>
      </w:r>
      <w:r>
        <w:rPr>
          <w:rFonts w:hint="default" w:ascii="Palatino Linotype" w:hAnsi="Palatino Linotype" w:cs="Palatino Linotype"/>
        </w:rPr>
        <w:br w:type="textWrapping"/>
      </w:r>
      <w:r>
        <w:rPr>
          <w:rFonts w:hint="default" w:ascii="Palatino Linotype" w:hAnsi="Palatino Linotype" w:cs="Palatino Linotype"/>
          <w:sz w:val="18"/>
        </w:rPr>
        <w:t>):</w:t>
      </w:r>
      <w:r>
        <w:rPr>
          <w:rFonts w:hint="default" w:ascii="Palatino Linotype" w:hAnsi="Palatino Linotype" w:cs="Palatino Linotype"/>
        </w:rPr>
        <w:br w:type="textWrapping"/>
      </w:r>
      <w:r>
        <w:rPr>
          <w:rFonts w:hint="default" w:ascii="Palatino Linotype" w:hAnsi="Palatino Linotype" w:cs="Palatino Linotype"/>
          <w:sz w:val="18"/>
        </w:rPr>
        <w:t xml:space="preserve">    process([1, 2, 3])</w:t>
      </w:r>
      <w:r>
        <w:rPr>
          <w:rFonts w:hint="default" w:ascii="Palatino Linotype" w:hAnsi="Palatino Linotype" w:cs="Palatino Linotype"/>
        </w:rPr>
        <w:br w:type="textWrapping"/>
      </w:r>
      <w:r>
        <w:rPr>
          <w:rFonts w:hint="default" w:ascii="Palatino Linotype" w:hAnsi="Palatino Linotype" w:cs="Palatino Linotype"/>
          <w:sz w:val="18"/>
        </w:rPr>
        <w:t># Blok çıkışında: kayıt durur, dosya kaydedilir, özet konsola yazdırılır.</w:t>
      </w:r>
    </w:p>
    <w:p w14:paraId="010E7429">
      <w:pPr>
        <w:pStyle w:val="3"/>
        <w:rPr>
          <w:rFonts w:hint="default" w:ascii="Palatino Linotype" w:hAnsi="Palatino Linotype" w:cs="Palatino Linotype"/>
        </w:rPr>
      </w:pPr>
      <w:bookmarkStart w:id="69" w:name="_Toc17326"/>
      <w:r>
        <w:rPr>
          <w:rFonts w:hint="default" w:ascii="Palatino Linotype" w:hAnsi="Palatino Linotype" w:cs="Palatino Linotype"/>
        </w:rPr>
        <w:t>12.2 trace_function Dekoratörü</w:t>
      </w:r>
      <w:bookmarkEnd w:id="69"/>
    </w:p>
    <w:p w14:paraId="5A1F17FF">
      <w:pPr>
        <w:jc w:val="both"/>
        <w:rPr>
          <w:rFonts w:hint="default" w:ascii="Palatino Linotype" w:hAnsi="Palatino Linotype" w:cs="Palatino Linotype"/>
        </w:rPr>
      </w:pPr>
      <w:r>
        <w:rPr>
          <w:rFonts w:hint="default" w:ascii="Palatino Linotype" w:hAnsi="Palatino Linotype" w:cs="Palatino Linotype"/>
          <w:b w:val="0"/>
          <w:i w:val="0"/>
        </w:rPr>
        <w:t>Tek bir fonksiyonu izlemenin en kısa yolu. Dekoratör, fonksiyonun kendi ad varyantlarını (ad, qualname, modül nitelikli biçimler) hedef listesine otomatik ekler ve her çağrıyı bir TraceContext içinde çalıştırır:</w:t>
      </w:r>
    </w:p>
    <w:p w14:paraId="56CF8EBC">
      <w:pPr>
        <w:pBdr>
          <w:top w:val="single" w:color="D0D0D0" w:sz="4" w:space="4"/>
          <w:left w:val="single" w:color="D0D0D0" w:sz="4" w:space="4"/>
          <w:bottom w:val="single" w:color="D0D0D0" w:sz="4" w:space="4"/>
          <w:right w:val="single" w:color="D0D0D0" w:sz="4" w:space="4"/>
        </w:pBdr>
        <w:shd w:val="clear" w:color="auto" w:fill="F2F2F2"/>
        <w:spacing w:before="80" w:after="160"/>
        <w:ind w:left="170"/>
        <w:rPr>
          <w:rFonts w:hint="default" w:ascii="Palatino Linotype" w:hAnsi="Palatino Linotype" w:cs="Palatino Linotype"/>
        </w:rPr>
      </w:pPr>
      <w:r>
        <w:rPr>
          <w:rFonts w:hint="default" w:ascii="Palatino Linotype" w:hAnsi="Palatino Linotype" w:cs="Palatino Linotype"/>
          <w:sz w:val="18"/>
        </w:rPr>
        <w:t>from focustracer import trace_function</w:t>
      </w:r>
      <w:r>
        <w:rPr>
          <w:rFonts w:hint="default" w:ascii="Palatino Linotype" w:hAnsi="Palatino Linotype" w:cs="Palatino Linotype"/>
        </w:rPr>
        <w:br w:type="textWrapping"/>
      </w:r>
      <w:r>
        <w:rPr>
          <w:rFonts w:hint="default" w:ascii="Palatino Linotype" w:hAnsi="Palatino Linotype" w:cs="Palatino Linotype"/>
        </w:rPr>
        <w:br w:type="textWrapping"/>
      </w:r>
      <w:r>
        <w:rPr>
          <w:rFonts w:hint="default" w:ascii="Palatino Linotype" w:hAnsi="Palatino Linotype" w:cs="Palatino Linotype"/>
          <w:sz w:val="18"/>
        </w:rPr>
        <w:t>@trace_function(output_file="output/fib.xml", schema_version="2.2")</w:t>
      </w:r>
      <w:r>
        <w:rPr>
          <w:rFonts w:hint="default" w:ascii="Palatino Linotype" w:hAnsi="Palatino Linotype" w:cs="Palatino Linotype"/>
        </w:rPr>
        <w:br w:type="textWrapping"/>
      </w:r>
      <w:r>
        <w:rPr>
          <w:rFonts w:hint="default" w:ascii="Palatino Linotype" w:hAnsi="Palatino Linotype" w:cs="Palatino Linotype"/>
          <w:sz w:val="18"/>
        </w:rPr>
        <w:t>def fib(n):</w:t>
      </w:r>
      <w:r>
        <w:rPr>
          <w:rFonts w:hint="default" w:ascii="Palatino Linotype" w:hAnsi="Palatino Linotype" w:cs="Palatino Linotype"/>
        </w:rPr>
        <w:br w:type="textWrapping"/>
      </w:r>
      <w:r>
        <w:rPr>
          <w:rFonts w:hint="default" w:ascii="Palatino Linotype" w:hAnsi="Palatino Linotype" w:cs="Palatino Linotype"/>
          <w:sz w:val="18"/>
        </w:rPr>
        <w:t xml:space="preserve">    return n if n &lt; 2 else fib(n - 1) + fib(n - 2)</w:t>
      </w:r>
      <w:r>
        <w:rPr>
          <w:rFonts w:hint="default" w:ascii="Palatino Linotype" w:hAnsi="Palatino Linotype" w:cs="Palatino Linotype"/>
        </w:rPr>
        <w:br w:type="textWrapping"/>
      </w:r>
      <w:r>
        <w:rPr>
          <w:rFonts w:hint="default" w:ascii="Palatino Linotype" w:hAnsi="Palatino Linotype" w:cs="Palatino Linotype"/>
        </w:rPr>
        <w:br w:type="textWrapping"/>
      </w:r>
      <w:r>
        <w:rPr>
          <w:rFonts w:hint="default" w:ascii="Palatino Linotype" w:hAnsi="Palatino Linotype" w:cs="Palatino Linotype"/>
          <w:sz w:val="18"/>
        </w:rPr>
        <w:t>fib(8)   # her üst düzey çağrı ayrı bir trace dosyası üretir</w:t>
      </w:r>
    </w:p>
    <w:p w14:paraId="63EBEDD7">
      <w:pPr>
        <w:pStyle w:val="3"/>
        <w:rPr>
          <w:rFonts w:hint="default" w:ascii="Palatino Linotype" w:hAnsi="Palatino Linotype" w:cs="Palatino Linotype"/>
        </w:rPr>
      </w:pPr>
      <w:bookmarkStart w:id="70" w:name="_Toc14449"/>
      <w:r>
        <w:rPr>
          <w:rFonts w:hint="default" w:ascii="Palatino Linotype" w:hAnsi="Palatino Linotype" w:cs="Palatino Linotype"/>
        </w:rPr>
        <w:t>12.3 TraceRecorder ile İnce Ayar</w:t>
      </w:r>
      <w:bookmarkEnd w:id="70"/>
    </w:p>
    <w:p w14:paraId="661CAD62">
      <w:pPr>
        <w:pBdr>
          <w:top w:val="single" w:color="D0D0D0" w:sz="4" w:space="4"/>
          <w:left w:val="single" w:color="D0D0D0" w:sz="4" w:space="4"/>
          <w:bottom w:val="single" w:color="D0D0D0" w:sz="4" w:space="4"/>
          <w:right w:val="single" w:color="D0D0D0" w:sz="4" w:space="4"/>
        </w:pBdr>
        <w:shd w:val="clear" w:color="auto" w:fill="F2F2F2"/>
        <w:spacing w:before="80" w:after="160"/>
        <w:ind w:left="170"/>
        <w:rPr>
          <w:rFonts w:hint="default" w:ascii="Palatino Linotype" w:hAnsi="Palatino Linotype" w:cs="Palatino Linotype"/>
        </w:rPr>
      </w:pPr>
      <w:r>
        <w:rPr>
          <w:rFonts w:hint="default" w:ascii="Palatino Linotype" w:hAnsi="Palatino Linotype" w:cs="Palatino Linotype"/>
          <w:sz w:val="18"/>
        </w:rPr>
        <w:t>from focustracer import TraceRecorder</w:t>
      </w:r>
      <w:r>
        <w:rPr>
          <w:rFonts w:hint="default" w:ascii="Palatino Linotype" w:hAnsi="Palatino Linotype" w:cs="Palatino Linotype"/>
        </w:rPr>
        <w:br w:type="textWrapping"/>
      </w:r>
      <w:r>
        <w:rPr>
          <w:rFonts w:hint="default" w:ascii="Palatino Linotype" w:hAnsi="Palatino Linotype" w:cs="Palatino Linotype"/>
        </w:rPr>
        <w:br w:type="textWrapping"/>
      </w:r>
      <w:r>
        <w:rPr>
          <w:rFonts w:hint="default" w:ascii="Palatino Linotype" w:hAnsi="Palatino Linotype" w:cs="Palatino Linotype"/>
          <w:sz w:val="18"/>
        </w:rPr>
        <w:t>recorder = TraceRecorder(</w:t>
      </w:r>
      <w:r>
        <w:rPr>
          <w:rFonts w:hint="default" w:ascii="Palatino Linotype" w:hAnsi="Palatino Linotype" w:cs="Palatino Linotype"/>
        </w:rPr>
        <w:br w:type="textWrapping"/>
      </w:r>
      <w:r>
        <w:rPr>
          <w:rFonts w:hint="default" w:ascii="Palatino Linotype" w:hAnsi="Palatino Linotype" w:cs="Palatino Linotype"/>
          <w:sz w:val="18"/>
        </w:rPr>
        <w:t xml:space="preserve">    output_file="output/manual.json",</w:t>
      </w:r>
      <w:r>
        <w:rPr>
          <w:rFonts w:hint="default" w:ascii="Palatino Linotype" w:hAnsi="Palatino Linotype" w:cs="Palatino Linotype"/>
        </w:rPr>
        <w:br w:type="textWrapping"/>
      </w:r>
      <w:r>
        <w:rPr>
          <w:rFonts w:hint="default" w:ascii="Palatino Linotype" w:hAnsi="Palatino Linotype" w:cs="Palatino Linotype"/>
          <w:sz w:val="18"/>
        </w:rPr>
        <w:t xml:space="preserve">    output_format="json",          # xml | json | jsonl</w:t>
      </w:r>
      <w:r>
        <w:rPr>
          <w:rFonts w:hint="default" w:ascii="Palatino Linotype" w:hAnsi="Palatino Linotype" w:cs="Palatino Linotype"/>
        </w:rPr>
        <w:br w:type="textWrapping"/>
      </w:r>
      <w:r>
        <w:rPr>
          <w:rFonts w:hint="default" w:ascii="Palatino Linotype" w:hAnsi="Palatino Linotype" w:cs="Palatino Linotype"/>
          <w:sz w:val="18"/>
        </w:rPr>
        <w:t xml:space="preserve">    detail_level="normal",</w:t>
      </w:r>
      <w:r>
        <w:rPr>
          <w:rFonts w:hint="default" w:ascii="Palatino Linotype" w:hAnsi="Palatino Linotype" w:cs="Palatino Linotype"/>
        </w:rPr>
        <w:br w:type="textWrapping"/>
      </w:r>
      <w:r>
        <w:rPr>
          <w:rFonts w:hint="default" w:ascii="Palatino Linotype" w:hAnsi="Palatino Linotype" w:cs="Palatino Linotype"/>
          <w:sz w:val="18"/>
        </w:rPr>
        <w:t xml:space="preserve">    max_depth=50,</w:t>
      </w:r>
      <w:r>
        <w:rPr>
          <w:rFonts w:hint="default" w:ascii="Palatino Linotype" w:hAnsi="Palatino Linotype" w:cs="Palatino Linotype"/>
        </w:rPr>
        <w:br w:type="textWrapping"/>
      </w:r>
      <w:r>
        <w:rPr>
          <w:rFonts w:hint="default" w:ascii="Palatino Linotype" w:hAnsi="Palatino Linotype" w:cs="Palatino Linotype"/>
          <w:sz w:val="18"/>
        </w:rPr>
        <w:t xml:space="preserve">    max_iterations=10,</w:t>
      </w:r>
      <w:r>
        <w:rPr>
          <w:rFonts w:hint="default" w:ascii="Palatino Linotype" w:hAnsi="Palatino Linotype" w:cs="Palatino Linotype"/>
        </w:rPr>
        <w:br w:type="textWrapping"/>
      </w:r>
      <w:r>
        <w:rPr>
          <w:rFonts w:hint="default" w:ascii="Palatino Linotype" w:hAnsi="Palatino Linotype" w:cs="Palatino Linotype"/>
          <w:sz w:val="18"/>
        </w:rPr>
        <w:t xml:space="preserve">    target_functions=["mymodule.process"],</w:t>
      </w:r>
      <w:r>
        <w:rPr>
          <w:rFonts w:hint="default" w:ascii="Palatino Linotype" w:hAnsi="Palatino Linotype" w:cs="Palatino Linotype"/>
        </w:rPr>
        <w:br w:type="textWrapping"/>
      </w:r>
      <w:r>
        <w:rPr>
          <w:rFonts w:hint="default" w:ascii="Palatino Linotype" w:hAnsi="Palatino Linotype" w:cs="Palatino Linotype"/>
          <w:sz w:val="18"/>
        </w:rPr>
        <w:t>)</w:t>
      </w:r>
      <w:r>
        <w:rPr>
          <w:rFonts w:hint="default" w:ascii="Palatino Linotype" w:hAnsi="Palatino Linotype" w:cs="Palatino Linotype"/>
        </w:rPr>
        <w:br w:type="textWrapping"/>
      </w:r>
      <w:r>
        <w:rPr>
          <w:rFonts w:hint="default" w:ascii="Palatino Linotype" w:hAnsi="Palatino Linotype" w:cs="Palatino Linotype"/>
          <w:sz w:val="18"/>
        </w:rPr>
        <w:t>recorder.start()</w:t>
      </w:r>
      <w:r>
        <w:rPr>
          <w:rFonts w:hint="default" w:ascii="Palatino Linotype" w:hAnsi="Palatino Linotype" w:cs="Palatino Linotype"/>
        </w:rPr>
        <w:br w:type="textWrapping"/>
      </w:r>
      <w:r>
        <w:rPr>
          <w:rFonts w:hint="default" w:ascii="Palatino Linotype" w:hAnsi="Palatino Linotype" w:cs="Palatino Linotype"/>
          <w:sz w:val="18"/>
        </w:rPr>
        <w:t>...  # izlenecek kod</w:t>
      </w:r>
      <w:r>
        <w:rPr>
          <w:rFonts w:hint="default" w:ascii="Palatino Linotype" w:hAnsi="Palatino Linotype" w:cs="Palatino Linotype"/>
        </w:rPr>
        <w:br w:type="textWrapping"/>
      </w:r>
      <w:r>
        <w:rPr>
          <w:rFonts w:hint="default" w:ascii="Palatino Linotype" w:hAnsi="Palatino Linotype" w:cs="Palatino Linotype"/>
          <w:sz w:val="18"/>
        </w:rPr>
        <w:t>recorder.stop()</w:t>
      </w:r>
      <w:r>
        <w:rPr>
          <w:rFonts w:hint="default" w:ascii="Palatino Linotype" w:hAnsi="Palatino Linotype" w:cs="Palatino Linotype"/>
        </w:rPr>
        <w:br w:type="textWrapping"/>
      </w:r>
      <w:r>
        <w:rPr>
          <w:rFonts w:hint="default" w:ascii="Palatino Linotype" w:hAnsi="Palatino Linotype" w:cs="Palatino Linotype"/>
          <w:sz w:val="18"/>
        </w:rPr>
        <w:t>recorder.save()                    # veya recorder.save(format="jsonl")</w:t>
      </w:r>
      <w:r>
        <w:rPr>
          <w:rFonts w:hint="default" w:ascii="Palatino Linotype" w:hAnsi="Palatino Linotype" w:cs="Palatino Linotype"/>
        </w:rPr>
        <w:br w:type="textWrapping"/>
      </w:r>
      <w:r>
        <w:rPr>
          <w:rFonts w:hint="default" w:ascii="Palatino Linotype" w:hAnsi="Palatino Linotype" w:cs="Palatino Linotype"/>
          <w:sz w:val="18"/>
        </w:rPr>
        <w:t>recorder.print_summary()</w:t>
      </w:r>
    </w:p>
    <w:p w14:paraId="1455C9A4">
      <w:pPr>
        <w:pStyle w:val="3"/>
        <w:rPr>
          <w:rFonts w:hint="default" w:ascii="Palatino Linotype" w:hAnsi="Palatino Linotype" w:cs="Palatino Linotype"/>
        </w:rPr>
      </w:pPr>
      <w:bookmarkStart w:id="71" w:name="_Toc30595"/>
      <w:r>
        <w:rPr>
          <w:rFonts w:hint="default" w:ascii="Palatino Linotype" w:hAnsi="Palatino Linotype" w:cs="Palatino Linotype"/>
        </w:rPr>
        <w:t>12.4 DynamicPatcher ile Kapsam Kapılı Kayıt</w:t>
      </w:r>
      <w:bookmarkEnd w:id="71"/>
    </w:p>
    <w:p w14:paraId="401C1567">
      <w:pPr>
        <w:pBdr>
          <w:top w:val="single" w:color="D0D0D0" w:sz="4" w:space="4"/>
          <w:left w:val="single" w:color="D0D0D0" w:sz="4" w:space="4"/>
          <w:bottom w:val="single" w:color="D0D0D0" w:sz="4" w:space="4"/>
          <w:right w:val="single" w:color="D0D0D0" w:sz="4" w:space="4"/>
        </w:pBdr>
        <w:shd w:val="clear" w:color="auto" w:fill="F2F2F2"/>
        <w:spacing w:before="80" w:after="160"/>
        <w:ind w:left="170"/>
        <w:rPr>
          <w:rFonts w:hint="default" w:ascii="Palatino Linotype" w:hAnsi="Palatino Linotype" w:cs="Palatino Linotype"/>
        </w:rPr>
      </w:pPr>
      <w:r>
        <w:rPr>
          <w:rFonts w:hint="default" w:ascii="Palatino Linotype" w:hAnsi="Palatino Linotype" w:cs="Palatino Linotype"/>
          <w:sz w:val="18"/>
        </w:rPr>
        <w:t>from focustracer import DynamicPatcher, TraceRecorder</w:t>
      </w:r>
      <w:r>
        <w:rPr>
          <w:rFonts w:hint="default" w:ascii="Palatino Linotype" w:hAnsi="Palatino Linotype" w:cs="Palatino Linotype"/>
        </w:rPr>
        <w:br w:type="textWrapping"/>
      </w:r>
      <w:r>
        <w:rPr>
          <w:rFonts w:hint="default" w:ascii="Palatino Linotype" w:hAnsi="Palatino Linotype" w:cs="Palatino Linotype"/>
        </w:rPr>
        <w:br w:type="textWrapping"/>
      </w:r>
      <w:r>
        <w:rPr>
          <w:rFonts w:hint="default" w:ascii="Palatino Linotype" w:hAnsi="Palatino Linotype" w:cs="Palatino Linotype"/>
          <w:sz w:val="18"/>
        </w:rPr>
        <w:t>recorder = TraceRecorder(output_file="output/patched.xml",</w:t>
      </w:r>
      <w:r>
        <w:rPr>
          <w:rFonts w:hint="default" w:ascii="Palatino Linotype" w:hAnsi="Palatino Linotype" w:cs="Palatino Linotype"/>
        </w:rPr>
        <w:br w:type="textWrapping"/>
      </w:r>
      <w:r>
        <w:rPr>
          <w:rFonts w:hint="default" w:ascii="Palatino Linotype" w:hAnsi="Palatino Linotype" w:cs="Palatino Linotype"/>
          <w:sz w:val="18"/>
        </w:rPr>
        <w:t xml:space="preserve">                         target_functions=["mypkg.core.compute"])</w:t>
      </w:r>
      <w:r>
        <w:rPr>
          <w:rFonts w:hint="default" w:ascii="Palatino Linotype" w:hAnsi="Palatino Linotype" w:cs="Palatino Linotype"/>
        </w:rPr>
        <w:br w:type="textWrapping"/>
      </w:r>
      <w:r>
        <w:rPr>
          <w:rFonts w:hint="default" w:ascii="Palatino Linotype" w:hAnsi="Palatino Linotype" w:cs="Palatino Linotype"/>
          <w:sz w:val="18"/>
        </w:rPr>
        <w:t>patcher = DynamicPatcher(tracer=recorder,</w:t>
      </w:r>
      <w:r>
        <w:rPr>
          <w:rFonts w:hint="default" w:ascii="Palatino Linotype" w:hAnsi="Palatino Linotype" w:cs="Palatino Linotype"/>
        </w:rPr>
        <w:br w:type="textWrapping"/>
      </w:r>
      <w:r>
        <w:rPr>
          <w:rFonts w:hint="default" w:ascii="Palatino Linotype" w:hAnsi="Palatino Linotype" w:cs="Palatino Linotype"/>
          <w:sz w:val="18"/>
        </w:rPr>
        <w:t xml:space="preserve">                         target_functions=["mypkg.core.compute"])</w:t>
      </w:r>
      <w:r>
        <w:rPr>
          <w:rFonts w:hint="default" w:ascii="Palatino Linotype" w:hAnsi="Palatino Linotype" w:cs="Palatino Linotype"/>
        </w:rPr>
        <w:br w:type="textWrapping"/>
      </w:r>
      <w:r>
        <w:rPr>
          <w:rFonts w:hint="default" w:ascii="Palatino Linotype" w:hAnsi="Palatino Linotype" w:cs="Palatino Linotype"/>
          <w:sz w:val="18"/>
        </w:rPr>
        <w:t>results = patcher.patch_all()      # {hedef: basari_durumu}</w:t>
      </w:r>
      <w:r>
        <w:rPr>
          <w:rFonts w:hint="default" w:ascii="Palatino Linotype" w:hAnsi="Palatino Linotype" w:cs="Palatino Linotype"/>
        </w:rPr>
        <w:br w:type="textWrapping"/>
      </w:r>
      <w:r>
        <w:rPr>
          <w:rFonts w:hint="default" w:ascii="Palatino Linotype" w:hAnsi="Palatino Linotype" w:cs="Palatino Linotype"/>
        </w:rPr>
        <w:br w:type="textWrapping"/>
      </w:r>
      <w:r>
        <w:rPr>
          <w:rFonts w:hint="default" w:ascii="Palatino Linotype" w:hAnsi="Palatino Linotype" w:cs="Palatino Linotype"/>
          <w:sz w:val="18"/>
        </w:rPr>
        <w:t>import mypkg.core</w:t>
      </w:r>
      <w:r>
        <w:rPr>
          <w:rFonts w:hint="default" w:ascii="Palatino Linotype" w:hAnsi="Palatino Linotype" w:cs="Palatino Linotype"/>
        </w:rPr>
        <w:br w:type="textWrapping"/>
      </w:r>
      <w:r>
        <w:rPr>
          <w:rFonts w:hint="default" w:ascii="Palatino Linotype" w:hAnsi="Palatino Linotype" w:cs="Palatino Linotype"/>
          <w:sz w:val="18"/>
        </w:rPr>
        <w:t>mypkg.core.compute(42)             # yalnızca bu çağrı sırasında kayıt aktif</w:t>
      </w:r>
      <w:r>
        <w:rPr>
          <w:rFonts w:hint="default" w:ascii="Palatino Linotype" w:hAnsi="Palatino Linotype" w:cs="Palatino Linotype"/>
        </w:rPr>
        <w:br w:type="textWrapping"/>
      </w:r>
      <w:r>
        <w:rPr>
          <w:rFonts w:hint="default" w:ascii="Palatino Linotype" w:hAnsi="Palatino Linotype" w:cs="Palatino Linotype"/>
        </w:rPr>
        <w:br w:type="textWrapping"/>
      </w:r>
      <w:r>
        <w:rPr>
          <w:rFonts w:hint="default" w:ascii="Palatino Linotype" w:hAnsi="Palatino Linotype" w:cs="Palatino Linotype"/>
          <w:sz w:val="18"/>
        </w:rPr>
        <w:t>patcher.unpatch_all()</w:t>
      </w:r>
      <w:r>
        <w:rPr>
          <w:rFonts w:hint="default" w:ascii="Palatino Linotype" w:hAnsi="Palatino Linotype" w:cs="Palatino Linotype"/>
        </w:rPr>
        <w:br w:type="textWrapping"/>
      </w:r>
      <w:r>
        <w:rPr>
          <w:rFonts w:hint="default" w:ascii="Palatino Linotype" w:hAnsi="Palatino Linotype" w:cs="Palatino Linotype"/>
          <w:sz w:val="18"/>
        </w:rPr>
        <w:t>recorder.save()</w:t>
      </w:r>
    </w:p>
    <w:p w14:paraId="0954C2F4">
      <w:pPr>
        <w:shd w:val="clear" w:color="auto" w:fill="E8F0F8"/>
        <w:ind w:left="227"/>
        <w:jc w:val="both"/>
        <w:rPr>
          <w:rFonts w:hint="default" w:ascii="Palatino Linotype" w:hAnsi="Palatino Linotype" w:cs="Palatino Linotype"/>
        </w:rPr>
      </w:pPr>
      <w:r>
        <w:rPr>
          <w:rFonts w:hint="default" w:ascii="Palatino Linotype" w:hAnsi="Palatino Linotype" w:cs="Palatino Linotype"/>
          <w:b/>
        </w:rPr>
        <w:t xml:space="preserve">Not: </w:t>
      </w:r>
      <w:r>
        <w:rPr>
          <w:rFonts w:hint="default" w:ascii="Palatino Linotype" w:hAnsi="Palatino Linotype" w:cs="Palatino Linotype"/>
        </w:rPr>
        <w:t>patch_all() bir istisna fırlatmaz; import edilemeyen hedefler sonuç sözlüğünde False olarak işaretlenir. Patch edilen fonksiyon çağrıldığında recorder gerekiyorsa otomatik başlatılır ve çağrı bitince (patcher başlattıysa) durdurulur.</w:t>
      </w:r>
    </w:p>
    <w:p w14:paraId="754D1EBD">
      <w:pPr>
        <w:rPr>
          <w:rFonts w:hint="default" w:ascii="Palatino Linotype" w:hAnsi="Palatino Linotype" w:cs="Palatino Linotype"/>
        </w:rPr>
      </w:pPr>
      <w:r>
        <w:rPr>
          <w:rFonts w:hint="default" w:ascii="Palatino Linotype" w:hAnsi="Palatino Linotype" w:cs="Palatino Linotype"/>
        </w:rPr>
        <w:br w:type="page"/>
      </w:r>
    </w:p>
    <w:p w14:paraId="56F0F3FB">
      <w:pPr>
        <w:pStyle w:val="2"/>
        <w:rPr>
          <w:rFonts w:hint="default" w:ascii="Palatino Linotype" w:hAnsi="Palatino Linotype" w:cs="Palatino Linotype"/>
        </w:rPr>
      </w:pPr>
      <w:bookmarkStart w:id="72" w:name="_Toc7017"/>
      <w:r>
        <w:rPr>
          <w:rFonts w:hint="default" w:ascii="Palatino Linotype" w:hAnsi="Palatino Linotype" w:cs="Palatino Linotype"/>
        </w:rPr>
        <w:t>13. Test Altyapısı</w:t>
      </w:r>
      <w:bookmarkEnd w:id="72"/>
    </w:p>
    <w:p w14:paraId="416AA7A2">
      <w:pPr>
        <w:jc w:val="both"/>
        <w:rPr>
          <w:rFonts w:hint="default" w:ascii="Palatino Linotype" w:hAnsi="Palatino Linotype" w:cs="Palatino Linotype"/>
        </w:rPr>
      </w:pPr>
      <w:r>
        <w:rPr>
          <w:rFonts w:hint="default" w:ascii="Palatino Linotype" w:hAnsi="Palatino Linotype" w:cs="Palatino Linotype"/>
          <w:b w:val="0"/>
          <w:i w:val="0"/>
        </w:rPr>
        <w:t>Testler pytest ile çalıştırılır ve GitHub Actions iş akışıyla otomatik yürütülür:</w:t>
      </w:r>
    </w:p>
    <w:p w14:paraId="2FE116BD">
      <w:pPr>
        <w:pBdr>
          <w:top w:val="single" w:color="D0D0D0" w:sz="4" w:space="4"/>
          <w:left w:val="single" w:color="D0D0D0" w:sz="4" w:space="4"/>
          <w:bottom w:val="single" w:color="D0D0D0" w:sz="4" w:space="4"/>
          <w:right w:val="single" w:color="D0D0D0" w:sz="4" w:space="4"/>
        </w:pBdr>
        <w:shd w:val="clear" w:color="auto" w:fill="F2F2F2"/>
        <w:spacing w:before="80" w:after="160"/>
        <w:ind w:left="170"/>
        <w:rPr>
          <w:rFonts w:hint="default" w:ascii="Palatino Linotype" w:hAnsi="Palatino Linotype" w:cs="Palatino Linotype"/>
        </w:rPr>
      </w:pPr>
      <w:r>
        <w:rPr>
          <w:rFonts w:hint="default" w:ascii="Palatino Linotype" w:hAnsi="Palatino Linotype" w:cs="Palatino Linotype"/>
          <w:sz w:val="18"/>
        </w:rPr>
        <w:t>python -m pytest tests/                    # tüm birim testleri</w:t>
      </w:r>
      <w:r>
        <w:rPr>
          <w:rFonts w:hint="default" w:ascii="Palatino Linotype" w:hAnsi="Palatino Linotype" w:cs="Palatino Linotype"/>
        </w:rPr>
        <w:br w:type="textWrapping"/>
      </w:r>
      <w:r>
        <w:rPr>
          <w:rFonts w:hint="default" w:ascii="Palatino Linotype" w:hAnsi="Palatino Linotype" w:cs="Palatino Linotype"/>
          <w:sz w:val="18"/>
        </w:rPr>
        <w:t>python -m pytest tests/test_hook_basic.py  # tek dosya</w:t>
      </w:r>
      <w:r>
        <w:rPr>
          <w:rFonts w:hint="default" w:ascii="Palatino Linotype" w:hAnsi="Palatino Linotype" w:cs="Palatino Linotype"/>
        </w:rPr>
        <w:br w:type="textWrapping"/>
      </w:r>
      <w:r>
        <w:rPr>
          <w:rFonts w:hint="default" w:ascii="Palatino Linotype" w:hAnsi="Palatino Linotype" w:cs="Palatino Linotype"/>
          <w:sz w:val="18"/>
        </w:rPr>
        <w:t>python -m pytest tests/dev_test/           # entegrasyon/geliştirme testleri</w:t>
      </w:r>
      <w:r>
        <w:rPr>
          <w:rFonts w:hint="default" w:ascii="Palatino Linotype" w:hAnsi="Palatino Linotype" w:cs="Palatino Linotype"/>
        </w:rPr>
        <w:br w:type="textWrapping"/>
      </w:r>
      <w:r>
        <w:rPr>
          <w:rFonts w:hint="default" w:ascii="Palatino Linotype" w:hAnsi="Palatino Linotype" w:cs="Palatino Linotype"/>
          <w:sz w:val="18"/>
        </w:rPr>
        <w:t>python -m pytest tests/ -v                 # ayrıntılı çıktı</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69"/>
        <w:gridCol w:w="4535"/>
      </w:tblGrid>
      <w:tr w14:paraId="5BFD0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69" w:type="dxa"/>
            <w:shd w:val="clear" w:color="auto" w:fill="1F4E79"/>
          </w:tcPr>
          <w:p w14:paraId="0F279E89">
            <w:pPr>
              <w:rPr>
                <w:rFonts w:hint="default" w:ascii="Palatino Linotype" w:hAnsi="Palatino Linotype" w:cs="Palatino Linotype"/>
              </w:rPr>
            </w:pPr>
            <w:r>
              <w:rPr>
                <w:rFonts w:hint="default" w:ascii="Palatino Linotype" w:hAnsi="Palatino Linotype" w:cs="Palatino Linotype"/>
                <w:b/>
                <w:color w:val="FFFFFF"/>
                <w:sz w:val="18"/>
              </w:rPr>
              <w:t>Küme / Dosya</w:t>
            </w:r>
          </w:p>
        </w:tc>
        <w:tc>
          <w:tcPr>
            <w:tcW w:w="4535" w:type="dxa"/>
            <w:shd w:val="clear" w:color="auto" w:fill="1F4E79"/>
          </w:tcPr>
          <w:p w14:paraId="2B87212A">
            <w:pPr>
              <w:rPr>
                <w:rFonts w:hint="default" w:ascii="Palatino Linotype" w:hAnsi="Palatino Linotype" w:cs="Palatino Linotype"/>
              </w:rPr>
            </w:pPr>
            <w:r>
              <w:rPr>
                <w:rFonts w:hint="default" w:ascii="Palatino Linotype" w:hAnsi="Palatino Linotype" w:cs="Palatino Linotype"/>
                <w:b/>
                <w:color w:val="FFFFFF"/>
                <w:sz w:val="18"/>
              </w:rPr>
              <w:t>Kapsam</w:t>
            </w:r>
          </w:p>
        </w:tc>
      </w:tr>
      <w:tr w14:paraId="34C81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69" w:type="dxa"/>
          </w:tcPr>
          <w:p w14:paraId="2E1A65F5">
            <w:pPr>
              <w:rPr>
                <w:rFonts w:hint="default" w:ascii="Palatino Linotype" w:hAnsi="Palatino Linotype" w:cs="Palatino Linotype"/>
              </w:rPr>
            </w:pPr>
            <w:r>
              <w:rPr>
                <w:rFonts w:hint="default" w:ascii="Palatino Linotype" w:hAnsi="Palatino Linotype" w:cs="Palatino Linotype"/>
                <w:sz w:val="18"/>
              </w:rPr>
              <w:t>tests/test_hook_functions.py, test_hook_exceptions.py, test_hook_loops.py, test_hook_threading.py</w:t>
            </w:r>
          </w:p>
        </w:tc>
        <w:tc>
          <w:tcPr>
            <w:tcW w:w="4535" w:type="dxa"/>
          </w:tcPr>
          <w:p w14:paraId="7382BE2E">
            <w:pPr>
              <w:rPr>
                <w:rFonts w:hint="default" w:ascii="Palatino Linotype" w:hAnsi="Palatino Linotype" w:cs="Palatino Linotype"/>
              </w:rPr>
            </w:pPr>
            <w:r>
              <w:rPr>
                <w:rFonts w:hint="default" w:ascii="Palatino Linotype" w:hAnsi="Palatino Linotype" w:cs="Palatino Linotype"/>
                <w:sz w:val="18"/>
              </w:rPr>
              <w:t>Kayıt kancalarının olay tipleri, istisna yakalama, döngü ve threading davranışları.</w:t>
            </w:r>
          </w:p>
        </w:tc>
      </w:tr>
      <w:tr w14:paraId="4180C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69" w:type="dxa"/>
          </w:tcPr>
          <w:p w14:paraId="7AAB87BB">
            <w:pPr>
              <w:rPr>
                <w:rFonts w:hint="default" w:ascii="Palatino Linotype" w:hAnsi="Palatino Linotype" w:cs="Palatino Linotype"/>
              </w:rPr>
            </w:pPr>
            <w:r>
              <w:rPr>
                <w:rFonts w:hint="default" w:ascii="Palatino Linotype" w:hAnsi="Palatino Linotype" w:cs="Palatino Linotype"/>
                <w:sz w:val="18"/>
              </w:rPr>
              <w:t>tests/test_loop_compaction.py</w:t>
            </w:r>
          </w:p>
        </w:tc>
        <w:tc>
          <w:tcPr>
            <w:tcW w:w="4535" w:type="dxa"/>
          </w:tcPr>
          <w:p w14:paraId="591DC7C1">
            <w:pPr>
              <w:rPr>
                <w:rFonts w:hint="default" w:ascii="Palatino Linotype" w:hAnsi="Palatino Linotype" w:cs="Palatino Linotype"/>
              </w:rPr>
            </w:pPr>
            <w:r>
              <w:rPr>
                <w:rFonts w:hint="default" w:ascii="Palatino Linotype" w:hAnsi="Palatino Linotype" w:cs="Palatino Linotype"/>
                <w:sz w:val="18"/>
              </w:rPr>
              <w:t>Döngü kompaktlama ve max_iterations kırpma davranışı.</w:t>
            </w:r>
          </w:p>
        </w:tc>
      </w:tr>
      <w:tr w14:paraId="74B3F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69" w:type="dxa"/>
          </w:tcPr>
          <w:p w14:paraId="1518E6D2">
            <w:pPr>
              <w:rPr>
                <w:rFonts w:hint="default" w:ascii="Palatino Linotype" w:hAnsi="Palatino Linotype" w:cs="Palatino Linotype"/>
              </w:rPr>
            </w:pPr>
            <w:r>
              <w:rPr>
                <w:rFonts w:hint="default" w:ascii="Palatino Linotype" w:hAnsi="Palatino Linotype" w:cs="Palatino Linotype"/>
                <w:sz w:val="18"/>
              </w:rPr>
              <w:t>tests/test_loader.py</w:t>
            </w:r>
          </w:p>
        </w:tc>
        <w:tc>
          <w:tcPr>
            <w:tcW w:w="4535" w:type="dxa"/>
          </w:tcPr>
          <w:p w14:paraId="2AB7AEEA">
            <w:pPr>
              <w:rPr>
                <w:rFonts w:hint="default" w:ascii="Palatino Linotype" w:hAnsi="Palatino Linotype" w:cs="Palatino Linotype"/>
              </w:rPr>
            </w:pPr>
            <w:r>
              <w:rPr>
                <w:rFonts w:hint="default" w:ascii="Palatino Linotype" w:hAnsi="Palatino Linotype" w:cs="Palatino Linotype"/>
                <w:sz w:val="18"/>
              </w:rPr>
              <w:t>TraceLoader'ın v2.x ve v1 formatlarını ayrıştırması.</w:t>
            </w:r>
          </w:p>
        </w:tc>
      </w:tr>
      <w:tr w14:paraId="516CB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69" w:type="dxa"/>
          </w:tcPr>
          <w:p w14:paraId="4A91AF1F">
            <w:pPr>
              <w:rPr>
                <w:rFonts w:hint="default" w:ascii="Palatino Linotype" w:hAnsi="Palatino Linotype" w:cs="Palatino Linotype"/>
              </w:rPr>
            </w:pPr>
            <w:r>
              <w:rPr>
                <w:rFonts w:hint="default" w:ascii="Palatino Linotype" w:hAnsi="Palatino Linotype" w:cs="Palatino Linotype"/>
                <w:sz w:val="18"/>
              </w:rPr>
              <w:t>tests/test_xsd_validation.py</w:t>
            </w:r>
          </w:p>
        </w:tc>
        <w:tc>
          <w:tcPr>
            <w:tcW w:w="4535" w:type="dxa"/>
          </w:tcPr>
          <w:p w14:paraId="681C4B74">
            <w:pPr>
              <w:rPr>
                <w:rFonts w:hint="default" w:ascii="Palatino Linotype" w:hAnsi="Palatino Linotype" w:cs="Palatino Linotype"/>
              </w:rPr>
            </w:pPr>
            <w:r>
              <w:rPr>
                <w:rFonts w:hint="default" w:ascii="Palatino Linotype" w:hAnsi="Palatino Linotype" w:cs="Palatino Linotype"/>
                <w:sz w:val="18"/>
              </w:rPr>
              <w:t>Üretilen XML'in XSD şemalarına uygunluğu.</w:t>
            </w:r>
          </w:p>
        </w:tc>
      </w:tr>
      <w:tr w14:paraId="14075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69" w:type="dxa"/>
          </w:tcPr>
          <w:p w14:paraId="3A296876">
            <w:pPr>
              <w:rPr>
                <w:rFonts w:hint="default" w:ascii="Palatino Linotype" w:hAnsi="Palatino Linotype" w:cs="Palatino Linotype"/>
              </w:rPr>
            </w:pPr>
            <w:r>
              <w:rPr>
                <w:rFonts w:hint="default" w:ascii="Palatino Linotype" w:hAnsi="Palatino Linotype" w:cs="Palatino Linotype"/>
                <w:sz w:val="18"/>
              </w:rPr>
              <w:t>tests/dev_test/*</w:t>
            </w:r>
          </w:p>
        </w:tc>
        <w:tc>
          <w:tcPr>
            <w:tcW w:w="4535" w:type="dxa"/>
          </w:tcPr>
          <w:p w14:paraId="4CCF78BE">
            <w:pPr>
              <w:rPr>
                <w:rFonts w:hint="default" w:ascii="Palatino Linotype" w:hAnsi="Palatino Linotype" w:cs="Palatino Linotype"/>
              </w:rPr>
            </w:pPr>
            <w:r>
              <w:rPr>
                <w:rFonts w:hint="default" w:ascii="Palatino Linotype" w:hAnsi="Palatino Linotype" w:cs="Palatino Linotype"/>
                <w:sz w:val="18"/>
              </w:rPr>
              <w:t>CLI davranışları (install, suggest), Ollama/OpenCode istemcileri, envanter çıkarımı, uçtan uca duman (smoke) testleri.</w:t>
            </w:r>
          </w:p>
        </w:tc>
      </w:tr>
      <w:tr w14:paraId="43B72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69" w:type="dxa"/>
          </w:tcPr>
          <w:p w14:paraId="0EE1A7D1">
            <w:pPr>
              <w:rPr>
                <w:rFonts w:hint="default" w:ascii="Palatino Linotype" w:hAnsi="Palatino Linotype" w:cs="Palatino Linotype"/>
              </w:rPr>
            </w:pPr>
            <w:r>
              <w:rPr>
                <w:rFonts w:hint="default" w:ascii="Palatino Linotype" w:hAnsi="Palatino Linotype" w:cs="Palatino Linotype"/>
                <w:sz w:val="18"/>
              </w:rPr>
              <w:t>tests/bug_examples/*, tests/fixtures/cli_sample_app.py</w:t>
            </w:r>
          </w:p>
        </w:tc>
        <w:tc>
          <w:tcPr>
            <w:tcW w:w="4535" w:type="dxa"/>
          </w:tcPr>
          <w:p w14:paraId="35E06886">
            <w:pPr>
              <w:rPr>
                <w:rFonts w:hint="default" w:ascii="Palatino Linotype" w:hAnsi="Palatino Linotype" w:cs="Palatino Linotype"/>
              </w:rPr>
            </w:pPr>
            <w:r>
              <w:rPr>
                <w:rFonts w:hint="default" w:ascii="Palatino Linotype" w:hAnsi="Palatino Linotype" w:cs="Palatino Linotype"/>
                <w:sz w:val="18"/>
              </w:rPr>
              <w:t>Gerçekçi hata senaryoları ve dokümantasyondaki örneklerde kullanılan örnek uygulama.</w:t>
            </w:r>
          </w:p>
        </w:tc>
      </w:tr>
    </w:tbl>
    <w:p w14:paraId="4C41DDFF">
      <w:pPr>
        <w:spacing w:after="40"/>
        <w:rPr>
          <w:rFonts w:hint="default" w:ascii="Palatino Linotype" w:hAnsi="Palatino Linotype" w:cs="Palatino Linotype"/>
        </w:rPr>
      </w:pPr>
    </w:p>
    <w:p w14:paraId="3A148502">
      <w:pPr>
        <w:rPr>
          <w:rFonts w:hint="default" w:ascii="Palatino Linotype" w:hAnsi="Palatino Linotype" w:cs="Palatino Linotype"/>
        </w:rPr>
      </w:pPr>
      <w:r>
        <w:rPr>
          <w:rFonts w:hint="default" w:ascii="Palatino Linotype" w:hAnsi="Palatino Linotype" w:cs="Palatino Linotype"/>
        </w:rPr>
        <w:br w:type="page"/>
      </w:r>
    </w:p>
    <w:p w14:paraId="6003330D">
      <w:pPr>
        <w:pStyle w:val="2"/>
        <w:rPr>
          <w:rFonts w:hint="default" w:ascii="Palatino Linotype" w:hAnsi="Palatino Linotype" w:cs="Palatino Linotype"/>
        </w:rPr>
      </w:pPr>
      <w:bookmarkStart w:id="73" w:name="_Toc8408"/>
      <w:r>
        <w:rPr>
          <w:rFonts w:hint="default" w:ascii="Palatino Linotype" w:hAnsi="Palatino Linotype" w:cs="Palatino Linotype"/>
        </w:rPr>
        <w:t>14. Sürüm Geçmişi</w:t>
      </w:r>
      <w:bookmarkEnd w:id="73"/>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1"/>
        <w:gridCol w:w="7143"/>
      </w:tblGrid>
      <w:tr w14:paraId="353BB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shd w:val="clear" w:color="auto" w:fill="1F4E79"/>
          </w:tcPr>
          <w:p w14:paraId="188C3C6D">
            <w:pPr>
              <w:rPr>
                <w:rFonts w:hint="default" w:ascii="Palatino Linotype" w:hAnsi="Palatino Linotype" w:cs="Palatino Linotype"/>
              </w:rPr>
            </w:pPr>
            <w:r>
              <w:rPr>
                <w:rFonts w:hint="default" w:ascii="Palatino Linotype" w:hAnsi="Palatino Linotype" w:cs="Palatino Linotype"/>
                <w:b/>
                <w:color w:val="FFFFFF"/>
                <w:sz w:val="18"/>
              </w:rPr>
              <w:t>Sürüm</w:t>
            </w:r>
          </w:p>
        </w:tc>
        <w:tc>
          <w:tcPr>
            <w:tcW w:w="7143" w:type="dxa"/>
            <w:shd w:val="clear" w:color="auto" w:fill="1F4E79"/>
          </w:tcPr>
          <w:p w14:paraId="1D8C8B47">
            <w:pPr>
              <w:rPr>
                <w:rFonts w:hint="default" w:ascii="Palatino Linotype" w:hAnsi="Palatino Linotype" w:cs="Palatino Linotype"/>
              </w:rPr>
            </w:pPr>
            <w:r>
              <w:rPr>
                <w:rFonts w:hint="default" w:ascii="Palatino Linotype" w:hAnsi="Palatino Linotype" w:cs="Palatino Linotype"/>
                <w:b/>
                <w:color w:val="FFFFFF"/>
                <w:sz w:val="18"/>
              </w:rPr>
              <w:t>Öne Çıkan Değişiklikler</w:t>
            </w:r>
          </w:p>
        </w:tc>
      </w:tr>
      <w:tr w14:paraId="3E895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Pr>
          <w:p w14:paraId="36805D7D">
            <w:pPr>
              <w:rPr>
                <w:rFonts w:hint="default" w:ascii="Palatino Linotype" w:hAnsi="Palatino Linotype" w:cs="Palatino Linotype"/>
              </w:rPr>
            </w:pPr>
            <w:r>
              <w:rPr>
                <w:rFonts w:hint="default" w:ascii="Palatino Linotype" w:hAnsi="Palatino Linotype" w:cs="Palatino Linotype"/>
                <w:sz w:val="18"/>
              </w:rPr>
              <w:t>v1.0</w:t>
            </w:r>
          </w:p>
        </w:tc>
        <w:tc>
          <w:tcPr>
            <w:tcW w:w="7143" w:type="dxa"/>
          </w:tcPr>
          <w:p w14:paraId="0DFB602B">
            <w:pPr>
              <w:rPr>
                <w:rFonts w:hint="default" w:ascii="Palatino Linotype" w:hAnsi="Palatino Linotype" w:cs="Palatino Linotype"/>
              </w:rPr>
            </w:pPr>
            <w:r>
              <w:rPr>
                <w:rFonts w:hint="default" w:ascii="Palatino Linotype" w:hAnsi="Palatino Linotype" w:cs="Palatino Linotype"/>
                <w:sz w:val="18"/>
              </w:rPr>
              <w:t>İlk sürüm: çekirdek kayıt motoru, CLI, XML üretimi.</w:t>
            </w:r>
          </w:p>
        </w:tc>
      </w:tr>
      <w:tr w14:paraId="5BD8C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Pr>
          <w:p w14:paraId="3AA0DAD8">
            <w:pPr>
              <w:rPr>
                <w:rFonts w:hint="default" w:ascii="Palatino Linotype" w:hAnsi="Palatino Linotype" w:cs="Palatino Linotype"/>
              </w:rPr>
            </w:pPr>
            <w:r>
              <w:rPr>
                <w:rFonts w:hint="default" w:ascii="Palatino Linotype" w:hAnsi="Palatino Linotype" w:cs="Palatino Linotype"/>
                <w:sz w:val="18"/>
              </w:rPr>
              <w:t>v1.0.1</w:t>
            </w:r>
          </w:p>
        </w:tc>
        <w:tc>
          <w:tcPr>
            <w:tcW w:w="7143" w:type="dxa"/>
          </w:tcPr>
          <w:p w14:paraId="52A0E5F6">
            <w:pPr>
              <w:rPr>
                <w:rFonts w:hint="default" w:ascii="Palatino Linotype" w:hAnsi="Palatino Linotype" w:cs="Palatino Linotype"/>
              </w:rPr>
            </w:pPr>
            <w:r>
              <w:rPr>
                <w:rFonts w:hint="default" w:ascii="Palatino Linotype" w:hAnsi="Palatino Linotype" w:cs="Palatino Linotype"/>
                <w:sz w:val="18"/>
              </w:rPr>
              <w:t>Proje yapısının kurulması, Docker desteği, kapsamlı README dokümantasyonu.</w:t>
            </w:r>
          </w:p>
        </w:tc>
      </w:tr>
      <w:tr w14:paraId="39D60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Pr>
          <w:p w14:paraId="5F8AB2C3">
            <w:pPr>
              <w:rPr>
                <w:rFonts w:hint="default" w:ascii="Palatino Linotype" w:hAnsi="Palatino Linotype" w:cs="Palatino Linotype"/>
              </w:rPr>
            </w:pPr>
            <w:r>
              <w:rPr>
                <w:rFonts w:hint="default" w:ascii="Palatino Linotype" w:hAnsi="Palatino Linotype" w:cs="Palatino Linotype"/>
                <w:sz w:val="18"/>
              </w:rPr>
              <w:t>v1.0.2</w:t>
            </w:r>
          </w:p>
        </w:tc>
        <w:tc>
          <w:tcPr>
            <w:tcW w:w="7143" w:type="dxa"/>
          </w:tcPr>
          <w:p w14:paraId="66F468F4">
            <w:pPr>
              <w:rPr>
                <w:rFonts w:hint="default" w:ascii="Palatino Linotype" w:hAnsi="Palatino Linotype" w:cs="Palatino Linotype"/>
              </w:rPr>
            </w:pPr>
            <w:r>
              <w:rPr>
                <w:rFonts w:hint="default" w:ascii="Palatino Linotype" w:hAnsi="Palatino Linotype" w:cs="Palatino Linotype"/>
                <w:sz w:val="18"/>
              </w:rPr>
              <w:t>Test fonksiyonlarının eklenmesi.</w:t>
            </w:r>
          </w:p>
        </w:tc>
      </w:tr>
      <w:tr w14:paraId="319EB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Pr>
          <w:p w14:paraId="6B7A7208">
            <w:pPr>
              <w:rPr>
                <w:rFonts w:hint="default" w:ascii="Palatino Linotype" w:hAnsi="Palatino Linotype" w:cs="Palatino Linotype"/>
              </w:rPr>
            </w:pPr>
            <w:r>
              <w:rPr>
                <w:rFonts w:hint="default" w:ascii="Palatino Linotype" w:hAnsi="Palatino Linotype" w:cs="Palatino Linotype"/>
                <w:sz w:val="18"/>
              </w:rPr>
              <w:t>v1.0.3</w:t>
            </w:r>
          </w:p>
        </w:tc>
        <w:tc>
          <w:tcPr>
            <w:tcW w:w="7143" w:type="dxa"/>
          </w:tcPr>
          <w:p w14:paraId="2A2CF400">
            <w:pPr>
              <w:rPr>
                <w:rFonts w:hint="default" w:ascii="Palatino Linotype" w:hAnsi="Palatino Linotype" w:cs="Palatino Linotype"/>
              </w:rPr>
            </w:pPr>
            <w:r>
              <w:rPr>
                <w:rFonts w:hint="default" w:ascii="Palatino Linotype" w:hAnsi="Palatino Linotype" w:cs="Palatino Linotype"/>
                <w:sz w:val="18"/>
              </w:rPr>
              <w:t>Trace doğrulama (XSD validasyon) altyapısı; CI iş akışı (GitHub Actions).</w:t>
            </w:r>
          </w:p>
        </w:tc>
      </w:tr>
      <w:tr w14:paraId="1F37C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Pr>
          <w:p w14:paraId="310BFFB8">
            <w:pPr>
              <w:rPr>
                <w:rFonts w:hint="default" w:ascii="Palatino Linotype" w:hAnsi="Palatino Linotype" w:cs="Palatino Linotype"/>
              </w:rPr>
            </w:pPr>
            <w:r>
              <w:rPr>
                <w:rFonts w:hint="default" w:ascii="Palatino Linotype" w:hAnsi="Palatino Linotype" w:cs="Palatino Linotype"/>
                <w:sz w:val="18"/>
              </w:rPr>
              <w:t>v1.0.4</w:t>
            </w:r>
          </w:p>
        </w:tc>
        <w:tc>
          <w:tcPr>
            <w:tcW w:w="7143" w:type="dxa"/>
          </w:tcPr>
          <w:p w14:paraId="4A1EE817">
            <w:pPr>
              <w:rPr>
                <w:rFonts w:hint="default" w:ascii="Palatino Linotype" w:hAnsi="Palatino Linotype" w:cs="Palatino Linotype"/>
              </w:rPr>
            </w:pPr>
            <w:r>
              <w:rPr>
                <w:rFonts w:hint="default" w:ascii="Palatino Linotype" w:hAnsi="Palatino Linotype" w:cs="Palatino Linotype"/>
                <w:sz w:val="18"/>
              </w:rPr>
              <w:t>XSD güncellemesi: v2.2 trace şeması; çekirdek loader ve validator altyapısı.</w:t>
            </w:r>
          </w:p>
        </w:tc>
      </w:tr>
      <w:tr w14:paraId="7242E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Pr>
          <w:p w14:paraId="14188766">
            <w:pPr>
              <w:rPr>
                <w:rFonts w:hint="default" w:ascii="Palatino Linotype" w:hAnsi="Palatino Linotype" w:cs="Palatino Linotype"/>
              </w:rPr>
            </w:pPr>
            <w:r>
              <w:rPr>
                <w:rFonts w:hint="default" w:ascii="Palatino Linotype" w:hAnsi="Palatino Linotype" w:cs="Palatino Linotype"/>
                <w:sz w:val="18"/>
              </w:rPr>
              <w:t>v1.0.5</w:t>
            </w:r>
          </w:p>
        </w:tc>
        <w:tc>
          <w:tcPr>
            <w:tcW w:w="7143" w:type="dxa"/>
          </w:tcPr>
          <w:p w14:paraId="172CBD4A">
            <w:pPr>
              <w:rPr>
                <w:rFonts w:hint="default" w:ascii="Palatino Linotype" w:hAnsi="Palatino Linotype" w:cs="Palatino Linotype"/>
              </w:rPr>
            </w:pPr>
            <w:r>
              <w:rPr>
                <w:rFonts w:hint="default" w:ascii="Palatino Linotype" w:hAnsi="Palatino Linotype" w:cs="Palatino Linotype"/>
                <w:sz w:val="18"/>
              </w:rPr>
              <w:t>Post-mortem hata ayıklama için 'load' komutu; CLI arayüzünün ve çekirdek izleme altyapısının tamamlanması.</w:t>
            </w:r>
          </w:p>
        </w:tc>
      </w:tr>
      <w:tr w14:paraId="18BF1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Pr>
          <w:p w14:paraId="748BEBF2">
            <w:pPr>
              <w:rPr>
                <w:rFonts w:hint="default" w:ascii="Palatino Linotype" w:hAnsi="Palatino Linotype" w:cs="Palatino Linotype"/>
              </w:rPr>
            </w:pPr>
            <w:r>
              <w:rPr>
                <w:rFonts w:hint="default" w:ascii="Palatino Linotype" w:hAnsi="Palatino Linotype" w:cs="Palatino Linotype"/>
                <w:sz w:val="18"/>
              </w:rPr>
              <w:t>v1.0.6</w:t>
            </w:r>
          </w:p>
        </w:tc>
        <w:tc>
          <w:tcPr>
            <w:tcW w:w="7143" w:type="dxa"/>
          </w:tcPr>
          <w:p w14:paraId="38034AA9">
            <w:r>
              <w:t>GUI hata düzeltmeleri.</w:t>
            </w:r>
          </w:p>
        </w:tc>
      </w:tr>
      <w:tr w14:paraId="7E2A9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Pr>
          <w:p w14:paraId="3B3BA273">
            <w:r>
              <w:t>v1.0.9</w:t>
            </w:r>
          </w:p>
        </w:tc>
        <w:tc>
          <w:tcPr>
            <w:tcW w:w="7143" w:type="dxa"/>
          </w:tcPr>
          <w:p w14:paraId="2D780758">
            <w:r>
              <w:t>Test paketi ve şema hijyeni: kırık test importları, v1 şema regresyonu, loader call/return sayımı düzeltmeleri; kullanılmayan pymongo kaldırıldı; pytest yapılandırması.</w:t>
            </w:r>
          </w:p>
        </w:tc>
      </w:tr>
      <w:tr w14:paraId="2DEBC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Pr>
          <w:p w14:paraId="3CBE6B99">
            <w:r>
              <w:t>v1.1.0</w:t>
            </w:r>
          </w:p>
        </w:tc>
        <w:tc>
          <w:tcPr>
            <w:tcW w:w="7143" w:type="dxa"/>
          </w:tcPr>
          <w:p w14:paraId="35571A76">
            <w:r>
              <w:t>XSD v2.3 + reads (use-set) yakalama: satır olaylarında &lt;reads&gt; (okunan değişkenler, çalışma-anı değerleriyle); &lt;slice&gt; şema kelime dağarcığı. Varsayılan şema 2.2 -&gt; 2.3.</w:t>
            </w:r>
          </w:p>
        </w:tc>
      </w:tr>
      <w:tr w14:paraId="65C87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Pr>
          <w:p w14:paraId="7B9297B6">
            <w:r>
              <w:t>v1.2.0</w:t>
            </w:r>
          </w:p>
        </w:tc>
        <w:tc>
          <w:tcPr>
            <w:tcW w:w="7143" w:type="dxa"/>
          </w:tcPr>
          <w:p w14:paraId="41E623F7">
            <w:r>
              <w:t>slice komutu: backward dynamic slicing (veri + kontrol bağımlılığı). Sonuç &lt;slice&gt; olarak XML'e gömülür ve v2.3'e doğrulanır.</w:t>
            </w:r>
          </w:p>
        </w:tc>
      </w:tr>
      <w:tr w14:paraId="6D987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Pr>
          <w:p w14:paraId="0F59774B">
            <w:r>
              <w:t>v1.3.0</w:t>
            </w:r>
          </w:p>
        </w:tc>
        <w:tc>
          <w:tcPr>
            <w:tcW w:w="7143" w:type="dxa"/>
          </w:tcPr>
          <w:p w14:paraId="14997A46">
            <w:r>
              <w:t>explain komutu: slice'tan LLM kök-neden analizi. Modele ham trace yerine değer-anotasyonlu slice verilir.</w:t>
            </w:r>
          </w:p>
        </w:tc>
      </w:tr>
      <w:tr w14:paraId="28F4E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Pr>
          <w:p w14:paraId="7D11BAD7">
            <w:r>
              <w:t>v1.3.1</w:t>
            </w:r>
          </w:p>
        </w:tc>
        <w:tc>
          <w:tcPr>
            <w:tcW w:w="7143" w:type="dxa"/>
          </w:tcPr>
          <w:p w14:paraId="7C7F3168">
            <w:r>
              <w:t>GUI çıktı düzeltmeleri (schema 2.3, proje-kökü çıktı yolu) + slice/explain UX iyileştirmesi.</w:t>
            </w:r>
          </w:p>
        </w:tc>
      </w:tr>
      <w:tr w14:paraId="5749F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Pr>
          <w:p w14:paraId="11531B01">
            <w:r>
              <w:t>v1.4.0</w:t>
            </w:r>
          </w:p>
        </w:tc>
        <w:tc>
          <w:tcPr>
            <w:tcW w:w="7143" w:type="dxa"/>
          </w:tcPr>
          <w:p w14:paraId="49296752">
            <w:r>
              <w:t>run: fonksiyon vermeden otomatik trace-all (script'teki tüm fonksiyonlar).</w:t>
            </w:r>
          </w:p>
        </w:tc>
      </w:tr>
      <w:tr w14:paraId="4EF2A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Pr>
          <w:p w14:paraId="322FBA1D">
            <w:r>
              <w:t>v1.5.0</w:t>
            </w:r>
          </w:p>
        </w:tc>
        <w:tc>
          <w:tcPr>
            <w:tcW w:w="7143" w:type="dxa"/>
          </w:tcPr>
          <w:p w14:paraId="1F1EA2EC">
            <w:r>
              <w:t>reverse komutu: reverse execution / state rewind (mevcut sürüm).</w:t>
            </w:r>
          </w:p>
        </w:tc>
      </w:tr>
    </w:tbl>
    <w:p w14:paraId="428892E2">
      <w:pPr>
        <w:spacing w:after="40"/>
        <w:rPr>
          <w:rFonts w:hint="default" w:ascii="Palatino Linotype" w:hAnsi="Palatino Linotype" w:cs="Palatino Linotype"/>
        </w:rPr>
      </w:pPr>
    </w:p>
    <w:p w14:paraId="3195083A">
      <w:pPr>
        <w:shd w:val="clear" w:color="auto" w:fill="E8F0F8"/>
        <w:ind w:left="227"/>
        <w:jc w:val="both"/>
        <w:rPr>
          <w:rFonts w:hint="default" w:ascii="Palatino Linotype" w:hAnsi="Palatino Linotype" w:cs="Palatino Linotype"/>
        </w:rPr>
      </w:pPr>
      <w:r>
        <w:rPr>
          <w:rFonts w:hint="default" w:ascii="Palatino Linotype" w:hAnsi="Palatino Linotype" w:cs="Palatino Linotype"/>
          <w:b/>
        </w:rPr>
        <w:t xml:space="preserve">Not: </w:t>
      </w:r>
      <w:r>
        <w:rPr>
          <w:rFonts w:hint="default" w:ascii="Palatino Linotype" w:hAnsi="Palatino Linotype" w:cs="Palatino Linotype"/>
        </w:rPr>
        <w:t>pyproject.toml içindeki paket sürümü '1.0.0' olarak sabittir; yukarıdaki sürümler git etiket/commit geçmişindeki işlevsel kilometre taşlarıdır. Trace şema sürümlemesi (v1/v2/v2.1/v2.2) yazılım sürümünden bağımsızdır.</w:t>
      </w:r>
    </w:p>
    <w:p w14:paraId="0EF7FEFA">
      <w:pPr>
        <w:pStyle w:val="2"/>
        <w:rPr>
          <w:rFonts w:hint="default" w:ascii="Palatino Linotype" w:hAnsi="Palatino Linotype" w:cs="Palatino Linotype"/>
        </w:rPr>
      </w:pPr>
      <w:bookmarkStart w:id="74" w:name="_Toc16345"/>
      <w:r>
        <w:rPr>
          <w:rFonts w:hint="default" w:ascii="Palatino Linotype" w:hAnsi="Palatino Linotype" w:cs="Palatino Linotype"/>
        </w:rPr>
        <w:t>15. Sorun Giderme</w:t>
      </w:r>
      <w:bookmarkEnd w:id="74"/>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81"/>
        <w:gridCol w:w="2381"/>
        <w:gridCol w:w="3742"/>
      </w:tblGrid>
      <w:tr w14:paraId="20524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shd w:val="clear" w:color="auto" w:fill="1F4E79"/>
          </w:tcPr>
          <w:p w14:paraId="56912F8D">
            <w:pPr>
              <w:rPr>
                <w:rFonts w:hint="default" w:ascii="Palatino Linotype" w:hAnsi="Palatino Linotype" w:cs="Palatino Linotype"/>
              </w:rPr>
            </w:pPr>
            <w:r>
              <w:rPr>
                <w:rFonts w:hint="default" w:ascii="Palatino Linotype" w:hAnsi="Palatino Linotype" w:cs="Palatino Linotype"/>
                <w:b/>
                <w:color w:val="FFFFFF"/>
                <w:sz w:val="18"/>
              </w:rPr>
              <w:t>Belirti</w:t>
            </w:r>
          </w:p>
        </w:tc>
        <w:tc>
          <w:tcPr>
            <w:tcW w:w="2381" w:type="dxa"/>
            <w:shd w:val="clear" w:color="auto" w:fill="1F4E79"/>
          </w:tcPr>
          <w:p w14:paraId="70B8B72C">
            <w:pPr>
              <w:rPr>
                <w:rFonts w:hint="default" w:ascii="Palatino Linotype" w:hAnsi="Palatino Linotype" w:cs="Palatino Linotype"/>
              </w:rPr>
            </w:pPr>
            <w:r>
              <w:rPr>
                <w:rFonts w:hint="default" w:ascii="Palatino Linotype" w:hAnsi="Palatino Linotype" w:cs="Palatino Linotype"/>
                <w:b/>
                <w:color w:val="FFFFFF"/>
                <w:sz w:val="18"/>
              </w:rPr>
              <w:t>Olası Neden</w:t>
            </w:r>
          </w:p>
        </w:tc>
        <w:tc>
          <w:tcPr>
            <w:tcW w:w="3742" w:type="dxa"/>
            <w:shd w:val="clear" w:color="auto" w:fill="1F4E79"/>
          </w:tcPr>
          <w:p w14:paraId="420A8DE4">
            <w:pPr>
              <w:rPr>
                <w:rFonts w:hint="default" w:ascii="Palatino Linotype" w:hAnsi="Palatino Linotype" w:cs="Palatino Linotype"/>
              </w:rPr>
            </w:pPr>
            <w:r>
              <w:rPr>
                <w:rFonts w:hint="default" w:ascii="Palatino Linotype" w:hAnsi="Palatino Linotype" w:cs="Palatino Linotype"/>
                <w:b/>
                <w:color w:val="FFFFFF"/>
                <w:sz w:val="18"/>
              </w:rPr>
              <w:t>Çözüm</w:t>
            </w:r>
          </w:p>
        </w:tc>
      </w:tr>
      <w:tr w14:paraId="6B7C3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Pr>
          <w:p w14:paraId="3EC26767">
            <w:pPr>
              <w:rPr>
                <w:rFonts w:hint="default" w:ascii="Palatino Linotype" w:hAnsi="Palatino Linotype" w:cs="Palatino Linotype"/>
              </w:rPr>
            </w:pPr>
            <w:r>
              <w:rPr>
                <w:rFonts w:hint="default" w:ascii="Palatino Linotype" w:hAnsi="Palatino Linotype" w:cs="Palatino Linotype"/>
                <w:sz w:val="18"/>
              </w:rPr>
              <w:t>Trace dosyası oluşmuyor</w:t>
            </w:r>
          </w:p>
        </w:tc>
        <w:tc>
          <w:tcPr>
            <w:tcW w:w="2381" w:type="dxa"/>
          </w:tcPr>
          <w:p w14:paraId="6430A287">
            <w:pPr>
              <w:rPr>
                <w:rFonts w:hint="default" w:ascii="Palatino Linotype" w:hAnsi="Palatino Linotype" w:cs="Palatino Linotype"/>
              </w:rPr>
            </w:pPr>
            <w:r>
              <w:rPr>
                <w:rFonts w:hint="default" w:ascii="Palatino Linotype" w:hAnsi="Palatino Linotype" w:cs="Palatino Linotype"/>
                <w:sz w:val="18"/>
              </w:rPr>
              <w:t>Çıktı yolu/izin sorunu veya hedef hiç çağrılmıyor</w:t>
            </w:r>
          </w:p>
        </w:tc>
        <w:tc>
          <w:tcPr>
            <w:tcW w:w="3742" w:type="dxa"/>
          </w:tcPr>
          <w:p w14:paraId="52068AAA">
            <w:pPr>
              <w:rPr>
                <w:rFonts w:hint="default" w:ascii="Palatino Linotype" w:hAnsi="Palatino Linotype" w:cs="Palatino Linotype"/>
              </w:rPr>
            </w:pPr>
            <w:r>
              <w:rPr>
                <w:rFonts w:hint="default" w:ascii="Palatino Linotype" w:hAnsi="Palatino Linotype" w:cs="Palatino Linotype"/>
                <w:sz w:val="18"/>
              </w:rPr>
              <w:t>--output ile tam yol verin; hedef fonksiyonun betikte gerçekten çağrıldığını doğrulayın.</w:t>
            </w:r>
          </w:p>
        </w:tc>
      </w:tr>
      <w:tr w14:paraId="31A1D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Pr>
          <w:p w14:paraId="132E58B0">
            <w:pPr>
              <w:rPr>
                <w:rFonts w:hint="default" w:ascii="Palatino Linotype" w:hAnsi="Palatino Linotype" w:cs="Palatino Linotype"/>
              </w:rPr>
            </w:pPr>
            <w:r>
              <w:rPr>
                <w:rFonts w:hint="default" w:ascii="Palatino Linotype" w:hAnsi="Palatino Linotype" w:cs="Palatino Linotype"/>
                <w:sz w:val="18"/>
              </w:rPr>
              <w:t>'at least one target is required' hatası</w:t>
            </w:r>
          </w:p>
        </w:tc>
        <w:tc>
          <w:tcPr>
            <w:tcW w:w="2381" w:type="dxa"/>
          </w:tcPr>
          <w:p w14:paraId="0394311D">
            <w:pPr>
              <w:rPr>
                <w:rFonts w:hint="default" w:ascii="Palatino Linotype" w:hAnsi="Palatino Linotype" w:cs="Palatino Linotype"/>
              </w:rPr>
            </w:pPr>
            <w:r>
              <w:rPr>
                <w:rFonts w:hint="default" w:ascii="Palatino Linotype" w:hAnsi="Palatino Linotype" w:cs="Palatino Linotype"/>
                <w:sz w:val="18"/>
              </w:rPr>
              <w:t>Hedef verilmedi</w:t>
            </w:r>
          </w:p>
        </w:tc>
        <w:tc>
          <w:tcPr>
            <w:tcW w:w="3742" w:type="dxa"/>
          </w:tcPr>
          <w:p w14:paraId="5C97B702">
            <w:pPr>
              <w:rPr>
                <w:rFonts w:hint="default" w:ascii="Palatino Linotype" w:hAnsi="Palatino Linotype" w:cs="Palatino Linotype"/>
              </w:rPr>
            </w:pPr>
            <w:r>
              <w:rPr>
                <w:rFonts w:hint="default" w:ascii="Palatino Linotype" w:hAnsi="Palatino Linotype" w:cs="Palatino Linotype"/>
                <w:sz w:val="18"/>
              </w:rPr>
              <w:t>--function ekleyin veya --auto-targets kullanın.</w:t>
            </w:r>
          </w:p>
        </w:tc>
      </w:tr>
      <w:tr w14:paraId="50A8B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Pr>
          <w:p w14:paraId="193EB859">
            <w:pPr>
              <w:rPr>
                <w:rFonts w:hint="default" w:ascii="Palatino Linotype" w:hAnsi="Palatino Linotype" w:cs="Palatino Linotype"/>
              </w:rPr>
            </w:pPr>
            <w:r>
              <w:rPr>
                <w:rFonts w:hint="default" w:ascii="Palatino Linotype" w:hAnsi="Palatino Linotype" w:cs="Palatino Linotype"/>
                <w:sz w:val="18"/>
              </w:rPr>
              <w:t>'function targets are required in phase 1' hatası</w:t>
            </w:r>
          </w:p>
        </w:tc>
        <w:tc>
          <w:tcPr>
            <w:tcW w:w="2381" w:type="dxa"/>
          </w:tcPr>
          <w:p w14:paraId="4B76BE72">
            <w:pPr>
              <w:rPr>
                <w:rFonts w:hint="default" w:ascii="Palatino Linotype" w:hAnsi="Palatino Linotype" w:cs="Palatino Linotype"/>
              </w:rPr>
            </w:pPr>
            <w:r>
              <w:rPr>
                <w:rFonts w:hint="default" w:ascii="Palatino Linotype" w:hAnsi="Palatino Linotype" w:cs="Palatino Linotype"/>
                <w:sz w:val="18"/>
              </w:rPr>
              <w:t>Yalnızca dosya/satır hedefi verildi</w:t>
            </w:r>
          </w:p>
        </w:tc>
        <w:tc>
          <w:tcPr>
            <w:tcW w:w="3742" w:type="dxa"/>
          </w:tcPr>
          <w:p w14:paraId="005A6D11">
            <w:pPr>
              <w:rPr>
                <w:rFonts w:hint="default" w:ascii="Palatino Linotype" w:hAnsi="Palatino Linotype" w:cs="Palatino Linotype"/>
              </w:rPr>
            </w:pPr>
            <w:r>
              <w:rPr>
                <w:rFonts w:hint="default" w:ascii="Palatino Linotype" w:hAnsi="Palatino Linotype" w:cs="Palatino Linotype"/>
                <w:sz w:val="18"/>
              </w:rPr>
              <w:t>En az bir --function hedefi ekleyin; dosya/satır hedefleri filtre olarak onunla birlikte çalışır.</w:t>
            </w:r>
          </w:p>
        </w:tc>
      </w:tr>
      <w:tr w14:paraId="6D009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Pr>
          <w:p w14:paraId="7054A670">
            <w:pPr>
              <w:rPr>
                <w:rFonts w:hint="default" w:ascii="Palatino Linotype" w:hAnsi="Palatino Linotype" w:cs="Palatino Linotype"/>
              </w:rPr>
            </w:pPr>
            <w:r>
              <w:rPr>
                <w:rFonts w:hint="default" w:ascii="Palatino Linotype" w:hAnsi="Palatino Linotype" w:cs="Palatino Linotype"/>
                <w:sz w:val="18"/>
              </w:rPr>
              <w:t>check-agent 'ok': false</w:t>
            </w:r>
          </w:p>
        </w:tc>
        <w:tc>
          <w:tcPr>
            <w:tcW w:w="2381" w:type="dxa"/>
          </w:tcPr>
          <w:p w14:paraId="5F482866">
            <w:pPr>
              <w:rPr>
                <w:rFonts w:hint="default" w:ascii="Palatino Linotype" w:hAnsi="Palatino Linotype" w:cs="Palatino Linotype"/>
              </w:rPr>
            </w:pPr>
            <w:r>
              <w:rPr>
                <w:rFonts w:hint="default" w:ascii="Palatino Linotype" w:hAnsi="Palatino Linotype" w:cs="Palatino Linotype"/>
                <w:sz w:val="18"/>
              </w:rPr>
              <w:t>Ollama servisi çalışmıyor / yanlış URL</w:t>
            </w:r>
          </w:p>
        </w:tc>
        <w:tc>
          <w:tcPr>
            <w:tcW w:w="3742" w:type="dxa"/>
          </w:tcPr>
          <w:p w14:paraId="466EFBD8">
            <w:pPr>
              <w:rPr>
                <w:rFonts w:hint="default" w:ascii="Palatino Linotype" w:hAnsi="Palatino Linotype" w:cs="Palatino Linotype"/>
              </w:rPr>
            </w:pPr>
            <w:r>
              <w:rPr>
                <w:rFonts w:hint="default" w:ascii="Palatino Linotype" w:hAnsi="Palatino Linotype" w:cs="Palatino Linotype"/>
                <w:sz w:val="18"/>
              </w:rPr>
              <w:t>ollama serve komutunu çalıştırın; --ollama-url değerini doğrulayın.</w:t>
            </w:r>
          </w:p>
        </w:tc>
      </w:tr>
      <w:tr w14:paraId="60C80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Pr>
          <w:p w14:paraId="72B7745F">
            <w:pPr>
              <w:rPr>
                <w:rFonts w:hint="default" w:ascii="Palatino Linotype" w:hAnsi="Palatino Linotype" w:cs="Palatino Linotype"/>
              </w:rPr>
            </w:pPr>
            <w:r>
              <w:rPr>
                <w:rFonts w:hint="default" w:ascii="Palatino Linotype" w:hAnsi="Palatino Linotype" w:cs="Palatino Linotype"/>
                <w:sz w:val="18"/>
              </w:rPr>
              <w:t>check-agent çıkış kodu 2</w:t>
            </w:r>
          </w:p>
        </w:tc>
        <w:tc>
          <w:tcPr>
            <w:tcW w:w="2381" w:type="dxa"/>
          </w:tcPr>
          <w:p w14:paraId="25232A83">
            <w:pPr>
              <w:rPr>
                <w:rFonts w:hint="default" w:ascii="Palatino Linotype" w:hAnsi="Palatino Linotype" w:cs="Palatino Linotype"/>
              </w:rPr>
            </w:pPr>
            <w:r>
              <w:rPr>
                <w:rFonts w:hint="default" w:ascii="Palatino Linotype" w:hAnsi="Palatino Linotype" w:cs="Palatino Linotype"/>
                <w:sz w:val="18"/>
              </w:rPr>
              <w:t>Model indirilmemiş</w:t>
            </w:r>
          </w:p>
        </w:tc>
        <w:tc>
          <w:tcPr>
            <w:tcW w:w="3742" w:type="dxa"/>
          </w:tcPr>
          <w:p w14:paraId="17F43B4A">
            <w:pPr>
              <w:rPr>
                <w:rFonts w:hint="default" w:ascii="Palatino Linotype" w:hAnsi="Palatino Linotype" w:cs="Palatino Linotype"/>
              </w:rPr>
            </w:pPr>
            <w:r>
              <w:rPr>
                <w:rFonts w:hint="default" w:ascii="Palatino Linotype" w:hAnsi="Palatino Linotype" w:cs="Palatino Linotype"/>
                <w:sz w:val="18"/>
              </w:rPr>
              <w:t>ollama pull qwen2.5:3b veya focustracer install ile modeli indirin.</w:t>
            </w:r>
          </w:p>
        </w:tc>
      </w:tr>
      <w:tr w14:paraId="35C05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Pr>
          <w:p w14:paraId="3CD659A8">
            <w:pPr>
              <w:rPr>
                <w:rFonts w:hint="default" w:ascii="Palatino Linotype" w:hAnsi="Palatino Linotype" w:cs="Palatino Linotype"/>
              </w:rPr>
            </w:pPr>
            <w:r>
              <w:rPr>
                <w:rFonts w:hint="default" w:ascii="Palatino Linotype" w:hAnsi="Palatino Linotype" w:cs="Palatino Linotype"/>
                <w:sz w:val="18"/>
              </w:rPr>
              <w:t>suggest-targets boş/az hedef öneriyor</w:t>
            </w:r>
          </w:p>
        </w:tc>
        <w:tc>
          <w:tcPr>
            <w:tcW w:w="2381" w:type="dxa"/>
          </w:tcPr>
          <w:p w14:paraId="03E9C383">
            <w:pPr>
              <w:rPr>
                <w:rFonts w:hint="default" w:ascii="Palatino Linotype" w:hAnsi="Palatino Linotype" w:cs="Palatino Linotype"/>
              </w:rPr>
            </w:pPr>
            <w:r>
              <w:rPr>
                <w:rFonts w:hint="default" w:ascii="Palatino Linotype" w:hAnsi="Palatino Linotype" w:cs="Palatino Linotype"/>
                <w:sz w:val="18"/>
              </w:rPr>
              <w:t>Model küçük veya ipucu belirsiz</w:t>
            </w:r>
          </w:p>
        </w:tc>
        <w:tc>
          <w:tcPr>
            <w:tcW w:w="3742" w:type="dxa"/>
          </w:tcPr>
          <w:p w14:paraId="29717E66">
            <w:pPr>
              <w:rPr>
                <w:rFonts w:hint="default" w:ascii="Palatino Linotype" w:hAnsi="Palatino Linotype" w:cs="Palatino Linotype"/>
              </w:rPr>
            </w:pPr>
            <w:r>
              <w:rPr>
                <w:rFonts w:hint="default" w:ascii="Palatino Linotype" w:hAnsi="Palatino Linotype" w:cs="Palatino Linotype"/>
                <w:sz w:val="18"/>
              </w:rPr>
              <w:t>--hint'i belirginleştirin; --error-context ekleyin; öneriyi inceleyip manuel --function ile tamamlayın (union ile birleşir).</w:t>
            </w:r>
          </w:p>
        </w:tc>
      </w:tr>
      <w:tr w14:paraId="575B0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Pr>
          <w:p w14:paraId="677B1C44">
            <w:pPr>
              <w:rPr>
                <w:rFonts w:hint="default" w:ascii="Palatino Linotype" w:hAnsi="Palatino Linotype" w:cs="Palatino Linotype"/>
              </w:rPr>
            </w:pPr>
            <w:r>
              <w:rPr>
                <w:rFonts w:hint="default" w:ascii="Palatino Linotype" w:hAnsi="Palatino Linotype" w:cs="Palatino Linotype"/>
                <w:sz w:val="18"/>
              </w:rPr>
              <w:t>OpenCode 'command not found'</w:t>
            </w:r>
          </w:p>
        </w:tc>
        <w:tc>
          <w:tcPr>
            <w:tcW w:w="2381" w:type="dxa"/>
          </w:tcPr>
          <w:p w14:paraId="58074A9C">
            <w:pPr>
              <w:rPr>
                <w:rFonts w:hint="default" w:ascii="Palatino Linotype" w:hAnsi="Palatino Linotype" w:cs="Palatino Linotype"/>
              </w:rPr>
            </w:pPr>
            <w:r>
              <w:rPr>
                <w:rFonts w:hint="default" w:ascii="Palatino Linotype" w:hAnsi="Palatino Linotype" w:cs="Palatino Linotype"/>
                <w:sz w:val="18"/>
              </w:rPr>
              <w:t>npm paketi yok veya PATH güncel değil</w:t>
            </w:r>
          </w:p>
        </w:tc>
        <w:tc>
          <w:tcPr>
            <w:tcW w:w="3742" w:type="dxa"/>
          </w:tcPr>
          <w:p w14:paraId="2ECBECD0">
            <w:pPr>
              <w:rPr>
                <w:rFonts w:hint="default" w:ascii="Palatino Linotype" w:hAnsi="Palatino Linotype" w:cs="Palatino Linotype"/>
              </w:rPr>
            </w:pPr>
            <w:r>
              <w:rPr>
                <w:rFonts w:hint="default" w:ascii="Palatino Linotype" w:hAnsi="Palatino Linotype" w:cs="Palatino Linotype"/>
                <w:sz w:val="18"/>
              </w:rPr>
              <w:t>npm i -g opencode-ai; terminali yeniden başlatın; gerekirse --opencode-cmd "python -m opencode".</w:t>
            </w:r>
          </w:p>
        </w:tc>
      </w:tr>
      <w:tr w14:paraId="467C4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Pr>
          <w:p w14:paraId="0CEEAA6E">
            <w:pPr>
              <w:rPr>
                <w:rFonts w:hint="default" w:ascii="Palatino Linotype" w:hAnsi="Palatino Linotype" w:cs="Palatino Linotype"/>
              </w:rPr>
            </w:pPr>
            <w:r>
              <w:rPr>
                <w:rFonts w:hint="default" w:ascii="Palatino Linotype" w:hAnsi="Palatino Linotype" w:cs="Palatino Linotype"/>
                <w:sz w:val="18"/>
              </w:rPr>
              <w:t>XML validasyon hatası</w:t>
            </w:r>
          </w:p>
        </w:tc>
        <w:tc>
          <w:tcPr>
            <w:tcW w:w="2381" w:type="dxa"/>
          </w:tcPr>
          <w:p w14:paraId="71740C77">
            <w:pPr>
              <w:rPr>
                <w:rFonts w:hint="default" w:ascii="Palatino Linotype" w:hAnsi="Palatino Linotype" w:cs="Palatino Linotype"/>
              </w:rPr>
            </w:pPr>
            <w:r>
              <w:rPr>
                <w:rFonts w:hint="default" w:ascii="Palatino Linotype" w:hAnsi="Palatino Linotype" w:cs="Palatino Linotype"/>
                <w:sz w:val="18"/>
              </w:rPr>
              <w:t>Şema uyumsuzluğu</w:t>
            </w:r>
          </w:p>
        </w:tc>
        <w:tc>
          <w:tcPr>
            <w:tcW w:w="3742" w:type="dxa"/>
          </w:tcPr>
          <w:p w14:paraId="6E34D587">
            <w:pPr>
              <w:rPr>
                <w:rFonts w:hint="default" w:ascii="Palatino Linotype" w:hAnsi="Palatino Linotype" w:cs="Palatino Linotype"/>
              </w:rPr>
            </w:pPr>
            <w:r>
              <w:rPr>
                <w:rFonts w:hint="default" w:ascii="Palatino Linotype" w:hAnsi="Palatino Linotype" w:cs="Palatino Linotype"/>
                <w:sz w:val="18"/>
              </w:rPr>
              <w:t>--skip-validate ile çıktıyı üretin, XML'i schema/ altındaki XSD ile elle doğrulayıp hatayı raporlayın.</w:t>
            </w:r>
          </w:p>
        </w:tc>
      </w:tr>
      <w:tr w14:paraId="2C077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Pr>
          <w:p w14:paraId="3402F8D0">
            <w:pPr>
              <w:rPr>
                <w:rFonts w:hint="default" w:ascii="Palatino Linotype" w:hAnsi="Palatino Linotype" w:cs="Palatino Linotype"/>
              </w:rPr>
            </w:pPr>
            <w:r>
              <w:rPr>
                <w:rFonts w:hint="default" w:ascii="Palatino Linotype" w:hAnsi="Palatino Linotype" w:cs="Palatino Linotype"/>
                <w:sz w:val="18"/>
              </w:rPr>
              <w:t>load komutu doğrulamada takılıyor</w:t>
            </w:r>
          </w:p>
        </w:tc>
        <w:tc>
          <w:tcPr>
            <w:tcW w:w="2381" w:type="dxa"/>
          </w:tcPr>
          <w:p w14:paraId="4C3E0962">
            <w:pPr>
              <w:rPr>
                <w:rFonts w:hint="default" w:ascii="Palatino Linotype" w:hAnsi="Palatino Linotype" w:cs="Palatino Linotype"/>
              </w:rPr>
            </w:pPr>
            <w:r>
              <w:rPr>
                <w:rFonts w:hint="default" w:ascii="Palatino Linotype" w:hAnsi="Palatino Linotype" w:cs="Palatino Linotype"/>
                <w:sz w:val="18"/>
              </w:rPr>
              <w:t>Eski/uyumsuz trace dosyası</w:t>
            </w:r>
          </w:p>
        </w:tc>
        <w:tc>
          <w:tcPr>
            <w:tcW w:w="3742" w:type="dxa"/>
          </w:tcPr>
          <w:p w14:paraId="2C6965B0">
            <w:pPr>
              <w:rPr>
                <w:rFonts w:hint="default" w:ascii="Palatino Linotype" w:hAnsi="Palatino Linotype" w:cs="Palatino Linotype"/>
              </w:rPr>
            </w:pPr>
            <w:r>
              <w:rPr>
                <w:rFonts w:hint="default" w:ascii="Palatino Linotype" w:hAnsi="Palatino Linotype" w:cs="Palatino Linotype"/>
                <w:sz w:val="18"/>
              </w:rPr>
              <w:t>--no-validate ile yine de görüntüleyin.</w:t>
            </w:r>
          </w:p>
        </w:tc>
      </w:tr>
      <w:tr w14:paraId="3B56A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Pr>
          <w:p w14:paraId="32B7AD8F">
            <w:pPr>
              <w:rPr>
                <w:rFonts w:hint="default" w:ascii="Palatino Linotype" w:hAnsi="Palatino Linotype" w:cs="Palatino Linotype"/>
              </w:rPr>
            </w:pPr>
            <w:r>
              <w:rPr>
                <w:rFonts w:hint="default" w:ascii="Palatino Linotype" w:hAnsi="Palatino Linotype" w:cs="Palatino Linotype"/>
                <w:sz w:val="18"/>
              </w:rPr>
              <w:t>GUI'de 'Frontend henüz build edilmedi' sayfası</w:t>
            </w:r>
          </w:p>
        </w:tc>
        <w:tc>
          <w:tcPr>
            <w:tcW w:w="2381" w:type="dxa"/>
          </w:tcPr>
          <w:p w14:paraId="758B6C28">
            <w:pPr>
              <w:rPr>
                <w:rFonts w:hint="default" w:ascii="Palatino Linotype" w:hAnsi="Palatino Linotype" w:cs="Palatino Linotype"/>
              </w:rPr>
            </w:pPr>
            <w:r>
              <w:rPr>
                <w:rFonts w:hint="default" w:ascii="Palatino Linotype" w:hAnsi="Palatino Linotype" w:cs="Palatino Linotype"/>
                <w:sz w:val="18"/>
              </w:rPr>
              <w:t>dist/ eksik</w:t>
            </w:r>
          </w:p>
        </w:tc>
        <w:tc>
          <w:tcPr>
            <w:tcW w:w="3742" w:type="dxa"/>
          </w:tcPr>
          <w:p w14:paraId="37DA19E0">
            <w:pPr>
              <w:rPr>
                <w:rFonts w:hint="default" w:ascii="Palatino Linotype" w:hAnsi="Palatino Linotype" w:cs="Palatino Linotype"/>
              </w:rPr>
            </w:pPr>
            <w:r>
              <w:rPr>
                <w:rFonts w:hint="default" w:ascii="Palatino Linotype" w:hAnsi="Palatino Linotype" w:cs="Palatino Linotype"/>
                <w:sz w:val="18"/>
              </w:rPr>
              <w:t>src/focustracer/gui/frontend içinde npm install &amp;&amp; npm run build çalıştırın.</w:t>
            </w:r>
          </w:p>
        </w:tc>
      </w:tr>
      <w:tr w14:paraId="6CFBF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Pr>
          <w:p w14:paraId="138CD360">
            <w:pPr>
              <w:rPr>
                <w:rFonts w:hint="default" w:ascii="Palatino Linotype" w:hAnsi="Palatino Linotype" w:cs="Palatino Linotype"/>
              </w:rPr>
            </w:pPr>
            <w:r>
              <w:rPr>
                <w:rFonts w:hint="default" w:ascii="Palatino Linotype" w:hAnsi="Palatino Linotype" w:cs="Palatino Linotype"/>
                <w:sz w:val="18"/>
              </w:rPr>
              <w:t>Trace dosyası çok büyük</w:t>
            </w:r>
          </w:p>
        </w:tc>
        <w:tc>
          <w:tcPr>
            <w:tcW w:w="2381" w:type="dxa"/>
          </w:tcPr>
          <w:p w14:paraId="574772CD">
            <w:pPr>
              <w:rPr>
                <w:rFonts w:hint="default" w:ascii="Palatino Linotype" w:hAnsi="Palatino Linotype" w:cs="Palatino Linotype"/>
              </w:rPr>
            </w:pPr>
            <w:r>
              <w:rPr>
                <w:rFonts w:hint="default" w:ascii="Palatino Linotype" w:hAnsi="Palatino Linotype" w:cs="Palatino Linotype"/>
                <w:sz w:val="18"/>
              </w:rPr>
              <w:t>detailed seviye + uzun döngüler</w:t>
            </w:r>
          </w:p>
        </w:tc>
        <w:tc>
          <w:tcPr>
            <w:tcW w:w="3742" w:type="dxa"/>
          </w:tcPr>
          <w:p w14:paraId="5F96B14F">
            <w:pPr>
              <w:rPr>
                <w:rFonts w:hint="default" w:ascii="Palatino Linotype" w:hAnsi="Palatino Linotype" w:cs="Palatino Linotype"/>
              </w:rPr>
            </w:pPr>
            <w:r>
              <w:rPr>
                <w:rFonts w:hint="default" w:ascii="Palatino Linotype" w:hAnsi="Palatino Linotype" w:cs="Palatino Linotype"/>
                <w:sz w:val="18"/>
              </w:rPr>
              <w:t>--detail normal veya minimal kullanın; --max-iterations ile döngü çıktısını sınırlayın; --max-depth'i düşürün.</w:t>
            </w:r>
          </w:p>
        </w:tc>
      </w:tr>
    </w:tbl>
    <w:p w14:paraId="496A17D4">
      <w:pPr>
        <w:spacing w:after="40"/>
        <w:rPr>
          <w:rFonts w:hint="default" w:ascii="Palatino Linotype" w:hAnsi="Palatino Linotype" w:cs="Palatino Linotype"/>
        </w:rPr>
      </w:pPr>
    </w:p>
    <w:p w14:paraId="153C9441">
      <w:pPr>
        <w:pStyle w:val="2"/>
        <w:rPr>
          <w:rFonts w:hint="default" w:ascii="Palatino Linotype" w:hAnsi="Palatino Linotype" w:cs="Palatino Linotype"/>
        </w:rPr>
      </w:pPr>
      <w:bookmarkStart w:id="75" w:name="_Toc3293"/>
      <w:r>
        <w:rPr>
          <w:rFonts w:hint="default" w:ascii="Palatino Linotype" w:hAnsi="Palatino Linotype" w:cs="Palatino Linotype"/>
        </w:rPr>
        <w:t>16. Bilinen Sınırlamalar ve Tasarım Notları</w:t>
      </w:r>
      <w:bookmarkEnd w:id="75"/>
    </w:p>
    <w:p w14:paraId="5C3B24EA">
      <w:pPr>
        <w:pStyle w:val="25"/>
        <w:jc w:val="both"/>
        <w:rPr>
          <w:rFonts w:hint="default" w:ascii="Palatino Linotype" w:hAnsi="Palatino Linotype" w:cs="Palatino Linotype"/>
        </w:rPr>
      </w:pPr>
      <w:r>
        <w:rPr>
          <w:rFonts w:hint="default" w:ascii="Palatino Linotype" w:hAnsi="Palatino Linotype" w:cs="Palatino Linotype"/>
        </w:rPr>
        <w:t>Faz 1 kısıtı: etkinleştirme yalnızca fonksiyon hedefleriyle yapılır; dosya/satır-tabanlı tek başına etkinleştirme henüz desteklenmez.</w:t>
      </w:r>
    </w:p>
    <w:p w14:paraId="7BA93DCD">
      <w:pPr>
        <w:pStyle w:val="25"/>
        <w:jc w:val="both"/>
        <w:rPr>
          <w:rFonts w:hint="default" w:ascii="Palatino Linotype" w:hAnsi="Palatino Linotype" w:cs="Palatino Linotype"/>
        </w:rPr>
      </w:pPr>
      <w:r>
        <w:rPr>
          <w:rFonts w:hint="default" w:ascii="Palatino Linotype" w:hAnsi="Palatino Linotype" w:cs="Palatino Linotype"/>
        </w:rPr>
        <w:t>Kod envanteri yalnızca hedef betiği tarar; çok dosyalı projelerde diğer modüllerin fonksiyonları AI önerisine girmez (manuel --function ile eklenebilir).</w:t>
      </w:r>
    </w:p>
    <w:p w14:paraId="236C9F40">
      <w:pPr>
        <w:pStyle w:val="25"/>
        <w:jc w:val="both"/>
        <w:rPr>
          <w:rFonts w:hint="default" w:ascii="Palatino Linotype" w:hAnsi="Palatino Linotype" w:cs="Palatino Linotype"/>
        </w:rPr>
      </w:pPr>
      <w:r>
        <w:rPr>
          <w:rFonts w:hint="default" w:ascii="Palatino Linotype" w:hAnsi="Palatino Linotype" w:cs="Palatino Linotype"/>
        </w:rPr>
        <w:t>sys.settrace tabanlı izleme, aktif kapsam içinde yorumlayıcı düzeyinde ek yük getirir; kapsam dışı yük sıfırdır (scope-gating).</w:t>
      </w:r>
    </w:p>
    <w:p w14:paraId="3FE2604C">
      <w:pPr>
        <w:pStyle w:val="25"/>
        <w:jc w:val="both"/>
        <w:rPr>
          <w:rFonts w:hint="default" w:ascii="Palatino Linotype" w:hAnsi="Palatino Linotype" w:cs="Palatino Linotype"/>
        </w:rPr>
      </w:pPr>
      <w:r>
        <w:rPr>
          <w:rFonts w:hint="default" w:ascii="Palatino Linotype" w:hAnsi="Palatino Linotype" w:cs="Palatino Linotype"/>
        </w:rPr>
        <w:t>Değer temsilleri repr() ile 240 karakter sınırında kırpılır; çok büyük nesnelerin tam içeriği kaydedilmez.</w:t>
      </w:r>
    </w:p>
    <w:p w14:paraId="4A8D98D8">
      <w:pPr>
        <w:pStyle w:val="25"/>
        <w:jc w:val="both"/>
        <w:rPr>
          <w:rFonts w:hint="default" w:ascii="Palatino Linotype" w:hAnsi="Palatino Linotype" w:cs="Palatino Linotype"/>
        </w:rPr>
      </w:pPr>
      <w:r>
        <w:rPr>
          <w:rFonts w:hint="default" w:ascii="Palatino Linotype" w:hAnsi="Palatino Linotype" w:cs="Palatino Linotype"/>
        </w:rPr>
        <w:t>GUI iş kuyruğu bellek içidir; sunucu yeniden başlatıldığında iş geçmişi kaybolur (üretilmiş dosyalar diskte kalır).</w:t>
      </w:r>
    </w:p>
    <w:p w14:paraId="48CED3DD">
      <w:pPr>
        <w:pStyle w:val="25"/>
        <w:jc w:val="both"/>
        <w:rPr>
          <w:rFonts w:hint="default" w:ascii="Palatino Linotype" w:hAnsi="Palatino Linotype" w:cs="Palatino Linotype"/>
        </w:rPr>
      </w:pPr>
      <w:r>
        <w:rPr>
          <w:rFonts w:hint="default" w:ascii="Palatino Linotype" w:hAnsi="Palatino Linotype" w:cs="Palatino Linotype"/>
        </w:rPr>
        <w:t>OpenCode için model listesi API'si yoktur</w:t>
      </w:r>
      <w:r>
        <w:rPr>
          <w:rFonts w:hint="default" w:ascii="Palatino Linotype" w:hAnsi="Palatino Linotype" w:cs="Palatino Linotype"/>
          <w:lang w:val="tr-TR"/>
        </w:rPr>
        <w:t>.</w:t>
      </w:r>
    </w:p>
    <w:p w14:paraId="17000F1F">
      <w:pPr>
        <w:pStyle w:val="25"/>
        <w:jc w:val="both"/>
        <w:rPr>
          <w:rFonts w:hint="default" w:ascii="Palatino Linotype" w:hAnsi="Palatino Linotype" w:cs="Palatino Linotype"/>
        </w:rPr>
      </w:pPr>
      <w:r>
        <w:rPr>
          <w:rFonts w:hint="default" w:ascii="Palatino Linotype" w:hAnsi="Palatino Linotype" w:cs="Palatino Linotype"/>
        </w:rPr>
        <w:t>JSON/JSONL çıktılarında scope/loop hiyerarşisi ve döngü kompaktlaması uygulanmaz; bu formatlar düz olay akışıdır.</w:t>
      </w:r>
    </w:p>
    <w:p w14:paraId="0B992EC3">
      <w:pPr>
        <w:pStyle w:val="25"/>
        <w:jc w:val="both"/>
        <w:rPr>
          <w:rFonts w:hint="default" w:ascii="Palatino Linotype" w:hAnsi="Palatino Linotype" w:cs="Palatino Linotype"/>
        </w:rPr>
      </w:pPr>
      <w:r>
        <w:rPr>
          <w:rFonts w:hint="default" w:ascii="Palatino Linotype" w:hAnsi="Palatino Linotype" w:cs="Palatino Linotype"/>
        </w:rPr>
        <w:t>Windows'ta GUI donanım bilgisi için</w:t>
      </w:r>
      <w:r>
        <w:rPr>
          <w:rFonts w:hint="default" w:ascii="Palatino Linotype" w:hAnsi="Palatino Linotype" w:cs="Palatino Linotype"/>
          <w:lang w:val="tr-TR"/>
        </w:rPr>
        <w:t xml:space="preserve"> </w:t>
      </w:r>
      <w:r>
        <w:rPr>
          <w:rFonts w:hint="default" w:ascii="Palatino Linotype" w:hAnsi="Palatino Linotype" w:cs="Palatino Linotype"/>
        </w:rPr>
        <w:t>psutil/GPUtil kuruluysa daha zengin veri sağlanır.</w:t>
      </w:r>
    </w:p>
    <w:p w14:paraId="6C0F7B28">
      <w:pPr>
        <w:pStyle w:val="2"/>
      </w:pPr>
      <w:r>
        <w:t>17. KIO2 Geliştirmeleri: Dinamik Dilimleme, Reverse Execution ve LLM Kök-Neden Analizi (v1.1.0 – v1.6.0)</w:t>
      </w:r>
    </w:p>
    <w:p w14:paraId="01A1B0A2">
      <w:r>
        <w:t>Bu bölüm, FocusTracer v1.0 üzerine eklenen KIO2 yeteneklerini belgeler. AI4SWEng projesinde KIO2, "Bug Locate &amp; Fix: Reverse Execution &amp; Dynamic Slicing" bileşenidir; FocusTracer bu bileşenin teşhis hattını sağlar. Aşağıdaki her yetenek kendi sürümünde eklenmiş, XSD ile standartlaştırılmış ve testlerle doğrulanmıştır. Bu bölümdeki bilgiler, önceki bölümlerdeki v1.0 varsayılanlarını (örn. şema 2.2, run hedef zorunluluğu) günceller.</w:t>
      </w:r>
    </w:p>
    <w:p w14:paraId="44D286B1">
      <w:pPr>
        <w:pStyle w:val="3"/>
      </w:pPr>
      <w:r>
        <w:t>17.1 Teşhis Hattı — Genel Bakış</w:t>
      </w:r>
    </w:p>
    <w:p w14:paraId="4CC64324">
      <w:r>
        <w:t>KIO2 teşhis hattı dört aşamalıdır ve her biri bir CLI komutuna karşılık gelir:</w:t>
      </w:r>
    </w:p>
    <w:p w14:paraId="20D9E6A0">
      <w:pPr>
        <w:pStyle w:val="25"/>
      </w:pPr>
      <w:r>
        <w:t>run — hatalı senaryoyu izleme altında çalıştır (reproduce).</w:t>
      </w:r>
    </w:p>
    <w:p w14:paraId="6D63713B">
      <w:pPr>
        <w:pStyle w:val="25"/>
      </w:pPr>
      <w:r>
        <w:t>slice — hata noktasından geriye doğru, o değeri gerçekten etkileyen ifadeleri çıkar (backward dynamic slicing).</w:t>
      </w:r>
    </w:p>
    <w:p w14:paraId="24EF0CF1">
      <w:pPr>
        <w:pStyle w:val="25"/>
      </w:pPr>
      <w:r>
        <w:t>reverse — herhangi bir noktadaki program state'ini yeniden kur ve geriye sar (reverse execution / rewind).</w:t>
      </w:r>
    </w:p>
    <w:p w14:paraId="44E42833">
      <w:pPr>
        <w:pStyle w:val="25"/>
      </w:pPr>
      <w:r>
        <w:t>explain — slice'ı çalışma-anı değerleriyle birlikte LLM'e verip kök-neden açıklaması al.</w:t>
      </w:r>
    </w:p>
    <w:p w14:paraId="45889AC5">
      <w:r>
        <w:t>Yöntemsel temel: Korel &amp; Laski (1988) dinamik dilimleme ve Agrawal &amp; Horgan (1990) dinamik bağımlılık grafiği yaklaşımlarıdır.</w:t>
      </w:r>
    </w:p>
    <w:p w14:paraId="2A1CC156">
      <w:pPr>
        <w:pStyle w:val="3"/>
      </w:pPr>
      <w:r>
        <w:t>17.2 XSD v2.3 ve reads (use-set) Yakalama</w:t>
      </w:r>
    </w:p>
    <w:p w14:paraId="26874480">
      <w:r>
        <w:t>Backward dynamic slicing, çalışan her satırın okuduğu (use) değişkenleri gerektirir. v2.3 şeması bunun için satır olaylarına opsiyonel bir &lt;reads&gt; elementi ekler; &lt;delta&gt; (yazılanlar) ile simetriktir. XSD sırası delta -&gt; reads -&gt; arguments'tır. Okunan isimler satırın kaynağından ast ile çıkarılır (Name/Load + AugAssign target = read); değerler satır çalışmadan önceki locals'tan alınır — yani satırın gerçekten okuduğu değerler. reads yalnızca detailed modda ve schema &gt;= 2.3 için yazılır; yerel olmayan isimler (global, builtin, çağrılan fonksiyon adı) atlanır. Ayrıca v2.3, hesaplanan slice için kök &lt;trace&gt; altında &lt;slice&gt; kelime dağarcığını tanımlar.</w:t>
      </w:r>
    </w:p>
    <w:p w14:paraId="3D9D71D7">
      <w:r>
        <w:rPr>
          <w:rFonts w:ascii="Palatino Linotype" w:hAnsi="Palatino Linotype"/>
          <w:sz w:val="18"/>
        </w:rPr>
        <w:t>&lt;event type="line"&gt;</w:t>
      </w:r>
      <w:r>
        <w:rPr>
          <w:rFonts w:ascii="Palatino Linotype" w:hAnsi="Palatino Linotype"/>
          <w:sz w:val="18"/>
        </w:rPr>
        <w:br w:type="textWrapping"/>
      </w:r>
      <w:r>
        <w:rPr>
          <w:rFonts w:ascii="Palatino Linotype" w:hAnsi="Palatino Linotype"/>
          <w:sz w:val="18"/>
        </w:rPr>
        <w:t xml:space="preserve">  &lt;source&gt;total += v * 2&lt;/source&gt;</w:t>
      </w:r>
      <w:r>
        <w:rPr>
          <w:rFonts w:ascii="Palatino Linotype" w:hAnsi="Palatino Linotype"/>
          <w:sz w:val="18"/>
        </w:rPr>
        <w:br w:type="textWrapping"/>
      </w:r>
      <w:r>
        <w:rPr>
          <w:rFonts w:ascii="Palatino Linotype" w:hAnsi="Palatino Linotype"/>
          <w:sz w:val="18"/>
        </w:rPr>
        <w:t xml:space="preserve">  &lt;reads&gt;</w:t>
      </w:r>
      <w:r>
        <w:rPr>
          <w:rFonts w:ascii="Palatino Linotype" w:hAnsi="Palatino Linotype"/>
          <w:sz w:val="18"/>
        </w:rPr>
        <w:br w:type="textWrapping"/>
      </w:r>
      <w:r>
        <w:rPr>
          <w:rFonts w:ascii="Palatino Linotype" w:hAnsi="Palatino Linotype"/>
          <w:sz w:val="18"/>
        </w:rPr>
        <w:t xml:space="preserve">    &lt;read name="total" type="int"&gt;0&lt;/read&gt;</w:t>
      </w:r>
      <w:r>
        <w:rPr>
          <w:rFonts w:ascii="Palatino Linotype" w:hAnsi="Palatino Linotype"/>
          <w:sz w:val="18"/>
        </w:rPr>
        <w:br w:type="textWrapping"/>
      </w:r>
      <w:r>
        <w:rPr>
          <w:rFonts w:ascii="Palatino Linotype" w:hAnsi="Palatino Linotype"/>
          <w:sz w:val="18"/>
        </w:rPr>
        <w:t xml:space="preserve">    &lt;read name="v" type="int"&gt;1&lt;/read&gt;</w:t>
      </w:r>
      <w:r>
        <w:rPr>
          <w:rFonts w:ascii="Palatino Linotype" w:hAnsi="Palatino Linotype"/>
          <w:sz w:val="18"/>
        </w:rPr>
        <w:br w:type="textWrapping"/>
      </w:r>
      <w:r>
        <w:rPr>
          <w:rFonts w:ascii="Palatino Linotype" w:hAnsi="Palatino Linotype"/>
          <w:sz w:val="18"/>
        </w:rPr>
        <w:t xml:space="preserve">  &lt;/reads&gt;</w:t>
      </w:r>
      <w:r>
        <w:rPr>
          <w:rFonts w:ascii="Palatino Linotype" w:hAnsi="Palatino Linotype"/>
          <w:sz w:val="18"/>
        </w:rPr>
        <w:br w:type="textWrapping"/>
      </w:r>
      <w:r>
        <w:rPr>
          <w:rFonts w:ascii="Palatino Linotype" w:hAnsi="Palatino Linotype"/>
          <w:sz w:val="18"/>
        </w:rPr>
        <w:t xml:space="preserve">  &lt;delta&gt; ... &lt;/delta&gt;</w:t>
      </w:r>
      <w:r>
        <w:rPr>
          <w:rFonts w:ascii="Palatino Linotype" w:hAnsi="Palatino Linotype"/>
          <w:sz w:val="18"/>
        </w:rPr>
        <w:br w:type="textWrapping"/>
      </w:r>
      <w:r>
        <w:rPr>
          <w:rFonts w:ascii="Palatino Linotype" w:hAnsi="Palatino Linotype"/>
          <w:sz w:val="18"/>
        </w:rPr>
        <w:t>&lt;/event&gt;</w:t>
      </w:r>
    </w:p>
    <w:p w14:paraId="550E9597">
      <w:pPr>
        <w:pStyle w:val="3"/>
      </w:pPr>
      <w:r>
        <w:t>17.3 slice — Backward Dynamic Slicing</w:t>
      </w:r>
    </w:p>
    <w:p w14:paraId="5C791908">
      <w:r>
        <w:t>slice komutu, bir slice kriterinden (hata noktası veya belirli bir değişken) geriye doğru, o değeri etkileyen ifade kümesini çıkarır. Trace, frame-farkındalıklı bir yürütme geçmişine düzleştirilir; her adımın use-kümesi &lt;reads&gt;'ten, def-kümesi satırın ast'ından (Store + AugAssign target) gelir — &lt;delta&gt; kullanılmaz, böylece delta'nın bir-event kayması dilimlemeyi etkilemez. İleri geçişte her kullanımın reaching definition'ı bulunur (veri bağımlılığı); parametreler çağrı yerine bağlanır (interprocedural). Kontrol bağımlılığı, kaynak ast'ından en yakın çevreleyen if/for/while başlığına yapısal olarak bağlanır. Kriterden geriye erişilebilirlik = slice. Sonuç &lt;slice&gt; olarak XML'e gömülür ve v2.3'e karşı doğrulanır (&lt;trace&gt;.sliced.xml).</w:t>
      </w:r>
    </w:p>
    <w:p w14:paraId="57F2C19D">
      <w:r>
        <w:rPr>
          <w:rFonts w:ascii="Palatino Linotype" w:hAnsi="Palatino Linotype"/>
          <w:sz w:val="18"/>
        </w:rPr>
        <w:t># Hatanın kök nedeni (varsayılan --at-exception):</w:t>
      </w:r>
      <w:r>
        <w:rPr>
          <w:rFonts w:ascii="Palatino Linotype" w:hAnsi="Palatino Linotype"/>
          <w:sz w:val="18"/>
        </w:rPr>
        <w:br w:type="textWrapping"/>
      </w:r>
      <w:r>
        <w:rPr>
          <w:rFonts w:ascii="Palatino Linotype" w:hAnsi="Palatino Linotype"/>
          <w:sz w:val="18"/>
        </w:rPr>
        <w:t>focustracer slice output/trace.xml --at-exception</w:t>
      </w:r>
      <w:r>
        <w:rPr>
          <w:rFonts w:ascii="Palatino Linotype" w:hAnsi="Palatino Linotype"/>
          <w:sz w:val="18"/>
        </w:rPr>
        <w:br w:type="textWrapping"/>
      </w:r>
      <w:r>
        <w:rPr>
          <w:rFonts w:ascii="Palatino Linotype" w:hAnsi="Palatino Linotype"/>
          <w:sz w:val="18"/>
        </w:rPr>
        <w:br w:type="textWrapping"/>
      </w:r>
      <w:r>
        <w:rPr>
          <w:rFonts w:ascii="Palatino Linotype" w:hAnsi="Palatino Linotype"/>
          <w:sz w:val="18"/>
        </w:rPr>
        <w:t># Belirli bir değer: 42. satırdaki total'ı hangi ifadeler üretti?</w:t>
      </w:r>
      <w:r>
        <w:rPr>
          <w:rFonts w:ascii="Palatino Linotype" w:hAnsi="Palatino Linotype"/>
          <w:sz w:val="18"/>
        </w:rPr>
        <w:br w:type="textWrapping"/>
      </w:r>
      <w:r>
        <w:rPr>
          <w:rFonts w:ascii="Palatino Linotype" w:hAnsi="Palatino Linotype"/>
          <w:sz w:val="18"/>
        </w:rPr>
        <w:t>focustracer slice output/trace.xml --at app.py:42:total</w:t>
      </w:r>
      <w:r>
        <w:rPr>
          <w:rFonts w:ascii="Palatino Linotype" w:hAnsi="Palatino Linotype"/>
          <w:sz w:val="18"/>
        </w:rPr>
        <w:br w:type="textWrapping"/>
      </w:r>
      <w:r>
        <w:rPr>
          <w:rFonts w:ascii="Palatino Linotype" w:hAnsi="Palatino Linotype"/>
          <w:sz w:val="18"/>
        </w:rPr>
        <w:br w:type="textWrapping"/>
      </w:r>
      <w:r>
        <w:rPr>
          <w:rFonts w:ascii="Palatino Linotype" w:hAnsi="Palatino Linotype"/>
          <w:sz w:val="18"/>
        </w:rPr>
        <w:t># Çıktı işaretleri:  ◆ kriter   ▸ kontrol bağımlılığı   · veri bağımlılığı</w:t>
      </w:r>
    </w:p>
    <w:p w14:paraId="20F6056C">
      <w:pPr>
        <w:pStyle w:val="3"/>
      </w:pPr>
      <w:r>
        <w:t>17.4 explain — Slice'tan LLM Kök-Neden Analizi</w:t>
      </w:r>
    </w:p>
    <w:p w14:paraId="4AA603D9">
      <w:r>
        <w:t>explain komutu bir slice hesaplar ve modele ham trace yerine slice'ı — nedensel zincir + her ifadenin okuduğu çalışma-anı değerleri — verir. Böylece küçük yerel bir model (örn. qwen2.5:3b) bile kök nedeni isabetle bulur. core.explain.build_slice_context bu bağlamı deterministik olarak üretir (LLM'siz test edilebilir; --show-context ile agent gerektirmeden görülebilir). Model çıktısı üç bölümdür: (1) kök neden, (2) düz dille nedensel zincir, (3) somut fix. Bu komut, v1.0'da ölü olan analyze_trace() metodunu bu amaçla canlandırır.</w:t>
      </w:r>
    </w:p>
    <w:p w14:paraId="5813BC01">
      <w:r>
        <w:rPr>
          <w:rFonts w:ascii="Palatino Linotype" w:hAnsi="Palatino Linotype"/>
          <w:sz w:val="18"/>
        </w:rPr>
        <w:t>focustracer explain output/trace.xml --at-exception \</w:t>
      </w:r>
      <w:r>
        <w:rPr>
          <w:rFonts w:ascii="Palatino Linotype" w:hAnsi="Palatino Linotype"/>
          <w:sz w:val="18"/>
        </w:rPr>
        <w:br w:type="textWrapping"/>
      </w:r>
      <w:r>
        <w:rPr>
          <w:rFonts w:ascii="Palatino Linotype" w:hAnsi="Palatino Linotype"/>
          <w:sz w:val="18"/>
        </w:rPr>
        <w:t xml:space="preserve">  --model qwen2.5:3b --ollama-url http://localhost:11434</w:t>
      </w:r>
      <w:r>
        <w:rPr>
          <w:rFonts w:ascii="Palatino Linotype" w:hAnsi="Palatino Linotype"/>
          <w:sz w:val="18"/>
        </w:rPr>
        <w:br w:type="textWrapping"/>
      </w:r>
      <w:r>
        <w:rPr>
          <w:rFonts w:ascii="Palatino Linotype" w:hAnsi="Palatino Linotype"/>
          <w:sz w:val="18"/>
        </w:rPr>
        <w:br w:type="textWrapping"/>
      </w:r>
      <w:r>
        <w:rPr>
          <w:rFonts w:ascii="Palatino Linotype" w:hAnsi="Palatino Linotype"/>
          <w:sz w:val="18"/>
        </w:rPr>
        <w:t># Modele giden slice bağlamını gör(offline, agent gerekmez):</w:t>
      </w:r>
      <w:r>
        <w:rPr>
          <w:rFonts w:ascii="Palatino Linotype" w:hAnsi="Palatino Linotype"/>
          <w:sz w:val="18"/>
        </w:rPr>
        <w:br w:type="textWrapping"/>
      </w:r>
      <w:r>
        <w:rPr>
          <w:rFonts w:ascii="Palatino Linotype" w:hAnsi="Palatino Linotype"/>
          <w:sz w:val="18"/>
        </w:rPr>
        <w:t>focustracer explain output/trace.xml --at-exception --show-context</w:t>
      </w:r>
    </w:p>
    <w:p w14:paraId="5B2762EA">
      <w:pPr>
        <w:pStyle w:val="3"/>
      </w:pPr>
      <w:r>
        <w:t>17.5 reverse — Reverse Execution / State Rewind</w:t>
      </w:r>
    </w:p>
    <w:p w14:paraId="33B9CA39">
      <w:r>
        <w:t>reverse komutu, GA'daki KIO2 tanımının diğer yarısını (reverse execution, rewind/replay, enhanced state recovery) karşılar. FocusTracer'ın &lt;delta&gt;'sı her değişimi tersinir kaydettiğinden, herhangi bir noktadaki gözlemlenebilir program state'i kaydedilmiş trace'ten türetilebilir — programı tekrar çalıştırmadan. core.reverse, trace'i frame-farkındalıklı yürütür ve her satırda frame'in state'ini yeniden kurar; detailed modda satırın tam &lt;locals&gt; snapshot'ını kullanır (kesin; delta offset'i ve loop-header boşluklarını atlar), aksi halde tersinir delta biriktirmeye düşer. Çıktı: hedefteki state tablosu + geriye doğru zaman çizelgesi; her adımda hangi değişkenin geri alındığını gösterir (undo total: 12 -&gt; 6) ve çağrı sınırlarını aşarak sarar.</w:t>
      </w:r>
    </w:p>
    <w:p w14:paraId="0332B2AE">
      <w:r>
        <w:t>Tasarım kararı: reverse, load gibi salt-okunur bir sorgu/görüntüleme komutudur. Şemaya dokunmaz ve trace'e hiçbir şey yazmaz — yeniden kurulan state türetilmiş veridir (delta'lar zaten kodlar); geri yazmak redundant olur ve trace'i şişirir. Trace, ne olduğunun değişmez kaydı olarak kalır. İstenirse --json ile yan dosyaya yazılır.</w:t>
      </w:r>
    </w:p>
    <w:p w14:paraId="56AB437C">
      <w:r>
        <w:rPr>
          <w:rFonts w:ascii="Palatino Linotype" w:hAnsi="Palatino Linotype"/>
          <w:sz w:val="18"/>
        </w:rPr>
        <w:t># Crash anındaki state + geriye zaman çizelgesi:</w:t>
      </w:r>
      <w:r>
        <w:rPr>
          <w:rFonts w:ascii="Palatino Linotype" w:hAnsi="Palatino Linotype"/>
          <w:sz w:val="18"/>
        </w:rPr>
        <w:br w:type="textWrapping"/>
      </w:r>
      <w:r>
        <w:rPr>
          <w:rFonts w:ascii="Palatino Linotype" w:hAnsi="Palatino Linotype"/>
          <w:sz w:val="18"/>
        </w:rPr>
        <w:t>focustracer reverse output/trace.xml --at-exception --step-back 6</w:t>
      </w:r>
      <w:r>
        <w:rPr>
          <w:rFonts w:ascii="Palatino Linotype" w:hAnsi="Palatino Linotype"/>
          <w:sz w:val="18"/>
        </w:rPr>
        <w:br w:type="textWrapping"/>
      </w:r>
      <w:r>
        <w:rPr>
          <w:rFonts w:ascii="Palatino Linotype" w:hAnsi="Palatino Linotype"/>
          <w:sz w:val="18"/>
        </w:rPr>
        <w:br w:type="textWrapping"/>
      </w:r>
      <w:r>
        <w:rPr>
          <w:rFonts w:ascii="Palatino Linotype" w:hAnsi="Palatino Linotype"/>
          <w:sz w:val="18"/>
        </w:rPr>
        <w:t># Belirli bir olay veya satır:</w:t>
      </w:r>
      <w:r>
        <w:rPr>
          <w:rFonts w:ascii="Palatino Linotype" w:hAnsi="Palatino Linotype"/>
          <w:sz w:val="18"/>
        </w:rPr>
        <w:br w:type="textWrapping"/>
      </w:r>
      <w:r>
        <w:rPr>
          <w:rFonts w:ascii="Palatino Linotype" w:hAnsi="Palatino Linotype"/>
          <w:sz w:val="18"/>
        </w:rPr>
        <w:t>focustracer reverse output/trace.xml --at-event 18</w:t>
      </w:r>
      <w:r>
        <w:rPr>
          <w:rFonts w:ascii="Palatino Linotype" w:hAnsi="Palatino Linotype"/>
          <w:sz w:val="18"/>
        </w:rPr>
        <w:br w:type="textWrapping"/>
      </w:r>
      <w:r>
        <w:rPr>
          <w:rFonts w:ascii="Palatino Linotype" w:hAnsi="Palatino Linotype"/>
          <w:sz w:val="18"/>
        </w:rPr>
        <w:t>focustracer reverse output/trace.xml --at-line 42 --function compute</w:t>
      </w:r>
      <w:r>
        <w:rPr>
          <w:rFonts w:ascii="Palatino Linotype" w:hAnsi="Palatino Linotype"/>
          <w:sz w:val="18"/>
        </w:rPr>
        <w:br w:type="textWrapping"/>
      </w:r>
      <w:r>
        <w:rPr>
          <w:rFonts w:ascii="Palatino Linotype" w:hAnsi="Palatino Linotype"/>
          <w:sz w:val="18"/>
        </w:rPr>
        <w:br w:type="textWrapping"/>
      </w:r>
      <w:r>
        <w:rPr>
          <w:rFonts w:ascii="Palatino Linotype" w:hAnsi="Palatino Linotype"/>
          <w:sz w:val="18"/>
        </w:rPr>
        <w:t># Yeniden kurulan state'i JSON'a dök:</w:t>
      </w:r>
      <w:r>
        <w:rPr>
          <w:rFonts w:ascii="Palatino Linotype" w:hAnsi="Palatino Linotype"/>
          <w:sz w:val="18"/>
        </w:rPr>
        <w:br w:type="textWrapping"/>
      </w:r>
      <w:r>
        <w:rPr>
          <w:rFonts w:ascii="Palatino Linotype" w:hAnsi="Palatino Linotype"/>
          <w:sz w:val="18"/>
        </w:rPr>
        <w:t>focustracer reverse output/trace.xml --at-exception --json rewind.json</w:t>
      </w:r>
    </w:p>
    <w:p w14:paraId="50524247">
      <w:pPr>
        <w:pStyle w:val="3"/>
      </w:pPr>
      <w:r>
        <w:t>17.6 CLI ve Kullanım Değişiklikleri</w:t>
      </w:r>
    </w:p>
    <w:p w14:paraId="026FE42A">
      <w:pPr>
        <w:pStyle w:val="25"/>
      </w:pPr>
      <w:r>
        <w:t>run: fonksiyon hedefi verilmezse (ve --auto-targets yoksa) betikte tanımlı tüm fonksiyonlar otomatik izlenir (v1.4.0).</w:t>
      </w:r>
    </w:p>
    <w:p w14:paraId="0C5E12A1">
      <w:pPr>
        <w:pStyle w:val="25"/>
      </w:pPr>
      <w:r>
        <w:t>Varsayılan XML şema sürümü 2.2 -&gt; 2.3 (recorder, run, suggest-targets). run zaten detailed varsayılan olduğundan trace'ler kutudan çıktığı gibi slice'a hazırdır (reads içerir).</w:t>
      </w:r>
    </w:p>
    <w:p w14:paraId="1712B839">
      <w:pPr>
        <w:pStyle w:val="25"/>
      </w:pPr>
      <w:r>
        <w:t>GUI: trace/manifest dosyaları artık &lt;project_root&gt;/output/ altına yazılır (önceden kurulum içi src/output'a yazıyordu); /api/outputs listesi de oradan okur. GUI şema varsayılanı 2.3'e yükseltildi.</w:t>
      </w:r>
    </w:p>
    <w:p w14:paraId="2E207C46">
      <w:pPr>
        <w:pStyle w:val="25"/>
      </w:pPr>
      <w:r>
        <w:t>slice/explain: exception içermeyen bir trace'te --at-exception varsayılanı başarısız olursa, --at LINE[:VAR] ile belirli bir değeri dilimlemeye yönlendiren açık bir mesaj verilir.</w:t>
      </w:r>
    </w:p>
    <w:p w14:paraId="284F43C9">
      <w:pPr>
        <w:pStyle w:val="3"/>
      </w:pPr>
      <w:r>
        <w:t>17.7 Yeni CLI Komutları — Özet</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68"/>
        <w:gridCol w:w="3168"/>
        <w:gridCol w:w="3168"/>
      </w:tblGrid>
      <w:tr w14:paraId="22878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8" w:type="dxa"/>
          </w:tcPr>
          <w:p w14:paraId="3F7BCAAB">
            <w:r>
              <w:rPr>
                <w:b/>
              </w:rPr>
              <w:t>Komut</w:t>
            </w:r>
          </w:p>
        </w:tc>
        <w:tc>
          <w:tcPr>
            <w:tcW w:w="3168" w:type="dxa"/>
          </w:tcPr>
          <w:p w14:paraId="7DDE8048">
            <w:r>
              <w:rPr>
                <w:b/>
              </w:rPr>
              <w:t>Başlıca Parametreler</w:t>
            </w:r>
          </w:p>
        </w:tc>
        <w:tc>
          <w:tcPr>
            <w:tcW w:w="3168" w:type="dxa"/>
          </w:tcPr>
          <w:p w14:paraId="72781853">
            <w:r>
              <w:rPr>
                <w:b/>
              </w:rPr>
              <w:t>Çıktı</w:t>
            </w:r>
          </w:p>
        </w:tc>
      </w:tr>
      <w:tr w14:paraId="3A327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8" w:type="dxa"/>
          </w:tcPr>
          <w:p w14:paraId="4F56E472">
            <w:r>
              <w:t>slice</w:t>
            </w:r>
          </w:p>
        </w:tc>
        <w:tc>
          <w:tcPr>
            <w:tcW w:w="3168" w:type="dxa"/>
          </w:tcPr>
          <w:p w14:paraId="5D872AB5">
            <w:r>
              <w:t>--at-exception | --at [FILE:]LINE[:VAR], --no-control, --output</w:t>
            </w:r>
          </w:p>
        </w:tc>
        <w:tc>
          <w:tcPr>
            <w:tcW w:w="3168" w:type="dxa"/>
          </w:tcPr>
          <w:p w14:paraId="562D258C">
            <w:r>
              <w:t>&lt;trace&gt;.sliced.xml (gömülü &lt;slice&gt;) + terminal dilim listesi</w:t>
            </w:r>
          </w:p>
        </w:tc>
      </w:tr>
      <w:tr w14:paraId="3A771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8" w:type="dxa"/>
          </w:tcPr>
          <w:p w14:paraId="39070832">
            <w:r>
              <w:t>explain</w:t>
            </w:r>
          </w:p>
        </w:tc>
        <w:tc>
          <w:tcPr>
            <w:tcW w:w="3168" w:type="dxa"/>
          </w:tcPr>
          <w:p w14:paraId="59D31A53">
            <w:r>
              <w:t>--at-exception | --at, --agent/--model, --show-context, --error-context, --output</w:t>
            </w:r>
          </w:p>
        </w:tc>
        <w:tc>
          <w:tcPr>
            <w:tcW w:w="3168" w:type="dxa"/>
          </w:tcPr>
          <w:p w14:paraId="259D75FC">
            <w:r>
              <w:t>Kök neden + nedensel zincir + fix (terminal; --output ile dosya)</w:t>
            </w:r>
          </w:p>
        </w:tc>
      </w:tr>
      <w:tr w14:paraId="74732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8" w:type="dxa"/>
          </w:tcPr>
          <w:p w14:paraId="5766C83E">
            <w:r>
              <w:t>reverse</w:t>
            </w:r>
          </w:p>
        </w:tc>
        <w:tc>
          <w:tcPr>
            <w:tcW w:w="3168" w:type="dxa"/>
          </w:tcPr>
          <w:p w14:paraId="25D0C8F2">
            <w:r>
              <w:t>--at-exception | --at-event ID | --at-line LINE [--function], --step-back K, --json</w:t>
            </w:r>
          </w:p>
        </w:tc>
        <w:tc>
          <w:tcPr>
            <w:tcW w:w="3168" w:type="dxa"/>
          </w:tcPr>
          <w:p w14:paraId="074C2DFF">
            <w:r>
              <w:t>State tablosu + geriye zaman çizelgesi (terminal; --json ile yan dosya)</w:t>
            </w:r>
          </w:p>
        </w:tc>
      </w:tr>
    </w:tbl>
    <w:p w14:paraId="760323DA">
      <w:pPr>
        <w:pStyle w:val="3"/>
      </w:pPr>
      <w:r>
        <w:t>17.8 Bilinen Sınırlamalar (KIO2)</w:t>
      </w:r>
    </w:p>
    <w:p w14:paraId="226D2821">
      <w:pPr>
        <w:pStyle w:val="25"/>
      </w:pPr>
      <w:r>
        <w:t>Dilimleme statement-seviyesindedir (standart yaklaşım): interprocedural parametre bağlantısı çağrı yerinin tüm okumalarını çeker (sound over-approximation) — örn. total += divide(10, v) çağrısında b&lt;-v için total da dahil olur. Değişken-seviyesi kesinlik ileri bir iştir.</w:t>
      </w:r>
    </w:p>
    <w:p w14:paraId="0D9484ED">
      <w:pPr>
        <w:pStyle w:val="25"/>
      </w:pPr>
      <w:r>
        <w:t>Kontrol bağımlılığı yapısaldır (lexical nesting) — yapılandırılmış Python için doğru; post-dominator tabanlı tam control-dependence değildir.</w:t>
      </w:r>
    </w:p>
    <w:p w14:paraId="4C9FE96C">
      <w:pPr>
        <w:pStyle w:val="25"/>
      </w:pPr>
      <w:r>
        <w:t>reverse, string-repr değerler üzerinden çalışır: canlı Python nesneleri değil, gözlemlenebilir state geri kurulur — hata ayıklama ve state recovery için doğru, deliverable'da bu şekilde konumlanır.</w:t>
      </w:r>
    </w:p>
    <w:p w14:paraId="7E7A2D72">
      <w:pPr>
        <w:pStyle w:val="2"/>
      </w:pPr>
      <w:r>
        <w:t>18. v1.6.0 Güncellemeleri: İnteraktif Replay, GUI Paritesi ve Model Yönetimi</w:t>
      </w:r>
    </w:p>
    <w:p w14:paraId="1D0D71A4">
      <w:pPr>
        <w:pStyle w:val="3"/>
      </w:pPr>
      <w:r>
        <w:t>18.1 Genel Bakış ve KIO2 Final Kapsamıyla Hizalama (D2.6)</w:t>
      </w:r>
    </w:p>
    <w:p w14:paraId="4A8EA0BA">
      <w:r>
        <w:rPr>
          <w:b w:val="0"/>
        </w:rPr>
        <w:t>Bu sürüm, FocusTracer'ı AI4SWENG programının nihai KIO2 gereksinimleriyle (D2.6 — Functional and non-Functional Requirements) hizalar. D2.6'da KIO2 "Bug Locate &amp; Fix: Reverse Execution &amp; Dynamic Slicing" olarak tanımlanır ve FR-KIO2-02 artık açıkça "forward/backward navigation and the inspection of state snapshots" (ileri/geri gezinme ve state anlık görüntüsü inceleme) ister. Önceki sürümlerdeki reverse yalnızca geriye sarma (rewind) sağlıyordu; v1.6.0 ile eklenen replay komutu, kaydedilmiş timeline üzerinde iki yönlü gezinilebilen bir imleç sunarak FR-KIO2-02'yi karşılar.</w:t>
      </w:r>
    </w:p>
    <w:p w14:paraId="01ED4621">
      <w:r>
        <w:rPr>
          <w:b w:val="0"/>
        </w:rPr>
        <w:t>Konumlandırma notu: D2.6'da LLM tabanlı düzeltme (fix) üretimi KIO2 kapsamı dışındadır (KIO7'ye aittir). Bu nedenle explain komutu FocusTracer'da bağımsız bir kolaylık aracı olarak kalır; KIO2 entegrasyonunda ise bu adım "slice context'i paketle → KIO7'ye devret" biçiminde çalışır. FocusTracer'ın KIO2 içindeki rolü: trace kaydı (FR-KIO2-07), interaktif replay (FR-KIO2-02) ve post-mortem inceleme (FR-KIO2-04).</w:t>
      </w:r>
    </w:p>
    <w:p w14:paraId="588B19AC">
      <w:pPr>
        <w:pStyle w:val="3"/>
      </w:pPr>
      <w:r>
        <w:t>18.2 replay — İleri + Geri İnteraktif Stepping (FR-KIO2-02)</w:t>
      </w:r>
    </w:p>
    <w:p w14:paraId="7D1DE6CF">
      <w:r>
        <w:rPr>
          <w:b w:val="0"/>
        </w:rPr>
        <w:t>reverse tek-atış bir rewind iken, replay tüm kayıtlı yürütme zaman çizelgesi üzerinde hareket eden bir imleçtir: bir noktaya git, her iki yöne adımla, imleçteki tam gözlemlenebilir state'i oku ve bir değeri en son hangi ifadenin tanımladığını (def-use) izle. Salt-okunurdur; her şey kaydedilmiş trace'ten türetilir, program yeniden çalıştırılmaz.</w:t>
      </w:r>
    </w:p>
    <w:p w14:paraId="77D7B054">
      <w:r>
        <w:rPr>
          <w:b/>
        </w:rPr>
        <w:t>Çekirdek: core/replay.py — ReplaySession sınıfı.</w:t>
      </w:r>
    </w:p>
    <w:p w14:paraId="50502E73">
      <w:pPr>
        <w:pStyle w:val="25"/>
      </w:pPr>
      <w:r>
        <w:t>step_forward(n) / step_back(n): imleci n satır-event ileri/geri taşır (sınırlar clamp'lenir).</w:t>
      </w:r>
    </w:p>
    <w:p w14:paraId="1077F3AD">
      <w:pPr>
        <w:pStyle w:val="25"/>
      </w:pPr>
      <w:r>
        <w:t>jump_to_event(id) / jump_to_line(line[, function]) / jump_to_exception() / jump_to_seq(n): bir noktaya atlar.</w:t>
      </w:r>
    </w:p>
    <w:p w14:paraId="719EF2C0">
      <w:pPr>
        <w:pStyle w:val="25"/>
      </w:pPr>
      <w:r>
        <w:t>state(): imleçteki değişkenlerin (değer, tip) anlık görüntüsü.</w:t>
      </w:r>
    </w:p>
    <w:p w14:paraId="0D9C9735">
      <w:pPr>
        <w:pStyle w:val="25"/>
      </w:pPr>
      <w:r>
        <w:t>def_of(name): name'i imleçte en son tanımlayan (added/changed) ifadeyi döndürür (def-use).</w:t>
      </w:r>
    </w:p>
    <w:p w14:paraId="04F21A52">
      <w:pPr>
        <w:pStyle w:val="25"/>
      </w:pPr>
      <w:r>
        <w:t>to_dict(window): imleç konumu, mevcut anlık görüntü ve komşu satır-event'ler — GUI/istemci için.</w:t>
      </w:r>
    </w:p>
    <w:p w14:paraId="5857D4C4">
      <w:r>
        <w:rPr>
          <w:b/>
        </w:rPr>
        <w:t>CLI kullanımı:</w:t>
      </w:r>
    </w:p>
    <w:p w14:paraId="1BCB5681">
      <w:pPr>
        <w:shd w:val="clear" w:color="auto" w:fill="F2F2F2"/>
      </w:pPr>
      <w:r>
        <w:rPr>
          <w:rFonts w:ascii="Consolas" w:hAnsi="Consolas"/>
          <w:sz w:val="18"/>
        </w:rPr>
        <w:t># Tüm gezilebilir timeline'ı yazdır:</w:t>
      </w:r>
      <w:r>
        <w:rPr>
          <w:rFonts w:ascii="Consolas" w:hAnsi="Consolas"/>
          <w:sz w:val="18"/>
        </w:rPr>
        <w:br w:type="textWrapping"/>
      </w:r>
      <w:r>
        <w:rPr>
          <w:rFonts w:ascii="Consolas" w:hAnsi="Consolas"/>
          <w:sz w:val="18"/>
        </w:rPr>
        <w:t>focustracer replay output/trace.xml --list</w:t>
      </w:r>
      <w:r>
        <w:rPr>
          <w:rFonts w:ascii="Consolas" w:hAnsi="Consolas"/>
          <w:sz w:val="18"/>
        </w:rPr>
        <w:br w:type="textWrapping"/>
      </w:r>
      <w:r>
        <w:rPr>
          <w:rFonts w:ascii="Consolas" w:hAnsi="Consolas"/>
          <w:sz w:val="18"/>
        </w:rPr>
        <w:br w:type="textWrapping"/>
      </w:r>
      <w:r>
        <w:rPr>
          <w:rFonts w:ascii="Consolas" w:hAnsi="Consolas"/>
          <w:sz w:val="18"/>
        </w:rPr>
        <w:t># Crash'te başla, oradaki state'e bak:</w:t>
      </w:r>
      <w:r>
        <w:rPr>
          <w:rFonts w:ascii="Consolas" w:hAnsi="Consolas"/>
          <w:sz w:val="18"/>
        </w:rPr>
        <w:br w:type="textWrapping"/>
      </w:r>
      <w:r>
        <w:rPr>
          <w:rFonts w:ascii="Consolas" w:hAnsi="Consolas"/>
          <w:sz w:val="18"/>
        </w:rPr>
        <w:t>focustracer replay output/trace.xml --at-exception</w:t>
      </w:r>
      <w:r>
        <w:rPr>
          <w:rFonts w:ascii="Consolas" w:hAnsi="Consolas"/>
          <w:sz w:val="18"/>
        </w:rPr>
        <w:br w:type="textWrapping"/>
      </w:r>
      <w:r>
        <w:rPr>
          <w:rFonts w:ascii="Consolas" w:hAnsi="Consolas"/>
          <w:sz w:val="18"/>
        </w:rPr>
        <w:br w:type="textWrapping"/>
      </w:r>
      <w:r>
        <w:rPr>
          <w:rFonts w:ascii="Consolas" w:hAnsi="Consolas"/>
          <w:sz w:val="18"/>
        </w:rPr>
        <w:t># Index 0'dan başla, 3 event ileri git (komşuları da göster):</w:t>
      </w:r>
      <w:r>
        <w:rPr>
          <w:rFonts w:ascii="Consolas" w:hAnsi="Consolas"/>
          <w:sz w:val="18"/>
        </w:rPr>
        <w:br w:type="textWrapping"/>
      </w:r>
      <w:r>
        <w:rPr>
          <w:rFonts w:ascii="Consolas" w:hAnsi="Consolas"/>
          <w:sz w:val="18"/>
        </w:rPr>
        <w:t>focustracer replay output/trace.xml --seq 0 --step 3 --window 2</w:t>
      </w:r>
      <w:r>
        <w:rPr>
          <w:rFonts w:ascii="Consolas" w:hAnsi="Consolas"/>
          <w:sz w:val="18"/>
        </w:rPr>
        <w:br w:type="textWrapping"/>
      </w:r>
      <w:r>
        <w:rPr>
          <w:rFonts w:ascii="Consolas" w:hAnsi="Consolas"/>
          <w:sz w:val="18"/>
        </w:rPr>
        <w:br w:type="textWrapping"/>
      </w:r>
      <w:r>
        <w:rPr>
          <w:rFonts w:ascii="Consolas" w:hAnsi="Consolas"/>
          <w:sz w:val="18"/>
        </w:rPr>
        <w:t># Bir satırdan 2 event geri git ve 'total' nerede tanımlandı sor:</w:t>
      </w:r>
      <w:r>
        <w:rPr>
          <w:rFonts w:ascii="Consolas" w:hAnsi="Consolas"/>
          <w:sz w:val="18"/>
        </w:rPr>
        <w:br w:type="textWrapping"/>
      </w:r>
      <w:r>
        <w:rPr>
          <w:rFonts w:ascii="Consolas" w:hAnsi="Consolas"/>
          <w:sz w:val="18"/>
        </w:rPr>
        <w:t>focustracer replay output/trace.xml --at-line 42 --step -2 --def total</w:t>
      </w:r>
      <w:r>
        <w:rPr>
          <w:rFonts w:ascii="Consolas" w:hAnsi="Consolas"/>
          <w:sz w:val="18"/>
        </w:rPr>
        <w:br w:type="textWrapping"/>
      </w:r>
      <w:r>
        <w:rPr>
          <w:rFonts w:ascii="Consolas" w:hAnsi="Consolas"/>
          <w:sz w:val="18"/>
        </w:rPr>
        <w:br w:type="textWrapping"/>
      </w:r>
      <w:r>
        <w:rPr>
          <w:rFonts w:ascii="Consolas" w:hAnsi="Consolas"/>
          <w:sz w:val="18"/>
        </w:rPr>
        <w:t># İmleç görünümünü (state + komşular) JSON'a yaz:</w:t>
      </w:r>
      <w:r>
        <w:rPr>
          <w:rFonts w:ascii="Consolas" w:hAnsi="Consolas"/>
          <w:sz w:val="18"/>
        </w:rPr>
        <w:br w:type="textWrapping"/>
      </w:r>
      <w:r>
        <w:rPr>
          <w:rFonts w:ascii="Consolas" w:hAnsi="Consolas"/>
          <w:sz w:val="18"/>
        </w:rPr>
        <w:t>focustracer replay output/trace.xml --at-exception --json cursor.json</w:t>
      </w:r>
    </w:p>
    <w:p w14:paraId="7410C996">
      <w:r>
        <w:rPr>
          <w:b w:val="0"/>
        </w:rPr>
        <w:t>--step işaretlidir (+N ileri, -N geri) ve başlangıç noktasından (--at-exception / --at-event / --at-line / --seq; varsayılan: index 0) uygulanır. replay, reverse.Reconstructor'ın moment listesini yeniden kullandığı için ek maliyeti düşüktür.</w:t>
      </w:r>
    </w:p>
    <w:p w14:paraId="0144F08C">
      <w:pPr>
        <w:pStyle w:val="3"/>
      </w:pPr>
      <w:r>
        <w:t>18.3 reverse ve replay Arasındaki İlişki (Netleştirme)</w:t>
      </w:r>
    </w:p>
    <w:p w14:paraId="7357DE08">
      <w:r>
        <w:rPr>
          <w:b w:val="0"/>
        </w:rPr>
        <w:t>İki komut örtüşür ancak farklı UX sağlar. replay her iki yönü de destekler (ileri + geri + jump + def-use); reverse yalnızca geriye sarar — yani replay'in bir alt kümesidir. reverse'ün özel değeri, tek-atış bir "crash anındaki state + buraya nasıl gelindi (her adım neyi geri alıyor)" görünümü sunmasıdır ve GA'daki "Reverse Execution" anahtar terimini doğrudan karşılar. Bu nedenle her iki komut da korunmuştur: reverse odaklı bir rewind anlık görüntüsü, replay ise interaktif gezinme aracıdır.</w:t>
      </w:r>
    </w:p>
    <w:p w14:paraId="70B91F03">
      <w:pPr>
        <w:pStyle w:val="3"/>
      </w:pPr>
      <w:r>
        <w:t>18.4 GUI Paritesi — Slice / Reverse / Replay / Explain</w:t>
      </w:r>
    </w:p>
    <w:p w14:paraId="4C7BC54A">
      <w:r>
        <w:rPr>
          <w:b w:val="0"/>
        </w:rPr>
        <w:t>Tüm post-mortem komutları artık web arayüzünden de kullanılabilir. Trace Logs altında bir çıktı açıldığında Slice / Reverse / Replay / Explain sekmeleri gelir. Yeni senkron REST endpoint'leri kaydedilmiş bir trace üzerinde çalışır ve doğrudan JSON döndürür:</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68"/>
        <w:gridCol w:w="3168"/>
        <w:gridCol w:w="3168"/>
      </w:tblGrid>
      <w:tr w14:paraId="6524A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8" w:type="dxa"/>
          </w:tcPr>
          <w:p w14:paraId="0692EF0A">
            <w:r>
              <w:rPr>
                <w:b/>
                <w:sz w:val="18"/>
              </w:rPr>
              <w:t>Endpoint</w:t>
            </w:r>
          </w:p>
        </w:tc>
        <w:tc>
          <w:tcPr>
            <w:tcW w:w="3168" w:type="dxa"/>
          </w:tcPr>
          <w:p w14:paraId="4E7D67B2">
            <w:r>
              <w:rPr>
                <w:b/>
                <w:sz w:val="18"/>
              </w:rPr>
              <w:t>Karşılık</w:t>
            </w:r>
          </w:p>
        </w:tc>
        <w:tc>
          <w:tcPr>
            <w:tcW w:w="3168" w:type="dxa"/>
          </w:tcPr>
          <w:p w14:paraId="03264CB7">
            <w:r>
              <w:rPr>
                <w:b/>
                <w:sz w:val="18"/>
              </w:rPr>
              <w:t>Açıklama</w:t>
            </w:r>
          </w:p>
        </w:tc>
      </w:tr>
      <w:tr w14:paraId="35551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8" w:type="dxa"/>
          </w:tcPr>
          <w:p w14:paraId="6AED3987">
            <w:r>
              <w:rPr>
                <w:sz w:val="18"/>
              </w:rPr>
              <w:t>POST /api/trace/slice</w:t>
            </w:r>
          </w:p>
        </w:tc>
        <w:tc>
          <w:tcPr>
            <w:tcW w:w="3168" w:type="dxa"/>
          </w:tcPr>
          <w:p w14:paraId="355E0544">
            <w:r>
              <w:rPr>
                <w:sz w:val="18"/>
              </w:rPr>
              <w:t>slice</w:t>
            </w:r>
          </w:p>
        </w:tc>
        <w:tc>
          <w:tcPr>
            <w:tcW w:w="3168" w:type="dxa"/>
          </w:tcPr>
          <w:p w14:paraId="6DECA6A1">
            <w:r>
              <w:rPr>
                <w:sz w:val="18"/>
              </w:rPr>
              <w:t>Backward dynamic slice; kriter veya crash.</w:t>
            </w:r>
          </w:p>
        </w:tc>
      </w:tr>
      <w:tr w14:paraId="3ECBA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8" w:type="dxa"/>
          </w:tcPr>
          <w:p w14:paraId="38CE6A4F">
            <w:r>
              <w:rPr>
                <w:sz w:val="18"/>
              </w:rPr>
              <w:t>POST /api/trace/reverse</w:t>
            </w:r>
          </w:p>
        </w:tc>
        <w:tc>
          <w:tcPr>
            <w:tcW w:w="3168" w:type="dxa"/>
          </w:tcPr>
          <w:p w14:paraId="42BBDC95">
            <w:r>
              <w:rPr>
                <w:sz w:val="18"/>
              </w:rPr>
              <w:t>reverse</w:t>
            </w:r>
          </w:p>
        </w:tc>
        <w:tc>
          <w:tcPr>
            <w:tcW w:w="3168" w:type="dxa"/>
          </w:tcPr>
          <w:p w14:paraId="1F6C1084">
            <w:r>
              <w:rPr>
                <w:sz w:val="18"/>
              </w:rPr>
              <w:t>Nokta state'i + geri sarma zaman çizelgesi.</w:t>
            </w:r>
          </w:p>
        </w:tc>
      </w:tr>
      <w:tr w14:paraId="797A6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8" w:type="dxa"/>
          </w:tcPr>
          <w:p w14:paraId="2EFBB631">
            <w:r>
              <w:rPr>
                <w:sz w:val="18"/>
              </w:rPr>
              <w:t>POST /api/trace/replay</w:t>
            </w:r>
          </w:p>
        </w:tc>
        <w:tc>
          <w:tcPr>
            <w:tcW w:w="3168" w:type="dxa"/>
          </w:tcPr>
          <w:p w14:paraId="154E02AE">
            <w:r>
              <w:rPr>
                <w:sz w:val="18"/>
              </w:rPr>
              <w:t>replay</w:t>
            </w:r>
          </w:p>
        </w:tc>
        <w:tc>
          <w:tcPr>
            <w:tcW w:w="3168" w:type="dxa"/>
          </w:tcPr>
          <w:p w14:paraId="17A5F40A">
            <w:r>
              <w:rPr>
                <w:sz w:val="18"/>
              </w:rPr>
              <w:t>Stateless imleç; istemci seq'i tutup seq±1 ile tekrar POST eder.</w:t>
            </w:r>
          </w:p>
        </w:tc>
      </w:tr>
      <w:tr w14:paraId="42073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8" w:type="dxa"/>
          </w:tcPr>
          <w:p w14:paraId="52D17D94">
            <w:r>
              <w:rPr>
                <w:sz w:val="18"/>
              </w:rPr>
              <w:t>POST /api/trace/explain</w:t>
            </w:r>
          </w:p>
        </w:tc>
        <w:tc>
          <w:tcPr>
            <w:tcW w:w="3168" w:type="dxa"/>
          </w:tcPr>
          <w:p w14:paraId="79EE9361">
            <w:r>
              <w:rPr>
                <w:sz w:val="18"/>
              </w:rPr>
              <w:t>explain</w:t>
            </w:r>
          </w:p>
        </w:tc>
        <w:tc>
          <w:tcPr>
            <w:tcW w:w="3168" w:type="dxa"/>
          </w:tcPr>
          <w:p w14:paraId="25C671A9">
            <w:r>
              <w:rPr>
                <w:sz w:val="18"/>
              </w:rPr>
              <w:t>Slice + LLM kök-neden; ajan offline'da slice context'i döner.</w:t>
            </w:r>
          </w:p>
        </w:tc>
      </w:tr>
    </w:tbl>
    <w:p w14:paraId="3191B1C9">
      <w:r>
        <w:rPr>
          <w:b w:val="0"/>
        </w:rPr>
        <w:t>Replay endpoint'i bilinçli olarak stateless'tır: sunucuda oturum tutulmaz; rekonstrüksiyon ucuz olduğundan her istek kendi kendine yeterlidir. İstemci yalnızca imleç indeksini (seq) tutar ve ileri/geri için seq±1 gönderir.</w:t>
      </w:r>
    </w:p>
    <w:p w14:paraId="1A2B2621">
      <w:pPr>
        <w:pStyle w:val="3"/>
      </w:pPr>
      <w:r>
        <w:t>18.5 GUI'de Model Yönetimi (Ollama install / pull)</w:t>
      </w:r>
    </w:p>
    <w:p w14:paraId="03825EDB">
      <w:r>
        <w:rPr>
          <w:b w:val="0"/>
        </w:rPr>
        <w:t>CLI'daki install komutuna paralel olarak, Settings › AI Agent altında yeni bir Models bölümü eklenmiştir. Kurulu Ollama modelleri (ad + boyut) listelenir, "Use" ile aktif model seçilir ve bir model adı girilerek ya da önerilen chip'lerle (qwen2.5:3b, qwen2.5-coder:3b/7b, llama3.2:3b) canlı ilerleme yüzdesiyle indirilebilir.</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52"/>
        <w:gridCol w:w="4752"/>
      </w:tblGrid>
      <w:tr w14:paraId="45377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52" w:type="dxa"/>
          </w:tcPr>
          <w:p w14:paraId="34061070">
            <w:r>
              <w:rPr>
                <w:b/>
                <w:sz w:val="18"/>
              </w:rPr>
              <w:t>Endpoint</w:t>
            </w:r>
          </w:p>
        </w:tc>
        <w:tc>
          <w:tcPr>
            <w:tcW w:w="4752" w:type="dxa"/>
          </w:tcPr>
          <w:p w14:paraId="635A7698">
            <w:r>
              <w:rPr>
                <w:b/>
                <w:sz w:val="18"/>
              </w:rPr>
              <w:t>Açıklama</w:t>
            </w:r>
          </w:p>
        </w:tc>
      </w:tr>
      <w:tr w14:paraId="5BF64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52" w:type="dxa"/>
          </w:tcPr>
          <w:p w14:paraId="517837C1">
            <w:r>
              <w:rPr>
                <w:sz w:val="18"/>
              </w:rPr>
              <w:t>GET /api/ollama/models</w:t>
            </w:r>
          </w:p>
        </w:tc>
        <w:tc>
          <w:tcPr>
            <w:tcW w:w="4752" w:type="dxa"/>
          </w:tcPr>
          <w:p w14:paraId="18EA7395">
            <w:r>
              <w:rPr>
                <w:sz w:val="18"/>
              </w:rPr>
              <w:t>Yerel kurulu modelleri listeler (ad, boyut GB).</w:t>
            </w:r>
          </w:p>
        </w:tc>
      </w:tr>
      <w:tr w14:paraId="36A79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52" w:type="dxa"/>
          </w:tcPr>
          <w:p w14:paraId="345EED2A">
            <w:r>
              <w:rPr>
                <w:sz w:val="18"/>
              </w:rPr>
              <w:t>POST /api/ollama/pull</w:t>
            </w:r>
          </w:p>
        </w:tc>
        <w:tc>
          <w:tcPr>
            <w:tcW w:w="4752" w:type="dxa"/>
          </w:tcPr>
          <w:p w14:paraId="57B5CC7E">
            <w:r>
              <w:rPr>
                <w:sz w:val="18"/>
              </w:rPr>
              <w:t>Model çekmeyi başlatır; ilerleme mevcut SSE akışıyla (/api/trace/stream/{job_id}) yayınlanır.</w:t>
            </w:r>
          </w:p>
        </w:tc>
      </w:tr>
    </w:tbl>
    <w:p w14:paraId="1BE8ADEA">
      <w:r>
        <w:rPr>
          <w:b w:val="0"/>
        </w:rPr>
        <w:t>Arka planda OllamaClient.pull_model, Ollama'nın POST /api/pull uç noktasını streaming modda çağırır ve her ilerleme satırını (status, completed/total) üretir. Pull işi mevcut job/SSE altyapısını yeniden kullanır.</w:t>
      </w:r>
    </w:p>
    <w:p w14:paraId="781D037D">
      <w:pPr>
        <w:pStyle w:val="3"/>
      </w:pPr>
      <w:r>
        <w:t>18.6 explain — Kriter Desteği ve KIO2 / KIO7 Sınırı</w:t>
      </w:r>
    </w:p>
    <w:p w14:paraId="3D0B3F68">
      <w:r>
        <w:rPr>
          <w:b w:val="0"/>
        </w:rPr>
        <w:t>explain ve slice, exception içermeyen trace'lerde de çalışabilmesi için artık bir kriter (--at [FILE:]LINE[:VAR]) kabul eder; kriter verilmezse kayıtlı exception'ı hedefler. Exception yoksa ve kriter de verilmemişse, kullanıcıya yönlendirici bir hata mesajı gösterilir ("bu trace'te exception yok — bir kriter girin"). GUI'de Explain ve Slice sekmelerine bu kriter alanı eklendi.</w:t>
      </w:r>
    </w:p>
    <w:p w14:paraId="6A9C6161">
      <w:r>
        <w:rPr>
          <w:b w:val="0"/>
        </w:rPr>
        <w:t>Mimari sınır: explain'in LLM kök-neden analizi FocusTracer'da bağımsız kalır. KIO2 entegrasyonunda LLM akıl yürütme KIO7'ye devredilir; KIO2 lokalizasyonda (slice + reverse/replay) durur.</w:t>
      </w:r>
    </w:p>
    <w:p w14:paraId="38BC4AED">
      <w:pPr>
        <w:pStyle w:val="3"/>
      </w:pPr>
      <w:r>
        <w:t>18.7 Yeni ve Değişen CLI / Modüller — Özet</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68"/>
        <w:gridCol w:w="3168"/>
        <w:gridCol w:w="3168"/>
      </w:tblGrid>
      <w:tr w14:paraId="47E10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8" w:type="dxa"/>
          </w:tcPr>
          <w:p w14:paraId="0CEC6136">
            <w:r>
              <w:rPr>
                <w:b/>
                <w:sz w:val="18"/>
              </w:rPr>
              <w:t>Öğe</w:t>
            </w:r>
          </w:p>
        </w:tc>
        <w:tc>
          <w:tcPr>
            <w:tcW w:w="3168" w:type="dxa"/>
          </w:tcPr>
          <w:p w14:paraId="2C66788C">
            <w:r>
              <w:rPr>
                <w:b/>
                <w:sz w:val="18"/>
              </w:rPr>
              <w:t>Tür</w:t>
            </w:r>
          </w:p>
        </w:tc>
        <w:tc>
          <w:tcPr>
            <w:tcW w:w="3168" w:type="dxa"/>
          </w:tcPr>
          <w:p w14:paraId="10EC9727">
            <w:r>
              <w:rPr>
                <w:b/>
                <w:sz w:val="18"/>
              </w:rPr>
              <w:t>Durum (v1.6.0)</w:t>
            </w:r>
          </w:p>
        </w:tc>
      </w:tr>
      <w:tr w14:paraId="01273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8" w:type="dxa"/>
          </w:tcPr>
          <w:p w14:paraId="694853BC">
            <w:r>
              <w:rPr>
                <w:sz w:val="18"/>
              </w:rPr>
              <w:t>replay</w:t>
            </w:r>
          </w:p>
        </w:tc>
        <w:tc>
          <w:tcPr>
            <w:tcW w:w="3168" w:type="dxa"/>
          </w:tcPr>
          <w:p w14:paraId="166D5D74">
            <w:r>
              <w:rPr>
                <w:sz w:val="18"/>
              </w:rPr>
              <w:t>CLI komutu</w:t>
            </w:r>
          </w:p>
        </w:tc>
        <w:tc>
          <w:tcPr>
            <w:tcW w:w="3168" w:type="dxa"/>
          </w:tcPr>
          <w:p w14:paraId="698E378C">
            <w:r>
              <w:rPr>
                <w:sz w:val="18"/>
              </w:rPr>
              <w:t>YENİ — ileri+geri interaktif stepping (FR-KIO2-02).</w:t>
            </w:r>
          </w:p>
        </w:tc>
      </w:tr>
      <w:tr w14:paraId="154A6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8" w:type="dxa"/>
          </w:tcPr>
          <w:p w14:paraId="00A5EC30">
            <w:r>
              <w:rPr>
                <w:sz w:val="18"/>
              </w:rPr>
              <w:t>core/replay.py</w:t>
            </w:r>
          </w:p>
        </w:tc>
        <w:tc>
          <w:tcPr>
            <w:tcW w:w="3168" w:type="dxa"/>
          </w:tcPr>
          <w:p w14:paraId="2F2EF3DC">
            <w:r>
              <w:rPr>
                <w:sz w:val="18"/>
              </w:rPr>
              <w:t>Modül</w:t>
            </w:r>
          </w:p>
        </w:tc>
        <w:tc>
          <w:tcPr>
            <w:tcW w:w="3168" w:type="dxa"/>
          </w:tcPr>
          <w:p w14:paraId="243B740B">
            <w:r>
              <w:rPr>
                <w:sz w:val="18"/>
              </w:rPr>
              <w:t>YENİ — ReplaySession (imleç, jump, def-use).</w:t>
            </w:r>
          </w:p>
        </w:tc>
      </w:tr>
      <w:tr w14:paraId="2BE11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8" w:type="dxa"/>
          </w:tcPr>
          <w:p w14:paraId="0F37D22C">
            <w:r>
              <w:rPr>
                <w:sz w:val="18"/>
              </w:rPr>
              <w:t>GET/POST /api/trace/{slice,reverse,replay,explain}</w:t>
            </w:r>
          </w:p>
        </w:tc>
        <w:tc>
          <w:tcPr>
            <w:tcW w:w="3168" w:type="dxa"/>
          </w:tcPr>
          <w:p w14:paraId="172BE759">
            <w:r>
              <w:rPr>
                <w:sz w:val="18"/>
              </w:rPr>
              <w:t>GUI API</w:t>
            </w:r>
          </w:p>
        </w:tc>
        <w:tc>
          <w:tcPr>
            <w:tcW w:w="3168" w:type="dxa"/>
          </w:tcPr>
          <w:p w14:paraId="647DD4B6">
            <w:r>
              <w:rPr>
                <w:sz w:val="18"/>
              </w:rPr>
              <w:t>YENİ — CLI paritesi.</w:t>
            </w:r>
          </w:p>
        </w:tc>
      </w:tr>
      <w:tr w14:paraId="76DBA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8" w:type="dxa"/>
          </w:tcPr>
          <w:p w14:paraId="0647009A">
            <w:r>
              <w:rPr>
                <w:sz w:val="18"/>
              </w:rPr>
              <w:t>GET /api/ollama/models, POST /api/ollama/pull</w:t>
            </w:r>
          </w:p>
        </w:tc>
        <w:tc>
          <w:tcPr>
            <w:tcW w:w="3168" w:type="dxa"/>
          </w:tcPr>
          <w:p w14:paraId="3E7C9A31">
            <w:r>
              <w:rPr>
                <w:sz w:val="18"/>
              </w:rPr>
              <w:t>GUI API</w:t>
            </w:r>
          </w:p>
        </w:tc>
        <w:tc>
          <w:tcPr>
            <w:tcW w:w="3168" w:type="dxa"/>
          </w:tcPr>
          <w:p w14:paraId="3898477A">
            <w:r>
              <w:rPr>
                <w:sz w:val="18"/>
              </w:rPr>
              <w:t>YENİ — model yönetimi.</w:t>
            </w:r>
          </w:p>
        </w:tc>
      </w:tr>
      <w:tr w14:paraId="45942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8" w:type="dxa"/>
          </w:tcPr>
          <w:p w14:paraId="5D9712B0">
            <w:r>
              <w:rPr>
                <w:sz w:val="18"/>
              </w:rPr>
              <w:t>OllamaClient.pull_model</w:t>
            </w:r>
          </w:p>
        </w:tc>
        <w:tc>
          <w:tcPr>
            <w:tcW w:w="3168" w:type="dxa"/>
          </w:tcPr>
          <w:p w14:paraId="0CE366E1">
            <w:r>
              <w:rPr>
                <w:sz w:val="18"/>
              </w:rPr>
              <w:t>Modül</w:t>
            </w:r>
          </w:p>
        </w:tc>
        <w:tc>
          <w:tcPr>
            <w:tcW w:w="3168" w:type="dxa"/>
          </w:tcPr>
          <w:p w14:paraId="209685A2">
            <w:r>
              <w:rPr>
                <w:sz w:val="18"/>
              </w:rPr>
              <w:t>YENİ — streaming model çekme.</w:t>
            </w:r>
          </w:p>
        </w:tc>
      </w:tr>
      <w:tr w14:paraId="62457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8" w:type="dxa"/>
          </w:tcPr>
          <w:p w14:paraId="7B7DB776">
            <w:r>
              <w:rPr>
                <w:sz w:val="18"/>
              </w:rPr>
              <w:t>explain / slice</w:t>
            </w:r>
          </w:p>
        </w:tc>
        <w:tc>
          <w:tcPr>
            <w:tcW w:w="3168" w:type="dxa"/>
          </w:tcPr>
          <w:p w14:paraId="718505BF">
            <w:r>
              <w:rPr>
                <w:sz w:val="18"/>
              </w:rPr>
              <w:t>CLI + GUI</w:t>
            </w:r>
          </w:p>
        </w:tc>
        <w:tc>
          <w:tcPr>
            <w:tcW w:w="3168" w:type="dxa"/>
          </w:tcPr>
          <w:p w14:paraId="57E27BB3">
            <w:r>
              <w:rPr>
                <w:sz w:val="18"/>
              </w:rPr>
              <w:t>GÜNCELLENDİ — kriter desteği, exception'sız trace mesajı.</w:t>
            </w:r>
          </w:p>
        </w:tc>
      </w:tr>
      <w:tr w14:paraId="33DA3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8" w:type="dxa"/>
          </w:tcPr>
          <w:p w14:paraId="073B4311">
            <w:r>
              <w:rPr>
                <w:sz w:val="18"/>
              </w:rPr>
              <w:t>tests/test_replay.py</w:t>
            </w:r>
          </w:p>
        </w:tc>
        <w:tc>
          <w:tcPr>
            <w:tcW w:w="3168" w:type="dxa"/>
          </w:tcPr>
          <w:p w14:paraId="67E4F030">
            <w:r>
              <w:rPr>
                <w:sz w:val="18"/>
              </w:rPr>
              <w:t>Test</w:t>
            </w:r>
          </w:p>
        </w:tc>
        <w:tc>
          <w:tcPr>
            <w:tcW w:w="3168" w:type="dxa"/>
          </w:tcPr>
          <w:p w14:paraId="5A3DD24D">
            <w:r>
              <w:rPr>
                <w:sz w:val="18"/>
              </w:rPr>
              <w:t>YENİ — 9 test (ileri/geri simetrisi, sınır, jump, def-use).</w:t>
            </w:r>
          </w:p>
        </w:tc>
      </w:tr>
    </w:tbl>
    <w:p w14:paraId="00DF9311">
      <w:pPr>
        <w:pStyle w:val="3"/>
      </w:pPr>
      <w:r>
        <w:t>18.8 Sürüm Notları (1.6.0)</w:t>
      </w:r>
    </w:p>
    <w:p w14:paraId="22FF5404">
      <w:pPr>
        <w:pStyle w:val="25"/>
      </w:pPr>
      <w:r>
        <w:t>pyproject.toml sürümü 1.5.0 → 1.6.0; FastAPI app ve GUI topbar 1.6.</w:t>
      </w:r>
    </w:p>
    <w:p w14:paraId="35979954">
      <w:pPr>
        <w:pStyle w:val="25"/>
      </w:pPr>
      <w:r>
        <w:t>replay komutu ve core/replay.py (ReplaySession) eklendi.</w:t>
      </w:r>
    </w:p>
    <w:p w14:paraId="274AFEFE">
      <w:pPr>
        <w:pStyle w:val="25"/>
      </w:pPr>
      <w:r>
        <w:t>GUI paritesi: slice/reverse/replay/explain sekmeleri + endpoint'leri.</w:t>
      </w:r>
    </w:p>
    <w:p w14:paraId="56F54566">
      <w:pPr>
        <w:pStyle w:val="25"/>
      </w:pPr>
      <w:r>
        <w:t>GUI'de Ollama model yönetimi (listeleme + canlı ilerlemeli pull).</w:t>
      </w:r>
    </w:p>
    <w:p w14:paraId="30B4909B">
      <w:pPr>
        <w:pStyle w:val="25"/>
      </w:pPr>
      <w:r>
        <w:t>explain/slice kriter desteği ve exception'sız trace için yönlendirici hata.</w:t>
      </w:r>
    </w:p>
    <w:p w14:paraId="31A52DCD">
      <w:pPr>
        <w:pStyle w:val="25"/>
      </w:pPr>
      <w:r>
        <w:t>Regresyon yok: 68 birim testi geçer (dev_test hariç).</w:t>
      </w:r>
    </w:p>
    <w:p w14:paraId="662A8808">
      <w:pPr>
        <w:pStyle w:val="3"/>
      </w:pPr>
      <w:r>
        <w:t>18.9 Bilinen Sınırlamalar (v1.6.0)</w:t>
      </w:r>
    </w:p>
    <w:p w14:paraId="52032228">
      <w:pPr>
        <w:pStyle w:val="25"/>
      </w:pPr>
      <w:r>
        <w:t>replay/reverse gözlemlenebilir (string) state'i kurtarır, canlı Python nesnelerini değil; program yeniden çalıştırılmaz.</w:t>
      </w:r>
    </w:p>
    <w:p w14:paraId="54988DDB">
      <w:pPr>
        <w:pStyle w:val="25"/>
      </w:pPr>
      <w:r>
        <w:t>replay için detaylı (detailed), schema ≥ 2.3 trace gerekir.</w:t>
      </w:r>
    </w:p>
    <w:p w14:paraId="0B87CCEC">
      <w:pPr>
        <w:pStyle w:val="25"/>
      </w:pPr>
      <w:r>
        <w:t>GUI replay endpoint'i stateless olduğundan çok büyük trace'lerde her adım rekonstrüksiyonu tekrarlar; pratikte ucuzdur, ancak çok uzun yürütmelerde sunucu tarafı önbellek ileride değerlendirilebilir.</w:t>
      </w:r>
    </w:p>
    <w:p w14:paraId="0F90260F">
      <w:pPr>
        <w:pStyle w:val="2"/>
        <w:rPr>
          <w:rFonts w:hint="default" w:ascii="Palatino Linotype" w:hAnsi="Palatino Linotype" w:cs="Palatino Linotype"/>
        </w:rPr>
      </w:pPr>
      <w:bookmarkStart w:id="76" w:name="_Toc16360"/>
      <w:r>
        <w:rPr>
          <w:rFonts w:hint="default" w:ascii="Palatino Linotype" w:hAnsi="Palatino Linotype" w:cs="Palatino Linotype"/>
        </w:rPr>
        <w:t>Ek A — Uçtan Uca Örnek</w:t>
      </w:r>
      <w:bookmarkEnd w:id="76"/>
    </w:p>
    <w:p w14:paraId="0711F3EE">
      <w:pPr>
        <w:jc w:val="both"/>
        <w:rPr>
          <w:rFonts w:hint="default" w:ascii="Palatino Linotype" w:hAnsi="Palatino Linotype" w:cs="Palatino Linotype"/>
        </w:rPr>
      </w:pPr>
      <w:r>
        <w:rPr>
          <w:rFonts w:hint="default" w:ascii="Palatino Linotype" w:hAnsi="Palatino Linotype" w:cs="Palatino Linotype"/>
          <w:b w:val="0"/>
          <w:i w:val="0"/>
        </w:rPr>
        <w:t>Aşağıda örnek uygulama (tests/fixtures/cli_sample_app.py) için tam bir oturum ve üretilen çıktının özeti verilmiştir.</w:t>
      </w:r>
    </w:p>
    <w:p w14:paraId="20F32754">
      <w:pPr>
        <w:pBdr>
          <w:top w:val="single" w:color="D0D0D0" w:sz="4" w:space="4"/>
          <w:left w:val="single" w:color="D0D0D0" w:sz="4" w:space="4"/>
          <w:bottom w:val="single" w:color="D0D0D0" w:sz="4" w:space="4"/>
          <w:right w:val="single" w:color="D0D0D0" w:sz="4" w:space="4"/>
        </w:pBdr>
        <w:shd w:val="clear" w:color="auto" w:fill="F2F2F2"/>
        <w:spacing w:before="80" w:after="160"/>
        <w:ind w:left="170"/>
        <w:rPr>
          <w:rFonts w:hint="default" w:ascii="Palatino Linotype" w:hAnsi="Palatino Linotype" w:cs="Palatino Linotype"/>
        </w:rPr>
      </w:pPr>
      <w:r>
        <w:rPr>
          <w:rFonts w:hint="default" w:ascii="Palatino Linotype" w:hAnsi="Palatino Linotype" w:cs="Palatino Linotype"/>
          <w:sz w:val="18"/>
        </w:rPr>
        <w:t>$ focustracer run --target-script tests/fixtures/cli_sample_app.py \</w:t>
      </w:r>
      <w:r>
        <w:rPr>
          <w:rFonts w:hint="default" w:ascii="Palatino Linotype" w:hAnsi="Palatino Linotype" w:cs="Palatino Linotype"/>
        </w:rPr>
        <w:br w:type="textWrapping"/>
      </w:r>
      <w:r>
        <w:rPr>
          <w:rFonts w:hint="default" w:ascii="Palatino Linotype" w:hAnsi="Palatino Linotype" w:cs="Palatino Linotype"/>
          <w:sz w:val="18"/>
        </w:rPr>
        <w:t xml:space="preserve">      --function worker --thread-name CLI-Worker</w:t>
      </w:r>
      <w:r>
        <w:rPr>
          <w:rFonts w:hint="default" w:ascii="Palatino Linotype" w:hAnsi="Palatino Linotype" w:cs="Palatino Linotype"/>
        </w:rPr>
        <w:br w:type="textWrapping"/>
      </w:r>
      <w:r>
        <w:rPr>
          <w:rFonts w:hint="default" w:ascii="Palatino Linotype" w:hAnsi="Palatino Linotype" w:cs="Palatino Linotype"/>
        </w:rPr>
        <w:br w:type="textWrapping"/>
      </w:r>
      <w:r>
        <w:rPr>
          <w:rFonts w:hint="default" w:ascii="Palatino Linotype" w:hAnsi="Palatino Linotype" w:cs="Palatino Linotype"/>
          <w:sz w:val="18"/>
        </w:rPr>
        <w:t>[*] Patched importable targets: []</w:t>
      </w:r>
      <w:r>
        <w:rPr>
          <w:rFonts w:hint="default" w:ascii="Palatino Linotype" w:hAnsi="Palatino Linotype" w:cs="Palatino Linotype"/>
        </w:rPr>
        <w:br w:type="textWrapping"/>
      </w:r>
      <w:r>
        <w:rPr>
          <w:rFonts w:hint="default" w:ascii="Palatino Linotype" w:hAnsi="Palatino Linotype" w:cs="Palatino Linotype"/>
          <w:sz w:val="18"/>
        </w:rPr>
        <w:t>============================================================</w:t>
      </w:r>
      <w:r>
        <w:rPr>
          <w:rFonts w:hint="default" w:ascii="Palatino Linotype" w:hAnsi="Palatino Linotype" w:cs="Palatino Linotype"/>
        </w:rPr>
        <w:br w:type="textWrapping"/>
      </w:r>
      <w:r>
        <w:rPr>
          <w:rFonts w:hint="default" w:ascii="Palatino Linotype" w:hAnsi="Palatino Linotype" w:cs="Palatino Linotype"/>
          <w:sz w:val="18"/>
        </w:rPr>
        <w:t>TRACE SUMMARY</w:t>
      </w:r>
      <w:r>
        <w:rPr>
          <w:rFonts w:hint="default" w:ascii="Palatino Linotype" w:hAnsi="Palatino Linotype" w:cs="Palatino Linotype"/>
        </w:rPr>
        <w:br w:type="textWrapping"/>
      </w:r>
      <w:r>
        <w:rPr>
          <w:rFonts w:hint="default" w:ascii="Palatino Linotype" w:hAnsi="Palatino Linotype" w:cs="Palatino Linotype"/>
          <w:sz w:val="18"/>
        </w:rPr>
        <w:t>============================================================</w:t>
      </w:r>
      <w:r>
        <w:rPr>
          <w:rFonts w:hint="default" w:ascii="Palatino Linotype" w:hAnsi="Palatino Linotype" w:cs="Palatino Linotype"/>
        </w:rPr>
        <w:br w:type="textWrapping"/>
      </w:r>
      <w:r>
        <w:rPr>
          <w:rFonts w:hint="default" w:ascii="Palatino Linotype" w:hAnsi="Palatino Linotype" w:cs="Palatino Linotype"/>
          <w:sz w:val="18"/>
        </w:rPr>
        <w:t>Total Events: 26</w:t>
      </w:r>
      <w:r>
        <w:rPr>
          <w:rFonts w:hint="default" w:ascii="Palatino Linotype" w:hAnsi="Palatino Linotype" w:cs="Palatino Linotype"/>
        </w:rPr>
        <w:br w:type="textWrapping"/>
      </w:r>
      <w:r>
        <w:rPr>
          <w:rFonts w:hint="default" w:ascii="Palatino Linotype" w:hAnsi="Palatino Linotype" w:cs="Palatino Linotype"/>
          <w:sz w:val="18"/>
        </w:rPr>
        <w:t>Duration: 0.0056 seconds</w:t>
      </w:r>
      <w:r>
        <w:rPr>
          <w:rFonts w:hint="default" w:ascii="Palatino Linotype" w:hAnsi="Palatino Linotype" w:cs="Palatino Linotype"/>
        </w:rPr>
        <w:br w:type="textWrapping"/>
      </w:r>
      <w:r>
        <w:rPr>
          <w:rFonts w:hint="default" w:ascii="Palatino Linotype" w:hAnsi="Palatino Linotype" w:cs="Palatino Linotype"/>
          <w:sz w:val="18"/>
        </w:rPr>
        <w:t>Output File: output\20260412_232641_cli_sample_app.xml</w:t>
      </w:r>
      <w:r>
        <w:rPr>
          <w:rFonts w:hint="default" w:ascii="Palatino Linotype" w:hAnsi="Palatino Linotype" w:cs="Palatino Linotype"/>
        </w:rPr>
        <w:br w:type="textWrapping"/>
      </w:r>
      <w:r>
        <w:rPr>
          <w:rFonts w:hint="default" w:ascii="Palatino Linotype" w:hAnsi="Palatino Linotype" w:cs="Palatino Linotype"/>
          <w:sz w:val="18"/>
        </w:rPr>
        <w:t>Event Types:</w:t>
      </w:r>
      <w:r>
        <w:rPr>
          <w:rFonts w:hint="default" w:ascii="Palatino Linotype" w:hAnsi="Palatino Linotype" w:cs="Palatino Linotype"/>
        </w:rPr>
        <w:br w:type="textWrapping"/>
      </w:r>
      <w:r>
        <w:rPr>
          <w:rFonts w:hint="default" w:ascii="Palatino Linotype" w:hAnsi="Palatino Linotype" w:cs="Palatino Linotype"/>
          <w:sz w:val="18"/>
        </w:rPr>
        <w:t xml:space="preserve">  - call: 5</w:t>
      </w:r>
      <w:r>
        <w:rPr>
          <w:rFonts w:hint="default" w:ascii="Palatino Linotype" w:hAnsi="Palatino Linotype" w:cs="Palatino Linotype"/>
        </w:rPr>
        <w:br w:type="textWrapping"/>
      </w:r>
      <w:r>
        <w:rPr>
          <w:rFonts w:hint="default" w:ascii="Palatino Linotype" w:hAnsi="Palatino Linotype" w:cs="Palatino Linotype"/>
          <w:sz w:val="18"/>
        </w:rPr>
        <w:t xml:space="preserve">  - line: 16</w:t>
      </w:r>
      <w:r>
        <w:rPr>
          <w:rFonts w:hint="default" w:ascii="Palatino Linotype" w:hAnsi="Palatino Linotype" w:cs="Palatino Linotype"/>
        </w:rPr>
        <w:br w:type="textWrapping"/>
      </w:r>
      <w:r>
        <w:rPr>
          <w:rFonts w:hint="default" w:ascii="Palatino Linotype" w:hAnsi="Palatino Linotype" w:cs="Palatino Linotype"/>
          <w:sz w:val="18"/>
        </w:rPr>
        <w:t xml:space="preserve">  - return: 5</w:t>
      </w:r>
      <w:r>
        <w:rPr>
          <w:rFonts w:hint="default" w:ascii="Palatino Linotype" w:hAnsi="Palatino Linotype" w:cs="Palatino Linotype"/>
        </w:rPr>
        <w:br w:type="textWrapping"/>
      </w:r>
      <w:r>
        <w:rPr>
          <w:rFonts w:hint="default" w:ascii="Palatino Linotype" w:hAnsi="Palatino Linotype" w:cs="Palatino Linotype"/>
          <w:sz w:val="18"/>
        </w:rPr>
        <w:t>============================================================</w:t>
      </w:r>
      <w:r>
        <w:rPr>
          <w:rFonts w:hint="default" w:ascii="Palatino Linotype" w:hAnsi="Palatino Linotype" w:cs="Palatino Linotype"/>
        </w:rPr>
        <w:br w:type="textWrapping"/>
      </w:r>
      <w:r>
        <w:rPr>
          <w:rFonts w:hint="default" w:ascii="Palatino Linotype" w:hAnsi="Palatino Linotype" w:cs="Palatino Linotype"/>
          <w:sz w:val="18"/>
        </w:rPr>
        <w:t>[*] XML validation: ok</w:t>
      </w:r>
      <w:r>
        <w:rPr>
          <w:rFonts w:hint="default" w:ascii="Palatino Linotype" w:hAnsi="Palatino Linotype" w:cs="Palatino Linotype"/>
        </w:rPr>
        <w:br w:type="textWrapping"/>
      </w:r>
      <w:r>
        <w:rPr>
          <w:rFonts w:hint="default" w:ascii="Palatino Linotype" w:hAnsi="Palatino Linotype" w:cs="Palatino Linotype"/>
          <w:sz w:val="18"/>
        </w:rPr>
        <w:t>[*] Trace written to ...\output\20260412_232641_cli_sample_app.xml</w:t>
      </w:r>
      <w:r>
        <w:rPr>
          <w:rFonts w:hint="default" w:ascii="Palatino Linotype" w:hAnsi="Palatino Linotype" w:cs="Palatino Linotype"/>
        </w:rPr>
        <w:br w:type="textWrapping"/>
      </w:r>
      <w:r>
        <w:rPr>
          <w:rFonts w:hint="default" w:ascii="Palatino Linotype" w:hAnsi="Palatino Linotype" w:cs="Palatino Linotype"/>
          <w:sz w:val="18"/>
        </w:rPr>
        <w:t>[*] Target manifest written to ...\output\20260412_232641_cli_sample_app.targets.json</w:t>
      </w:r>
    </w:p>
    <w:p w14:paraId="6D57A5B6">
      <w:pPr>
        <w:jc w:val="both"/>
        <w:rPr>
          <w:rFonts w:hint="default" w:ascii="Palatino Linotype" w:hAnsi="Palatino Linotype" w:cs="Palatino Linotype"/>
        </w:rPr>
      </w:pPr>
      <w:r>
        <w:rPr>
          <w:rFonts w:hint="default" w:ascii="Palatino Linotype" w:hAnsi="Palatino Linotype" w:cs="Palatino Linotype"/>
          <w:b w:val="0"/>
          <w:i w:val="0"/>
        </w:rPr>
        <w:t>Üretilen trace'te: 'CLI-Worker' adlı thread altında worker -&gt; process -&gt; multiply çağrı hiyerarşisi &lt;scope&gt; düğümleriyle; process içindeki 'for value in values:' döngüsü 3 iterasyonluk bir &lt;loop&gt; düğümüyle; her satırda değişen değişkenler &lt;delta&gt; kayıtlarıyla temsil edilir (bkz. Bölüm 9.3).</w:t>
      </w:r>
    </w:p>
    <w:p w14:paraId="7CB5F6D9">
      <w:pPr>
        <w:rPr>
          <w:rFonts w:hint="default" w:ascii="Palatino Linotype" w:hAnsi="Palatino Linotype" w:cs="Palatino Linotype"/>
        </w:rPr>
      </w:pPr>
    </w:p>
    <w:p w14:paraId="7FFBC352">
      <w:pPr>
        <w:jc w:val="center"/>
        <w:rPr>
          <w:rFonts w:hint="default" w:ascii="Palatino Linotype" w:hAnsi="Palatino Linotype" w:cs="Palatino Linotype"/>
        </w:rPr>
      </w:pPr>
    </w:p>
    <w:sectPr>
      <w:footerReference r:id="rId5" w:type="default"/>
      <w:pgSz w:w="12240" w:h="15840"/>
      <w:pgMar w:top="1253" w:right="1368" w:bottom="1253" w:left="1368"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Palatino Linotype">
    <w:panose1 w:val="02040502050505030304"/>
    <w:charset w:val="00"/>
    <w:family w:val="auto"/>
    <w:pitch w:val="default"/>
    <w:sig w:usb0="E0000287" w:usb1="40000013" w:usb2="00000000" w:usb3="00000000" w:csb0="2000019F" w:csb1="00000000"/>
  </w:font>
  <w:font w:name="Consolas">
    <w:panose1 w:val="020B0609020204030204"/>
    <w:charset w:val="00"/>
    <w:family w:val="auto"/>
    <w:pitch w:val="default"/>
    <w:sig w:usb0="E00006FF" w:usb1="0000FCFF" w:usb2="00000001" w:usb3="00000000" w:csb0="6000019F" w:csb1="DFD70000"/>
  </w:font>
  <w:font w:name="MS PGothic">
    <w:panose1 w:val="020B0600070205080204"/>
    <w:charset w:val="80"/>
    <w:family w:val="auto"/>
    <w:pitch w:val="default"/>
    <w:sig w:usb0="E00002FF" w:usb1="6AC7FDFB" w:usb2="08000012" w:usb3="00000000" w:csb0="4002009F" w:csb1="DFD70000"/>
  </w:font>
  <w:font w:name="Segoe UI Emoji">
    <w:panose1 w:val="020B0502040204020203"/>
    <w:charset w:val="00"/>
    <w:family w:val="auto"/>
    <w:pitch w:val="default"/>
    <w:sig w:usb0="00000001" w:usb1="02000000" w:usb2="08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5B1F9F">
    <w:pPr>
      <w:pStyle w:val="18"/>
    </w:pPr>
    <w:r>
      <w:rPr>
        <w:sz w:val="21"/>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2AB392">
                          <w:pPr>
                            <w:pStyle w:val="1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352AB392">
                    <w:pPr>
                      <w:pStyle w:val="1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3"/>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2"/>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7"/>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6"/>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1"/>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5"/>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9"/>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C951E1"/>
    <w:rsid w:val="0B1A3243"/>
    <w:rsid w:val="0C3F7F17"/>
    <w:rsid w:val="0D130DFF"/>
    <w:rsid w:val="10B669F7"/>
    <w:rsid w:val="19E514B8"/>
    <w:rsid w:val="1CDA788B"/>
    <w:rsid w:val="236F02FE"/>
    <w:rsid w:val="42AB766E"/>
    <w:rsid w:val="5313401C"/>
    <w:rsid w:val="5B4B7D53"/>
    <w:rsid w:val="5BC61AA1"/>
    <w:rsid w:val="79450781"/>
    <w:rsid w:val="7995455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76" w:lineRule="auto"/>
    </w:pPr>
    <w:rPr>
      <w:rFonts w:ascii="Calibri" w:hAnsi="Calibri" w:eastAsia="Calibri" w:cstheme="minorBidi"/>
      <w:sz w:val="21"/>
      <w:szCs w:val="22"/>
      <w:lang w:val="en-US" w:eastAsia="en-US" w:bidi="ar-SA"/>
    </w:rPr>
  </w:style>
  <w:style w:type="paragraph" w:styleId="2">
    <w:name w:val="heading 1"/>
    <w:basedOn w:val="1"/>
    <w:next w:val="1"/>
    <w:link w:val="143"/>
    <w:qFormat/>
    <w:uiPriority w:val="9"/>
    <w:pPr>
      <w:keepNext/>
      <w:keepLines/>
      <w:spacing w:before="360" w:after="120"/>
      <w:outlineLvl w:val="0"/>
    </w:pPr>
    <w:rPr>
      <w:rFonts w:asciiTheme="majorHAnsi" w:hAnsiTheme="majorHAnsi" w:eastAsiaTheme="majorEastAsia" w:cstheme="majorBidi"/>
      <w:b/>
      <w:bCs/>
      <w:color w:val="1F4E79"/>
      <w:sz w:val="34"/>
      <w:szCs w:val="28"/>
    </w:rPr>
  </w:style>
  <w:style w:type="paragraph" w:styleId="3">
    <w:name w:val="heading 2"/>
    <w:basedOn w:val="1"/>
    <w:next w:val="1"/>
    <w:link w:val="144"/>
    <w:unhideWhenUsed/>
    <w:qFormat/>
    <w:uiPriority w:val="9"/>
    <w:pPr>
      <w:keepNext/>
      <w:keepLines/>
      <w:spacing w:before="280" w:after="120"/>
      <w:outlineLvl w:val="1"/>
    </w:pPr>
    <w:rPr>
      <w:rFonts w:asciiTheme="majorHAnsi" w:hAnsiTheme="majorHAnsi" w:eastAsiaTheme="majorEastAsia" w:cstheme="majorBidi"/>
      <w:b/>
      <w:bCs/>
      <w:color w:val="1F4E79"/>
      <w:sz w:val="28"/>
      <w:szCs w:val="26"/>
    </w:rPr>
  </w:style>
  <w:style w:type="paragraph" w:styleId="4">
    <w:name w:val="heading 3"/>
    <w:basedOn w:val="1"/>
    <w:next w:val="1"/>
    <w:link w:val="145"/>
    <w:unhideWhenUsed/>
    <w:qFormat/>
    <w:uiPriority w:val="9"/>
    <w:pPr>
      <w:keepNext/>
      <w:keepLines/>
      <w:spacing w:before="200" w:after="120"/>
      <w:outlineLvl w:val="2"/>
    </w:pPr>
    <w:rPr>
      <w:rFonts w:asciiTheme="majorHAnsi" w:hAnsiTheme="majorHAnsi" w:eastAsiaTheme="majorEastAsia" w:cstheme="majorBidi"/>
      <w:b/>
      <w:bCs/>
      <w:color w:val="1F4E79"/>
      <w:sz w:val="24"/>
    </w:rPr>
  </w:style>
  <w:style w:type="paragraph" w:styleId="5">
    <w:name w:val="heading 4"/>
    <w:basedOn w:val="1"/>
    <w:next w:val="1"/>
    <w:link w:val="155"/>
    <w:semiHidden/>
    <w:unhideWhenUsed/>
    <w:qFormat/>
    <w:uiPriority w:val="9"/>
    <w:pPr>
      <w:keepNext/>
      <w:keepLines/>
      <w:spacing w:before="160" w:after="120"/>
      <w:outlineLvl w:val="3"/>
    </w:pPr>
    <w:rPr>
      <w:rFonts w:asciiTheme="majorHAnsi" w:hAnsiTheme="majorHAnsi" w:eastAsiaTheme="majorEastAsia" w:cstheme="majorBidi"/>
      <w:b/>
      <w:bCs/>
      <w:i/>
      <w:iCs/>
      <w:color w:val="1F4E79"/>
      <w:sz w:val="22"/>
    </w:rPr>
  </w:style>
  <w:style w:type="paragraph" w:styleId="6">
    <w:name w:val="heading 5"/>
    <w:basedOn w:val="1"/>
    <w:next w:val="1"/>
    <w:link w:val="156"/>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7"/>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8"/>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9"/>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60"/>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9"/>
    <w:unhideWhenUsed/>
    <w:qFormat/>
    <w:uiPriority w:val="99"/>
    <w:pPr>
      <w:spacing w:after="120"/>
    </w:pPr>
  </w:style>
  <w:style w:type="paragraph" w:styleId="14">
    <w:name w:val="Body Text 2"/>
    <w:basedOn w:val="1"/>
    <w:link w:val="150"/>
    <w:unhideWhenUsed/>
    <w:qFormat/>
    <w:uiPriority w:val="99"/>
    <w:pPr>
      <w:spacing w:after="120" w:line="480" w:lineRule="auto"/>
    </w:pPr>
  </w:style>
  <w:style w:type="paragraph" w:styleId="15">
    <w:name w:val="Body Text 3"/>
    <w:basedOn w:val="1"/>
    <w:link w:val="151"/>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41"/>
    <w:unhideWhenUsed/>
    <w:qFormat/>
    <w:uiPriority w:val="99"/>
    <w:pPr>
      <w:tabs>
        <w:tab w:val="center" w:pos="4680"/>
        <w:tab w:val="right" w:pos="9360"/>
      </w:tabs>
      <w:spacing w:after="0" w:line="240" w:lineRule="auto"/>
    </w:pPr>
  </w:style>
  <w:style w:type="paragraph" w:styleId="19">
    <w:name w:val="header"/>
    <w:basedOn w:val="1"/>
    <w:link w:val="140"/>
    <w:unhideWhenUsed/>
    <w:qFormat/>
    <w:uiPriority w:val="99"/>
    <w:pPr>
      <w:tabs>
        <w:tab w:val="center" w:pos="4680"/>
        <w:tab w:val="right" w:pos="9360"/>
      </w:tabs>
      <w:spacing w:after="0" w:line="240" w:lineRule="auto"/>
    </w:pPr>
  </w:style>
  <w:style w:type="paragraph" w:styleId="20">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21">
    <w:name w:val="Hyperlink"/>
    <w:basedOn w:val="11"/>
    <w:semiHidden/>
    <w:unhideWhenUsed/>
    <w:qFormat/>
    <w:uiPriority w:val="99"/>
    <w:rPr>
      <w:color w:val="0000FF"/>
      <w:u w:val="single"/>
    </w:rPr>
  </w:style>
  <w:style w:type="paragraph" w:styleId="22">
    <w:name w:val="List"/>
    <w:basedOn w:val="1"/>
    <w:unhideWhenUsed/>
    <w:qFormat/>
    <w:uiPriority w:val="99"/>
    <w:pPr>
      <w:ind w:left="360" w:hanging="360"/>
      <w:contextualSpacing/>
    </w:pPr>
  </w:style>
  <w:style w:type="paragraph" w:styleId="23">
    <w:name w:val="List 2"/>
    <w:basedOn w:val="1"/>
    <w:unhideWhenUsed/>
    <w:qFormat/>
    <w:uiPriority w:val="99"/>
    <w:pPr>
      <w:ind w:left="720" w:hanging="360"/>
      <w:contextualSpacing/>
    </w:pPr>
  </w:style>
  <w:style w:type="paragraph" w:styleId="24">
    <w:name w:val="List 3"/>
    <w:basedOn w:val="1"/>
    <w:unhideWhenUsed/>
    <w:qFormat/>
    <w:uiPriority w:val="99"/>
    <w:pPr>
      <w:ind w:left="1080" w:hanging="360"/>
      <w:contextualSpacing/>
    </w:pPr>
  </w:style>
  <w:style w:type="paragraph" w:styleId="25">
    <w:name w:val="List Bullet"/>
    <w:basedOn w:val="1"/>
    <w:unhideWhenUsed/>
    <w:qFormat/>
    <w:uiPriority w:val="99"/>
    <w:pPr>
      <w:numPr>
        <w:ilvl w:val="0"/>
        <w:numId w:val="1"/>
      </w:numPr>
      <w:contextualSpacing/>
    </w:pPr>
  </w:style>
  <w:style w:type="paragraph" w:styleId="26">
    <w:name w:val="List Bullet 2"/>
    <w:basedOn w:val="1"/>
    <w:unhideWhenUsed/>
    <w:qFormat/>
    <w:uiPriority w:val="99"/>
    <w:pPr>
      <w:numPr>
        <w:ilvl w:val="0"/>
        <w:numId w:val="2"/>
      </w:numPr>
      <w:contextualSpacing/>
    </w:pPr>
  </w:style>
  <w:style w:type="paragraph" w:styleId="27">
    <w:name w:val="List Bullet 3"/>
    <w:basedOn w:val="1"/>
    <w:unhideWhenUsed/>
    <w:uiPriority w:val="99"/>
    <w:pPr>
      <w:numPr>
        <w:ilvl w:val="0"/>
        <w:numId w:val="3"/>
      </w:numPr>
      <w:contextualSpacing/>
    </w:pPr>
  </w:style>
  <w:style w:type="paragraph" w:styleId="28">
    <w:name w:val="List Continue"/>
    <w:basedOn w:val="1"/>
    <w:unhideWhenUsed/>
    <w:qFormat/>
    <w:uiPriority w:val="99"/>
    <w:pPr>
      <w:spacing w:after="120"/>
      <w:ind w:left="360"/>
      <w:contextualSpacing/>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List Number"/>
    <w:basedOn w:val="1"/>
    <w:unhideWhenUsed/>
    <w:uiPriority w:val="99"/>
    <w:pPr>
      <w:numPr>
        <w:ilvl w:val="0"/>
        <w:numId w:val="4"/>
      </w:numPr>
      <w:contextualSpacing/>
    </w:pPr>
  </w:style>
  <w:style w:type="paragraph" w:styleId="32">
    <w:name w:val="List Number 2"/>
    <w:basedOn w:val="1"/>
    <w:unhideWhenUsed/>
    <w:qFormat/>
    <w:uiPriority w:val="99"/>
    <w:pPr>
      <w:numPr>
        <w:ilvl w:val="0"/>
        <w:numId w:val="5"/>
      </w:numPr>
      <w:contextualSpacing/>
    </w:pPr>
  </w:style>
  <w:style w:type="paragraph" w:styleId="33">
    <w:name w:val="List Number 3"/>
    <w:basedOn w:val="1"/>
    <w:unhideWhenUsed/>
    <w:uiPriority w:val="99"/>
    <w:pPr>
      <w:numPr>
        <w:ilvl w:val="0"/>
        <w:numId w:val="6"/>
      </w:numPr>
      <w:contextualSpacing/>
    </w:pPr>
  </w:style>
  <w:style w:type="paragraph" w:styleId="34">
    <w:name w:val="macro"/>
    <w:link w:val="152"/>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5">
    <w:name w:val="Strong"/>
    <w:basedOn w:val="11"/>
    <w:qFormat/>
    <w:uiPriority w:val="22"/>
    <w:rPr>
      <w:b/>
      <w:bCs/>
    </w:rPr>
  </w:style>
  <w:style w:type="paragraph" w:styleId="36">
    <w:name w:val="Subtitle"/>
    <w:basedOn w:val="1"/>
    <w:next w:val="1"/>
    <w:link w:val="14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6"/>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39">
    <w:name w:val="toc 1"/>
    <w:basedOn w:val="1"/>
    <w:next w:val="1"/>
    <w:semiHidden/>
    <w:unhideWhenUsed/>
    <w:qFormat/>
    <w:uiPriority w:val="39"/>
  </w:style>
  <w:style w:type="paragraph" w:styleId="40">
    <w:name w:val="toc 2"/>
    <w:basedOn w:val="1"/>
    <w:next w:val="1"/>
    <w:semiHidden/>
    <w:unhideWhenUsed/>
    <w:qFormat/>
    <w:uiPriority w:val="39"/>
    <w:pPr>
      <w:ind w:left="420" w:leftChars="200"/>
    </w:pPr>
  </w:style>
  <w:style w:type="paragraph" w:styleId="41">
    <w:name w:val="toc 3"/>
    <w:basedOn w:val="1"/>
    <w:next w:val="1"/>
    <w:semiHidden/>
    <w:unhideWhenUsed/>
    <w:qFormat/>
    <w:uiPriority w:val="39"/>
    <w:pPr>
      <w:ind w:left="840" w:leftChars="400"/>
    </w:pPr>
  </w:style>
  <w:style w:type="table" w:styleId="42">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3">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4">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5">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6">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7">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8">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9">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50">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51">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2">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3">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4">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5">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6">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7">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8">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9">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60">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61">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2">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3">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4">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5">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6">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7">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8">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9">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70">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6">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7">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8">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9">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80">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81">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2">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3">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4">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90">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91">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2">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3">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4">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5">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6">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7">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8">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9">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100">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101">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2">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3">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4">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5">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6">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7">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8">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9">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10">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11">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2">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3">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4">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5">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6">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7">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8">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9">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3">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5">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6">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7">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8">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9">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0">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1">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2">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3">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4">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5">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6">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7">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8">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9">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40">
    <w:name w:val="Header Char"/>
    <w:basedOn w:val="11"/>
    <w:link w:val="19"/>
    <w:qFormat/>
    <w:uiPriority w:val="99"/>
  </w:style>
  <w:style w:type="character" w:customStyle="1" w:styleId="141">
    <w:name w:val="Footer Char"/>
    <w:basedOn w:val="11"/>
    <w:link w:val="18"/>
    <w:qFormat/>
    <w:uiPriority w:val="99"/>
  </w:style>
  <w:style w:type="paragraph" w:styleId="142">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3">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4">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5">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6">
    <w:name w:val="Title Char"/>
    <w:basedOn w:val="11"/>
    <w:link w:val="38"/>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7">
    <w:name w:val="Subtitle Char"/>
    <w:basedOn w:val="11"/>
    <w:link w:val="3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8">
    <w:name w:val="List Paragraph"/>
    <w:basedOn w:val="1"/>
    <w:qFormat/>
    <w:uiPriority w:val="34"/>
    <w:pPr>
      <w:ind w:left="720"/>
      <w:contextualSpacing/>
    </w:pPr>
  </w:style>
  <w:style w:type="character" w:customStyle="1" w:styleId="149">
    <w:name w:val="Body Text Char"/>
    <w:basedOn w:val="11"/>
    <w:link w:val="13"/>
    <w:qFormat/>
    <w:uiPriority w:val="99"/>
  </w:style>
  <w:style w:type="character" w:customStyle="1" w:styleId="150">
    <w:name w:val="Body Text 2 Char"/>
    <w:basedOn w:val="11"/>
    <w:link w:val="14"/>
    <w:qFormat/>
    <w:uiPriority w:val="99"/>
  </w:style>
  <w:style w:type="character" w:customStyle="1" w:styleId="151">
    <w:name w:val="Body Text 3 Char"/>
    <w:basedOn w:val="11"/>
    <w:link w:val="15"/>
    <w:qFormat/>
    <w:uiPriority w:val="99"/>
    <w:rPr>
      <w:sz w:val="16"/>
      <w:szCs w:val="16"/>
    </w:rPr>
  </w:style>
  <w:style w:type="character" w:customStyle="1" w:styleId="152">
    <w:name w:val="Macro Text Char"/>
    <w:basedOn w:val="11"/>
    <w:link w:val="34"/>
    <w:qFormat/>
    <w:uiPriority w:val="99"/>
    <w:rPr>
      <w:rFonts w:ascii="Courier" w:hAnsi="Courier"/>
      <w:sz w:val="20"/>
      <w:szCs w:val="20"/>
    </w:rPr>
  </w:style>
  <w:style w:type="paragraph" w:styleId="153">
    <w:name w:val="Quote"/>
    <w:basedOn w:val="1"/>
    <w:next w:val="1"/>
    <w:link w:val="154"/>
    <w:qFormat/>
    <w:uiPriority w:val="29"/>
    <w:rPr>
      <w:i/>
      <w:iCs/>
      <w:color w:val="000000" w:themeColor="text1"/>
      <w14:textFill>
        <w14:solidFill>
          <w14:schemeClr w14:val="tx1"/>
        </w14:solidFill>
      </w14:textFill>
    </w:rPr>
  </w:style>
  <w:style w:type="character" w:customStyle="1" w:styleId="154">
    <w:name w:val="Quote Char"/>
    <w:basedOn w:val="11"/>
    <w:link w:val="153"/>
    <w:qFormat/>
    <w:uiPriority w:val="29"/>
    <w:rPr>
      <w:i/>
      <w:iCs/>
      <w:color w:val="000000" w:themeColor="text1"/>
      <w14:textFill>
        <w14:solidFill>
          <w14:schemeClr w14:val="tx1"/>
        </w14:solidFill>
      </w14:textFill>
    </w:rPr>
  </w:style>
  <w:style w:type="character" w:customStyle="1" w:styleId="155">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6">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7">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8">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9">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60">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1">
    <w:name w:val="Intense Quote"/>
    <w:basedOn w:val="1"/>
    <w:next w:val="1"/>
    <w:link w:val="162"/>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2">
    <w:name w:val="Intense Quote Char"/>
    <w:basedOn w:val="11"/>
    <w:link w:val="161"/>
    <w:qFormat/>
    <w:uiPriority w:val="30"/>
    <w:rPr>
      <w:b/>
      <w:bCs/>
      <w:i/>
      <w:iCs/>
      <w:color w:val="4F81BD" w:themeColor="accent1"/>
      <w14:textFill>
        <w14:solidFill>
          <w14:schemeClr w14:val="accent1"/>
        </w14:solidFill>
      </w14:textFill>
    </w:rPr>
  </w:style>
  <w:style w:type="character" w:customStyle="1" w:styleId="163">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4">
    <w:name w:val="Intense Emphasis"/>
    <w:basedOn w:val="11"/>
    <w:qFormat/>
    <w:uiPriority w:val="21"/>
    <w:rPr>
      <w:b/>
      <w:bCs/>
      <w:i/>
      <w:iCs/>
      <w:color w:val="4F81BD" w:themeColor="accent1"/>
      <w14:textFill>
        <w14:solidFill>
          <w14:schemeClr w14:val="accent1"/>
        </w14:solidFill>
      </w14:textFill>
    </w:rPr>
  </w:style>
  <w:style w:type="character" w:customStyle="1" w:styleId="165">
    <w:name w:val="Subtle Reference"/>
    <w:basedOn w:val="11"/>
    <w:qFormat/>
    <w:uiPriority w:val="31"/>
    <w:rPr>
      <w:smallCaps/>
      <w:color w:val="C0504D" w:themeColor="accent2"/>
      <w:u w:val="single"/>
      <w14:textFill>
        <w14:solidFill>
          <w14:schemeClr w14:val="accent2"/>
        </w14:solidFill>
      </w14:textFill>
    </w:rPr>
  </w:style>
  <w:style w:type="character" w:customStyle="1" w:styleId="166">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7">
    <w:name w:val="Book Title"/>
    <w:basedOn w:val="11"/>
    <w:qFormat/>
    <w:uiPriority w:val="33"/>
    <w:rPr>
      <w:b/>
      <w:bCs/>
      <w:smallCaps/>
      <w:spacing w:val="5"/>
    </w:rPr>
  </w:style>
  <w:style w:type="paragraph" w:customStyle="1" w:styleId="168">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47</Pages>
  <Words>1464</Words>
  <Characters>9591</Characters>
  <Lines>0</Lines>
  <Paragraphs>0</Paragraphs>
  <TotalTime>23</TotalTime>
  <ScaleCrop>false</ScaleCrop>
  <LinksUpToDate>false</LinksUpToDate>
  <CharactersWithSpaces>13301</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Yasin Ünal</cp:lastModifiedBy>
  <dcterms:modified xsi:type="dcterms:W3CDTF">2026-07-30T20:54:00Z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eyJoZGlkIjoiMzZmMDRmNjYxMWNmNWQxMmI4OGYxMTA1NTE3MzY0NjgiLCJ1c2VySWQiOiI4ODE0MDIzNDYyOTA2In0=</vt:lpwstr>
  </property>
  <property fmtid="{D5CDD505-2E9C-101B-9397-08002B2CF9AE}" pid="3" name="KSOProductBuildVer">
    <vt:lpwstr>1033-12.1.0.28032</vt:lpwstr>
  </property>
  <property fmtid="{D5CDD505-2E9C-101B-9397-08002B2CF9AE}" pid="4" name="ICV">
    <vt:lpwstr>AAFBFD87A22D4F31AC2DE9530E873362_12</vt:lpwstr>
  </property>
</Properties>
</file>